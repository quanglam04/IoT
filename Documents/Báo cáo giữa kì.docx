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CellMar>
          <w:top w:w="144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719"/>
      </w:tblGrid>
      <w:tr w:rsidR="00C83FC9" w14:paraId="72271659" w14:textId="77777777">
        <w:tc>
          <w:tcPr>
            <w:tcW w:w="9719" w:type="dxa"/>
            <w:tcBorders>
              <w:top w:val="thinThickThinSmallGap" w:sz="24" w:space="0" w:color="auto"/>
              <w:left w:val="thinThickThinSmallGap" w:sz="24" w:space="0" w:color="auto"/>
              <w:bottom w:val="thinThickThinSmallGap" w:sz="24" w:space="0" w:color="auto"/>
              <w:right w:val="thinThickThinSmallGap" w:sz="24" w:space="0" w:color="auto"/>
              <w:tl2br w:val="nil"/>
              <w:tr2bl w:val="nil"/>
            </w:tcBorders>
          </w:tcPr>
          <w:p w14:paraId="1EBD4685" w14:textId="77777777" w:rsidR="00C83FC9" w:rsidRDefault="00000000">
            <w:pPr>
              <w:widowControl/>
              <w:spacing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HỌC VIỆN CÔNG NGHỆ BƯU CHÍNH VIỄN THÔNG</w:t>
            </w:r>
          </w:p>
          <w:p w14:paraId="5E4723CC" w14:textId="77777777" w:rsidR="00C83FC9" w:rsidRDefault="00000000">
            <w:pPr>
              <w:widowControl/>
              <w:spacing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Khoa: Công </w:t>
            </w:r>
            <w:proofErr w:type="spellStart"/>
            <w:r>
              <w:rPr>
                <w:b/>
                <w:bCs/>
              </w:rPr>
              <w:t>nghệ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thông</w:t>
            </w:r>
            <w:proofErr w:type="spellEnd"/>
            <w:r>
              <w:rPr>
                <w:b/>
                <w:bCs/>
              </w:rPr>
              <w:t xml:space="preserve"> tin </w:t>
            </w:r>
            <w:proofErr w:type="gramStart"/>
            <w:r>
              <w:rPr>
                <w:b/>
                <w:bCs/>
              </w:rPr>
              <w:t>1</w:t>
            </w:r>
            <w:proofErr w:type="gramEnd"/>
          </w:p>
          <w:p w14:paraId="6A352DE3" w14:textId="77777777" w:rsidR="00C83FC9" w:rsidRDefault="00000000">
            <w:pPr>
              <w:widowControl/>
              <w:spacing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___________________</w:t>
            </w:r>
          </w:p>
          <w:p w14:paraId="152E4312" w14:textId="77777777" w:rsidR="00C83FC9" w:rsidRDefault="00C83FC9">
            <w:pPr>
              <w:widowControl/>
              <w:spacing w:line="312" w:lineRule="auto"/>
              <w:rPr>
                <w:b/>
                <w:bCs/>
              </w:rPr>
            </w:pPr>
          </w:p>
          <w:p w14:paraId="2ACFC8B5" w14:textId="77777777" w:rsidR="00C83FC9" w:rsidRDefault="00C83FC9">
            <w:pPr>
              <w:widowControl/>
              <w:spacing w:line="312" w:lineRule="auto"/>
              <w:rPr>
                <w:b/>
                <w:bCs/>
              </w:rPr>
            </w:pPr>
          </w:p>
          <w:p w14:paraId="00537FF4" w14:textId="77777777" w:rsidR="00C83FC9" w:rsidRDefault="00000000">
            <w:pPr>
              <w:widowControl/>
              <w:spacing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 wp14:anchorId="31C25508" wp14:editId="0744ECDA">
                  <wp:extent cx="1792605" cy="1792605"/>
                  <wp:effectExtent l="0" t="0" r="7620" b="7620"/>
                  <wp:docPr id="1" name="Picture 1" descr="Logo_PTIT_Univers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Logo_PTIT_University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05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3EC4F" w14:textId="77777777" w:rsidR="00C83FC9" w:rsidRDefault="00C83FC9" w:rsidP="003E3A87">
            <w:pPr>
              <w:widowControl/>
              <w:spacing w:line="312" w:lineRule="auto"/>
              <w:rPr>
                <w:b/>
                <w:bCs/>
              </w:rPr>
            </w:pPr>
          </w:p>
          <w:p w14:paraId="357D86EA" w14:textId="77777777" w:rsidR="00C83FC9" w:rsidRPr="003E3A87" w:rsidRDefault="00000000">
            <w:pPr>
              <w:widowControl/>
              <w:spacing w:line="312" w:lineRule="auto"/>
              <w:jc w:val="center"/>
              <w:rPr>
                <w:b/>
                <w:bCs/>
                <w:sz w:val="36"/>
                <w:szCs w:val="36"/>
              </w:rPr>
            </w:pPr>
            <w:r w:rsidRPr="003E3A87">
              <w:rPr>
                <w:b/>
                <w:bCs/>
                <w:sz w:val="36"/>
                <w:szCs w:val="36"/>
              </w:rPr>
              <w:t>BÁO CÁO GIỮA KỲ</w:t>
            </w:r>
          </w:p>
          <w:p w14:paraId="2BAD8E5C" w14:textId="77777777" w:rsidR="00C83FC9" w:rsidRDefault="00C83FC9">
            <w:pPr>
              <w:widowControl/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</w:p>
          <w:p w14:paraId="3C3B209C" w14:textId="77777777" w:rsidR="00C83FC9" w:rsidRDefault="00000000">
            <w:pPr>
              <w:widowControl/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Đề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tài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: HỆ THỐNG TƯỚI CÂY THÔNG MINH </w:t>
            </w:r>
          </w:p>
          <w:p w14:paraId="435EDB8F" w14:textId="77777777" w:rsidR="00C83FC9" w:rsidRDefault="00000000">
            <w:pPr>
              <w:widowControl/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ỨNG DỤNG AI ĐỂ LÊN LỊCH TƯỚI HÀNG TUẦN</w:t>
            </w:r>
          </w:p>
          <w:p w14:paraId="2919E374" w14:textId="77777777" w:rsidR="00C83FC9" w:rsidRDefault="00C83FC9">
            <w:pPr>
              <w:widowControl/>
              <w:spacing w:line="312" w:lineRule="auto"/>
              <w:jc w:val="center"/>
              <w:rPr>
                <w:b/>
                <w:bCs/>
              </w:rPr>
            </w:pPr>
          </w:p>
          <w:p w14:paraId="61379F32" w14:textId="77777777" w:rsidR="00C83FC9" w:rsidRDefault="00C83FC9">
            <w:pPr>
              <w:widowControl/>
              <w:spacing w:line="312" w:lineRule="auto"/>
              <w:ind w:leftChars="1000" w:left="2600"/>
              <w:jc w:val="left"/>
              <w:rPr>
                <w:b/>
                <w:bCs/>
              </w:rPr>
            </w:pPr>
          </w:p>
          <w:p w14:paraId="2DE33B00" w14:textId="77777777" w:rsidR="00C83FC9" w:rsidRDefault="00C83FC9">
            <w:pPr>
              <w:widowControl/>
              <w:spacing w:line="312" w:lineRule="auto"/>
              <w:ind w:leftChars="1000" w:left="2600"/>
              <w:jc w:val="left"/>
              <w:rPr>
                <w:b/>
                <w:bCs/>
              </w:rPr>
            </w:pPr>
          </w:p>
          <w:p w14:paraId="015B2FD1" w14:textId="77777777" w:rsidR="00C83FC9" w:rsidRDefault="00000000">
            <w:pPr>
              <w:widowControl/>
              <w:spacing w:line="312" w:lineRule="auto"/>
              <w:ind w:leftChars="1000" w:left="26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GVHD               : TS. Kim Ngọc Bách</w:t>
            </w:r>
          </w:p>
          <w:p w14:paraId="22461CF9" w14:textId="1E8BB50D" w:rsidR="00C83FC9" w:rsidRDefault="00000000">
            <w:pPr>
              <w:widowControl/>
              <w:spacing w:line="312" w:lineRule="auto"/>
              <w:ind w:leftChars="1000" w:left="3640" w:hangingChars="400" w:hanging="104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SV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    : Trịnh Quang Lâm  </w:t>
            </w:r>
          </w:p>
          <w:p w14:paraId="76D25133" w14:textId="2B166857" w:rsidR="00C83FC9" w:rsidRDefault="00000000">
            <w:pPr>
              <w:widowControl/>
              <w:spacing w:line="312" w:lineRule="auto"/>
              <w:ind w:firstLineChars="1750" w:firstLine="455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Vũ </w:t>
            </w:r>
            <w:proofErr w:type="spellStart"/>
            <w:r>
              <w:rPr>
                <w:b/>
                <w:bCs/>
              </w:rPr>
              <w:t>Nhân</w:t>
            </w:r>
            <w:proofErr w:type="spellEnd"/>
            <w:r>
              <w:rPr>
                <w:b/>
                <w:bCs/>
              </w:rPr>
              <w:t xml:space="preserve"> Kiên  </w:t>
            </w:r>
          </w:p>
          <w:p w14:paraId="7D820793" w14:textId="15ADA2E8" w:rsidR="00C83FC9" w:rsidRDefault="00000000">
            <w:pPr>
              <w:widowControl/>
              <w:spacing w:line="312" w:lineRule="auto"/>
              <w:ind w:firstLineChars="1750" w:firstLine="455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Vũ </w:t>
            </w:r>
            <w:proofErr w:type="spellStart"/>
            <w:r>
              <w:rPr>
                <w:b/>
                <w:bCs/>
              </w:rPr>
              <w:t>Thế</w:t>
            </w:r>
            <w:proofErr w:type="spellEnd"/>
            <w:r>
              <w:rPr>
                <w:b/>
                <w:bCs/>
              </w:rPr>
              <w:t xml:space="preserve"> Văn  </w:t>
            </w:r>
          </w:p>
          <w:p w14:paraId="0069862C" w14:textId="692E6FA0" w:rsidR="00C83FC9" w:rsidRDefault="00000000">
            <w:pPr>
              <w:widowControl/>
              <w:spacing w:line="312" w:lineRule="auto"/>
              <w:ind w:firstLineChars="1750" w:firstLine="455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Cao Thị Thu Hương  </w:t>
            </w:r>
          </w:p>
          <w:p w14:paraId="6B4CEB85" w14:textId="2176299B" w:rsidR="00C83FC9" w:rsidRDefault="00000000">
            <w:pPr>
              <w:widowControl/>
              <w:spacing w:line="312" w:lineRule="auto"/>
              <w:ind w:leftChars="1000" w:left="2600"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môn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>
              <w:rPr>
                <w:b/>
                <w:bCs/>
              </w:rPr>
              <w:t xml:space="preserve"> :</w:t>
            </w:r>
            <w:r w:rsidR="00D13753">
              <w:rPr>
                <w:b/>
                <w:bCs/>
              </w:rPr>
              <w:t xml:space="preserve"> </w:t>
            </w:r>
            <w:r w:rsidR="003E3A87">
              <w:rPr>
                <w:b/>
                <w:bCs/>
              </w:rPr>
              <w:t>06</w:t>
            </w:r>
          </w:p>
          <w:p w14:paraId="00F44D99" w14:textId="77777777" w:rsidR="00C83FC9" w:rsidRDefault="00000000">
            <w:pPr>
              <w:widowControl/>
              <w:spacing w:line="312" w:lineRule="auto"/>
              <w:ind w:leftChars="1000" w:left="26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Môn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>
              <w:rPr>
                <w:b/>
                <w:bCs/>
              </w:rPr>
              <w:t xml:space="preserve">            : IoT </w:t>
            </w:r>
            <w:proofErr w:type="spellStart"/>
            <w:r>
              <w:rPr>
                <w:b/>
                <w:bCs/>
              </w:rPr>
              <w:t>và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Ứng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dụng</w:t>
            </w:r>
            <w:proofErr w:type="spellEnd"/>
          </w:p>
          <w:p w14:paraId="3751A73F" w14:textId="77777777" w:rsidR="00C83FC9" w:rsidRDefault="00C83FC9">
            <w:pPr>
              <w:widowControl/>
              <w:spacing w:line="312" w:lineRule="auto"/>
              <w:ind w:leftChars="1000" w:left="2600"/>
              <w:jc w:val="left"/>
              <w:rPr>
                <w:b/>
                <w:bCs/>
              </w:rPr>
            </w:pPr>
          </w:p>
          <w:p w14:paraId="5289EC5C" w14:textId="77777777" w:rsidR="00C83FC9" w:rsidRDefault="00C83FC9">
            <w:pPr>
              <w:widowControl/>
              <w:spacing w:line="312" w:lineRule="auto"/>
              <w:ind w:leftChars="1000" w:left="2600"/>
              <w:jc w:val="left"/>
              <w:rPr>
                <w:b/>
                <w:bCs/>
              </w:rPr>
            </w:pPr>
          </w:p>
          <w:p w14:paraId="103D6DE0" w14:textId="77777777" w:rsidR="00C83FC9" w:rsidRDefault="00C83FC9">
            <w:pPr>
              <w:widowControl/>
              <w:spacing w:line="312" w:lineRule="auto"/>
              <w:jc w:val="left"/>
              <w:rPr>
                <w:b/>
                <w:bCs/>
              </w:rPr>
            </w:pPr>
          </w:p>
          <w:p w14:paraId="1FACE5CC" w14:textId="77777777" w:rsidR="00C83FC9" w:rsidRDefault="00C83FC9">
            <w:pPr>
              <w:widowControl/>
              <w:spacing w:line="312" w:lineRule="auto"/>
              <w:jc w:val="center"/>
              <w:rPr>
                <w:b/>
                <w:bCs/>
              </w:rPr>
            </w:pPr>
          </w:p>
          <w:p w14:paraId="46F87829" w14:textId="77777777" w:rsidR="00C83FC9" w:rsidRDefault="00C83FC9">
            <w:pPr>
              <w:widowControl/>
              <w:spacing w:line="312" w:lineRule="auto"/>
              <w:rPr>
                <w:b/>
                <w:bCs/>
              </w:rPr>
            </w:pPr>
          </w:p>
          <w:p w14:paraId="45268773" w14:textId="77777777" w:rsidR="00C83FC9" w:rsidRDefault="00000000">
            <w:pPr>
              <w:widowControl/>
              <w:spacing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Hà </w:t>
            </w:r>
            <w:proofErr w:type="spellStart"/>
            <w:r>
              <w:rPr>
                <w:b/>
                <w:bCs/>
              </w:rPr>
              <w:t>Nội</w:t>
            </w:r>
            <w:proofErr w:type="spellEnd"/>
            <w:r>
              <w:rPr>
                <w:b/>
                <w:bCs/>
              </w:rPr>
              <w:t xml:space="preserve"> - 10/2025</w:t>
            </w:r>
          </w:p>
        </w:tc>
      </w:tr>
    </w:tbl>
    <w:p w14:paraId="323E0E56" w14:textId="77777777" w:rsidR="006B3B3E" w:rsidRDefault="006B3B3E">
      <w:pPr>
        <w:spacing w:line="312" w:lineRule="auto"/>
        <w:sectPr w:rsidR="006B3B3E">
          <w:pgSz w:w="11906" w:h="16838"/>
          <w:pgMar w:top="1354" w:right="992" w:bottom="1238" w:left="1411" w:header="720" w:footer="720" w:gutter="0"/>
          <w:cols w:space="720"/>
          <w:docGrid w:linePitch="360"/>
        </w:sectPr>
      </w:pPr>
    </w:p>
    <w:sdt>
      <w:sdtPr>
        <w:id w:val="-113648534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noProof/>
          <w:color w:val="auto"/>
          <w:sz w:val="26"/>
          <w:szCs w:val="20"/>
          <w:lang w:eastAsia="zh-CN"/>
        </w:rPr>
      </w:sdtEndPr>
      <w:sdtContent>
        <w:p w14:paraId="5E7B07BA" w14:textId="7A8F6E4E" w:rsidR="0058365B" w:rsidRPr="0058365B" w:rsidRDefault="0058365B" w:rsidP="0058365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</w:pPr>
          <w:proofErr w:type="spellStart"/>
          <w:r w:rsidRPr="0058365B"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  <w:t>Mục</w:t>
          </w:r>
          <w:proofErr w:type="spellEnd"/>
          <w:r w:rsidRPr="0058365B"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  <w:t xml:space="preserve"> </w:t>
          </w:r>
          <w:proofErr w:type="spellStart"/>
          <w:r w:rsidRPr="0058365B"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  <w:t>lục</w:t>
          </w:r>
          <w:proofErr w:type="spellEnd"/>
        </w:p>
        <w:p w14:paraId="27D853B0" w14:textId="325F1162" w:rsidR="0058365B" w:rsidRDefault="0058365B">
          <w:pPr>
            <w:pStyle w:val="TOC1"/>
            <w:tabs>
              <w:tab w:val="right" w:leader="dot" w:pos="9493"/>
            </w:tabs>
            <w:rPr>
              <w:rFonts w:asciiTheme="minorHAnsi" w:hAnsiTheme="minorHAnsi"/>
              <w:b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406057" w:history="1">
            <w:r w:rsidRPr="00F06DEE">
              <w:rPr>
                <w:rStyle w:val="Hyperlink"/>
                <w:noProof/>
              </w:rPr>
              <w:t>I. Giới thiệu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F479A" w14:textId="301CF758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58" w:history="1">
            <w:r w:rsidRPr="00F06DEE">
              <w:rPr>
                <w:rStyle w:val="Hyperlink"/>
                <w:noProof/>
              </w:rPr>
              <w:t>1. 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AAF6B" w14:textId="43FEA023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59" w:history="1">
            <w:r w:rsidRPr="00F06DEE">
              <w:rPr>
                <w:rStyle w:val="Hyperlink"/>
                <w:noProof/>
              </w:rPr>
              <w:t>2. Mục tiêu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878DC" w14:textId="5FBACC79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0" w:history="1">
            <w:r w:rsidRPr="00F06DEE">
              <w:rPr>
                <w:rStyle w:val="Hyperlink"/>
                <w:noProof/>
              </w:rPr>
              <w:t>3. Phạm vi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535C" w14:textId="5508DDE0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1" w:history="1">
            <w:r w:rsidRPr="00F06DEE">
              <w:rPr>
                <w:rStyle w:val="Hyperlink"/>
                <w:noProof/>
              </w:rPr>
              <w:t>4. Kết quả mong đợi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B62E" w14:textId="124E4402" w:rsidR="0058365B" w:rsidRDefault="0058365B">
          <w:pPr>
            <w:pStyle w:val="TOC1"/>
            <w:tabs>
              <w:tab w:val="right" w:leader="dot" w:pos="9493"/>
            </w:tabs>
            <w:rPr>
              <w:rFonts w:asciiTheme="minorHAnsi" w:hAnsiTheme="minorHAnsi"/>
              <w:b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2" w:history="1">
            <w:r w:rsidRPr="00F06DEE">
              <w:rPr>
                <w:rStyle w:val="Hyperlink"/>
                <w:noProof/>
              </w:rPr>
              <w:t>II. Mô tả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E0AB" w14:textId="4066A136" w:rsidR="0058365B" w:rsidRDefault="0058365B" w:rsidP="0058365B">
          <w:pPr>
            <w:pStyle w:val="TOC2"/>
            <w:tabs>
              <w:tab w:val="left" w:pos="540"/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3" w:history="1">
            <w:r w:rsidRPr="00F06DEE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F06DEE">
              <w:rPr>
                <w:rStyle w:val="Hyperlink"/>
                <w:noProof/>
              </w:rPr>
              <w:t>Mô tả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F7C8" w14:textId="7F36CF99" w:rsidR="0058365B" w:rsidRDefault="0058365B" w:rsidP="0058365B">
          <w:pPr>
            <w:pStyle w:val="TOC2"/>
            <w:tabs>
              <w:tab w:val="left" w:pos="540"/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4" w:history="1">
            <w:r w:rsidRPr="00F06DEE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F06DEE">
              <w:rPr>
                <w:rStyle w:val="Hyperlink"/>
                <w:noProof/>
              </w:rPr>
              <w:t>Môi trường phát triển và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9091" w14:textId="16C8AAC4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5" w:history="1">
            <w:r w:rsidRPr="00F06DEE">
              <w:rPr>
                <w:rStyle w:val="Hyperlink"/>
                <w:noProof/>
              </w:rPr>
              <w:t>3. Ràng buộc và giả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ED83" w14:textId="18EB54B6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6" w:history="1">
            <w:r w:rsidRPr="00F06DEE">
              <w:rPr>
                <w:rStyle w:val="Hyperlink"/>
                <w:noProof/>
              </w:rPr>
              <w:t>4.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5E1B" w14:textId="62BB32A1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7" w:history="1">
            <w:r w:rsidRPr="00F06DEE">
              <w:rPr>
                <w:rStyle w:val="Hyperlink"/>
                <w:noProof/>
              </w:rPr>
              <w:t>5.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0F65" w14:textId="7D54677E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8" w:history="1">
            <w:r w:rsidRPr="00F06DEE">
              <w:rPr>
                <w:rStyle w:val="Hyperlink"/>
                <w:noProof/>
              </w:rPr>
              <w:t>6. Công nghệ và phần cứng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56A82" w14:textId="4057B1C2" w:rsidR="0058365B" w:rsidRDefault="0058365B">
          <w:pPr>
            <w:pStyle w:val="TOC3"/>
            <w:tabs>
              <w:tab w:val="right" w:leader="dot" w:pos="9493"/>
            </w:tabs>
            <w:ind w:left="104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69" w:history="1">
            <w:r w:rsidRPr="00F06DEE">
              <w:rPr>
                <w:rStyle w:val="Hyperlink"/>
                <w:noProof/>
              </w:rPr>
              <w:t>6.1.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3EEBF" w14:textId="049D81B2" w:rsidR="0058365B" w:rsidRDefault="0058365B">
          <w:pPr>
            <w:pStyle w:val="TOC3"/>
            <w:tabs>
              <w:tab w:val="right" w:leader="dot" w:pos="9493"/>
            </w:tabs>
            <w:ind w:left="104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0" w:history="1">
            <w:r w:rsidRPr="00F06DEE">
              <w:rPr>
                <w:rStyle w:val="Hyperlink"/>
                <w:noProof/>
              </w:rPr>
              <w:t>6.2.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D00F" w14:textId="7792DF3B" w:rsidR="0058365B" w:rsidRDefault="0058365B">
          <w:pPr>
            <w:pStyle w:val="TOC1"/>
            <w:tabs>
              <w:tab w:val="right" w:leader="dot" w:pos="9493"/>
            </w:tabs>
            <w:rPr>
              <w:rFonts w:asciiTheme="minorHAnsi" w:hAnsiTheme="minorHAnsi"/>
              <w:b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1" w:history="1">
            <w:r w:rsidRPr="00F06DEE">
              <w:rPr>
                <w:rStyle w:val="Hyperlink"/>
                <w:noProof/>
              </w:rPr>
              <w:t>III. Biểu diễn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8B8A" w14:textId="5F68CE30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2" w:history="1">
            <w:r w:rsidRPr="00F06DEE">
              <w:rPr>
                <w:rStyle w:val="Hyperlink"/>
                <w:noProof/>
              </w:rPr>
              <w:t>1. Các tác nhân trong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20E6" w14:textId="68F374D9" w:rsidR="0058365B" w:rsidRDefault="0058365B">
          <w:pPr>
            <w:pStyle w:val="TOC2"/>
            <w:tabs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3" w:history="1">
            <w:r w:rsidRPr="00F06DEE">
              <w:rPr>
                <w:rStyle w:val="Hyperlink"/>
                <w:noProof/>
              </w:rPr>
              <w:t>2. Use Case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4E361" w14:textId="689BD86B" w:rsidR="0058365B" w:rsidRDefault="0058365B">
          <w:pPr>
            <w:pStyle w:val="TOC1"/>
            <w:tabs>
              <w:tab w:val="right" w:leader="dot" w:pos="9493"/>
            </w:tabs>
            <w:rPr>
              <w:rFonts w:asciiTheme="minorHAnsi" w:hAnsiTheme="minorHAnsi"/>
              <w:b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4" w:history="1">
            <w:r w:rsidRPr="00F06DEE">
              <w:rPr>
                <w:rStyle w:val="Hyperlink"/>
                <w:noProof/>
              </w:rPr>
              <w:t>IV. Kế hoạch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F98C" w14:textId="1A8A8150" w:rsidR="0058365B" w:rsidRDefault="0058365B" w:rsidP="0058365B">
          <w:pPr>
            <w:pStyle w:val="TOC2"/>
            <w:tabs>
              <w:tab w:val="left" w:pos="540"/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5" w:history="1">
            <w:r w:rsidRPr="00F06DEE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F06DEE">
              <w:rPr>
                <w:rStyle w:val="Hyperlink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94CA0" w14:textId="764F409E" w:rsidR="0058365B" w:rsidRDefault="0058365B" w:rsidP="0058365B">
          <w:pPr>
            <w:pStyle w:val="TOC2"/>
            <w:tabs>
              <w:tab w:val="left" w:pos="540"/>
              <w:tab w:val="right" w:leader="dot" w:pos="9493"/>
            </w:tabs>
            <w:ind w:left="260"/>
            <w:rPr>
              <w:rFonts w:asciiTheme="minorHAnsi" w:hAnsiTheme="minorHAns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6" w:history="1">
            <w:r w:rsidRPr="00F06DEE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F06DEE">
              <w:rPr>
                <w:rStyle w:val="Hyperlink"/>
                <w:noProof/>
              </w:rPr>
              <w:t>Tiến độ dự kiến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D44A8" w14:textId="0F0B6537" w:rsidR="0058365B" w:rsidRDefault="0058365B">
          <w:pPr>
            <w:pStyle w:val="TOC1"/>
            <w:tabs>
              <w:tab w:val="right" w:leader="dot" w:pos="9493"/>
            </w:tabs>
            <w:rPr>
              <w:rFonts w:asciiTheme="minorHAnsi" w:hAnsiTheme="minorHAnsi"/>
              <w:b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211406077" w:history="1">
            <w:r w:rsidRPr="00F06DEE">
              <w:rPr>
                <w:rStyle w:val="Hyperlink"/>
                <w:noProof/>
              </w:rPr>
              <w:t>V.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3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5FFC" w14:textId="593FB327" w:rsidR="0058365B" w:rsidRDefault="0058365B">
          <w:r>
            <w:fldChar w:fldCharType="end"/>
          </w:r>
        </w:p>
      </w:sdtContent>
    </w:sdt>
    <w:p w14:paraId="609150C9" w14:textId="2EBE0C18" w:rsidR="00C83FC9" w:rsidRDefault="00C83FC9">
      <w:pPr>
        <w:spacing w:line="312" w:lineRule="auto"/>
      </w:pPr>
    </w:p>
    <w:p w14:paraId="41D523FC" w14:textId="77777777" w:rsidR="00C83FC9" w:rsidRDefault="00000000">
      <w:r>
        <w:br w:type="page"/>
      </w:r>
    </w:p>
    <w:p w14:paraId="0A68D7E5" w14:textId="77777777" w:rsidR="006B3B3E" w:rsidRDefault="006B3B3E">
      <w:pPr>
        <w:pStyle w:val="Heading1"/>
        <w:numPr>
          <w:ilvl w:val="0"/>
          <w:numId w:val="11"/>
        </w:numPr>
        <w:sectPr w:rsidR="006B3B3E" w:rsidSect="006B3B3E">
          <w:footerReference w:type="default" r:id="rId9"/>
          <w:type w:val="continuous"/>
          <w:pgSz w:w="11906" w:h="16838"/>
          <w:pgMar w:top="1354" w:right="992" w:bottom="1238" w:left="1411" w:header="720" w:footer="720" w:gutter="0"/>
          <w:cols w:space="720"/>
          <w:docGrid w:linePitch="360"/>
        </w:sectPr>
      </w:pPr>
    </w:p>
    <w:p w14:paraId="444A5069" w14:textId="77777777" w:rsidR="0058365B" w:rsidRDefault="0058365B">
      <w:pPr>
        <w:pStyle w:val="Heading1"/>
        <w:numPr>
          <w:ilvl w:val="0"/>
          <w:numId w:val="11"/>
        </w:numPr>
        <w:sectPr w:rsidR="0058365B" w:rsidSect="0058365B">
          <w:headerReference w:type="default" r:id="rId10"/>
          <w:footerReference w:type="default" r:id="rId11"/>
          <w:type w:val="continuous"/>
          <w:pgSz w:w="11906" w:h="16838"/>
          <w:pgMar w:top="0" w:right="992" w:bottom="1238" w:left="1411" w:header="720" w:footer="720" w:gutter="0"/>
          <w:pgNumType w:start="1"/>
          <w:cols w:space="720"/>
          <w:docGrid w:linePitch="360"/>
        </w:sectPr>
      </w:pPr>
    </w:p>
    <w:p w14:paraId="28D242C8" w14:textId="77777777" w:rsidR="00C83FC9" w:rsidRDefault="00000000">
      <w:pPr>
        <w:pStyle w:val="Heading1"/>
        <w:numPr>
          <w:ilvl w:val="0"/>
          <w:numId w:val="11"/>
        </w:numPr>
      </w:pPr>
      <w:bookmarkStart w:id="0" w:name="_Toc21140605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0"/>
      <w:proofErr w:type="spellEnd"/>
    </w:p>
    <w:p w14:paraId="2558AA08" w14:textId="77777777" w:rsidR="00C83FC9" w:rsidRDefault="00000000">
      <w:pPr>
        <w:pStyle w:val="Heading2"/>
        <w:numPr>
          <w:ilvl w:val="0"/>
          <w:numId w:val="12"/>
        </w:numPr>
      </w:pPr>
      <w:bookmarkStart w:id="1" w:name="_Toc21140605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557FB14C" w14:textId="77777777" w:rsidR="00C83FC9" w:rsidRDefault="00000000">
      <w:pPr>
        <w:spacing w:line="312" w:lineRule="auto"/>
        <w:ind w:firstLine="72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ESP32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ESP32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Các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Backend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1EC199E3" w14:textId="77777777" w:rsidR="00C83FC9" w:rsidRDefault="00000000">
      <w:pPr>
        <w:spacing w:line="312" w:lineRule="auto"/>
        <w:ind w:firstLine="720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. AI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</w:p>
    <w:p w14:paraId="043954D0" w14:textId="77777777" w:rsidR="00C83FC9" w:rsidRDefault="00000000">
      <w:pPr>
        <w:spacing w:line="312" w:lineRule="auto"/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ReactJS,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Backend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NodeJS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ExpressJS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MongoDB Atlas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IoT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AI,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 </w:t>
      </w:r>
      <w:proofErr w:type="spellStart"/>
      <w:r>
        <w:t>thông</w:t>
      </w:r>
      <w:proofErr w:type="spellEnd"/>
      <w:r>
        <w:t xml:space="preserve"> qua Internet.</w:t>
      </w:r>
    </w:p>
    <w:p w14:paraId="26775DA5" w14:textId="77777777" w:rsidR="00C83FC9" w:rsidRDefault="00000000">
      <w:pPr>
        <w:pStyle w:val="Heading2"/>
        <w:numPr>
          <w:ilvl w:val="0"/>
          <w:numId w:val="12"/>
        </w:numPr>
      </w:pPr>
      <w:bookmarkStart w:id="2" w:name="_Toc211406059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"/>
      <w:proofErr w:type="spellEnd"/>
    </w:p>
    <w:p w14:paraId="4C50519E" w14:textId="77777777" w:rsidR="00C83FC9" w:rsidRDefault="00000000">
      <w:pPr>
        <w:spacing w:line="312" w:lineRule="auto"/>
        <w:ind w:firstLine="72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trồng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Thay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trồng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>.</w:t>
      </w:r>
    </w:p>
    <w:p w14:paraId="4057E999" w14:textId="73AED834" w:rsidR="00C83FC9" w:rsidRPr="00FB650D" w:rsidRDefault="00000000" w:rsidP="00FB650D">
      <w:pPr>
        <w:pStyle w:val="Heading2"/>
        <w:numPr>
          <w:ilvl w:val="0"/>
          <w:numId w:val="12"/>
        </w:numPr>
      </w:pPr>
      <w:bookmarkStart w:id="3" w:name="_Toc211406060"/>
      <w:r w:rsidRPr="00FB650D">
        <w:t xml:space="preserve">Phạm vi </w:t>
      </w:r>
      <w:proofErr w:type="spellStart"/>
      <w:r w:rsidRPr="00FB650D">
        <w:t>của</w:t>
      </w:r>
      <w:proofErr w:type="spellEnd"/>
      <w:r w:rsidRPr="00FB650D">
        <w:t xml:space="preserve"> </w:t>
      </w:r>
      <w:proofErr w:type="spellStart"/>
      <w:r w:rsidRPr="00FB650D">
        <w:t>hệ</w:t>
      </w:r>
      <w:proofErr w:type="spellEnd"/>
      <w:r w:rsidRPr="00FB650D">
        <w:t xml:space="preserve"> </w:t>
      </w:r>
      <w:proofErr w:type="spellStart"/>
      <w:r w:rsidRPr="00FB650D">
        <w:t>thống</w:t>
      </w:r>
      <w:bookmarkEnd w:id="3"/>
      <w:proofErr w:type="spellEnd"/>
    </w:p>
    <w:p w14:paraId="07A96C33" w14:textId="77777777" w:rsidR="00C83FC9" w:rsidRDefault="00000000">
      <w:pPr>
        <w:spacing w:line="312" w:lineRule="auto"/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mini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ESP32.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 Phạm vi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bón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>/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09A89D4C" w14:textId="783D9DE0" w:rsidR="00C83FC9" w:rsidRPr="00FB650D" w:rsidRDefault="00000000" w:rsidP="00FB650D">
      <w:pPr>
        <w:pStyle w:val="Heading2"/>
        <w:numPr>
          <w:ilvl w:val="0"/>
          <w:numId w:val="12"/>
        </w:numPr>
      </w:pPr>
      <w:bookmarkStart w:id="4" w:name="_Toc211406061"/>
      <w:proofErr w:type="spellStart"/>
      <w:r w:rsidRPr="00FB650D">
        <w:lastRenderedPageBreak/>
        <w:t>Kết</w:t>
      </w:r>
      <w:proofErr w:type="spellEnd"/>
      <w:r w:rsidRPr="00FB650D">
        <w:t xml:space="preserve"> </w:t>
      </w:r>
      <w:proofErr w:type="spellStart"/>
      <w:r w:rsidRPr="00FB650D">
        <w:t>quả</w:t>
      </w:r>
      <w:proofErr w:type="spellEnd"/>
      <w:r w:rsidRPr="00FB650D">
        <w:t xml:space="preserve"> </w:t>
      </w:r>
      <w:proofErr w:type="spellStart"/>
      <w:r w:rsidRPr="00FB650D">
        <w:t>mong</w:t>
      </w:r>
      <w:proofErr w:type="spellEnd"/>
      <w:r w:rsidRPr="00FB650D">
        <w:t xml:space="preserve"> </w:t>
      </w:r>
      <w:proofErr w:type="spellStart"/>
      <w:r w:rsidRPr="00FB650D">
        <w:t>đợi</w:t>
      </w:r>
      <w:bookmarkEnd w:id="4"/>
      <w:proofErr w:type="spellEnd"/>
    </w:p>
    <w:p w14:paraId="24A72C00" w14:textId="77777777" w:rsidR="00C83FC9" w:rsidRDefault="00000000">
      <w:pPr>
        <w:spacing w:line="312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  <w:t xml:space="preserve">-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  <w:r>
        <w:br/>
        <w:t xml:space="preserve">-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25–40%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mưa</w:t>
      </w:r>
      <w:proofErr w:type="spellEnd"/>
      <w:r>
        <w:t>.</w:t>
      </w:r>
      <w:r>
        <w:br/>
        <w:t xml:space="preserve">-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15–30%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>
        <w:br/>
        <w:t xml:space="preserve">-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C4FC91A" w14:textId="77777777" w:rsidR="00C83FC9" w:rsidRDefault="00000000">
      <w:pPr>
        <w:pStyle w:val="Heading1"/>
        <w:numPr>
          <w:ilvl w:val="0"/>
          <w:numId w:val="11"/>
        </w:numPr>
      </w:pPr>
      <w:bookmarkStart w:id="5" w:name="_Toc211406062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"/>
      <w:proofErr w:type="spellEnd"/>
    </w:p>
    <w:p w14:paraId="5BE2C0C3" w14:textId="66714FB3" w:rsidR="00C83FC9" w:rsidRDefault="00000000">
      <w:pPr>
        <w:pStyle w:val="Heading2"/>
        <w:numPr>
          <w:ilvl w:val="0"/>
          <w:numId w:val="79"/>
        </w:numPr>
        <w:rPr>
          <w:b w:val="0"/>
          <w:bCs w:val="0"/>
        </w:rPr>
      </w:pPr>
      <w:bookmarkStart w:id="6" w:name="_Toc21140606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6"/>
      <w:proofErr w:type="spellEnd"/>
    </w:p>
    <w:p w14:paraId="2509DC46" w14:textId="77777777" w:rsidR="00C83FC9" w:rsidRDefault="00000000">
      <w:pPr>
        <w:spacing w:line="312" w:lineRule="auto"/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6541E55" w14:textId="77777777" w:rsidR="00C83FC9" w:rsidRDefault="00000000">
      <w:pPr>
        <w:numPr>
          <w:ilvl w:val="0"/>
          <w:numId w:val="13"/>
        </w:numPr>
        <w:spacing w:line="312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ESP32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(DHT22, BME280,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41C5F7E" w14:textId="77777777" w:rsidR="00C83FC9" w:rsidRDefault="00000000">
      <w:pPr>
        <w:numPr>
          <w:ilvl w:val="0"/>
          <w:numId w:val="13"/>
        </w:numPr>
        <w:spacing w:line="312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: Backend (NodeJS + </w:t>
      </w:r>
      <w:proofErr w:type="spellStart"/>
      <w:r>
        <w:t>ExpressJS</w:t>
      </w:r>
      <w:proofErr w:type="spellEnd"/>
      <w:r>
        <w:t xml:space="preserve">)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AI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XGBoost</w:t>
      </w:r>
      <w:proofErr w:type="spellEnd"/>
      <w:r>
        <w:t>.</w:t>
      </w:r>
    </w:p>
    <w:p w14:paraId="2F8862F4" w14:textId="77777777" w:rsidR="00C83FC9" w:rsidRDefault="00000000">
      <w:pPr>
        <w:numPr>
          <w:ilvl w:val="0"/>
          <w:numId w:val="13"/>
        </w:numPr>
        <w:spacing w:line="312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(ReactJS)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xa.</w:t>
      </w:r>
    </w:p>
    <w:p w14:paraId="1E48FFFD" w14:textId="77777777" w:rsidR="00C83FC9" w:rsidRDefault="00000000">
      <w:pPr>
        <w:spacing w:line="312" w:lineRule="auto"/>
        <w:rPr>
          <w:b/>
          <w:bCs/>
          <w:i/>
          <w:iCs/>
        </w:rPr>
      </w:pPr>
      <w:r>
        <w:rPr>
          <w:b/>
          <w:bCs/>
          <w:i/>
          <w:iCs/>
        </w:rPr>
        <w:t xml:space="preserve">* </w:t>
      </w:r>
      <w:proofErr w:type="spellStart"/>
      <w:r>
        <w:rPr>
          <w:b/>
          <w:bCs/>
          <w:i/>
          <w:iCs/>
        </w:rPr>
        <w:t>Sơ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đồ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tổng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quan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hệ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thống</w:t>
      </w:r>
      <w:proofErr w:type="spellEnd"/>
      <w:r>
        <w:rPr>
          <w:b/>
          <w:bCs/>
          <w:i/>
          <w:iCs/>
        </w:rPr>
        <w:t>:</w:t>
      </w:r>
    </w:p>
    <w:p w14:paraId="71913C1D" w14:textId="77777777" w:rsidR="00C83FC9" w:rsidRDefault="00000000">
      <w:pPr>
        <w:spacing w:line="312" w:lineRule="auto"/>
      </w:pPr>
      <w:r>
        <w:rPr>
          <w:noProof/>
        </w:rPr>
        <w:drawing>
          <wp:inline distT="0" distB="0" distL="114300" distR="114300" wp14:anchorId="7A3F0B9B" wp14:editId="5FAD4426">
            <wp:extent cx="6278880" cy="3400425"/>
            <wp:effectExtent l="0" t="0" r="13335" b="11430"/>
            <wp:docPr id="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r="348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BC0F02" w14:textId="42528214" w:rsidR="00C83FC9" w:rsidRDefault="00000000">
      <w:pPr>
        <w:pStyle w:val="Heading2"/>
        <w:numPr>
          <w:ilvl w:val="0"/>
          <w:numId w:val="79"/>
        </w:numPr>
        <w:rPr>
          <w:b w:val="0"/>
          <w:bCs w:val="0"/>
        </w:rPr>
      </w:pPr>
      <w:bookmarkStart w:id="7" w:name="_Toc211406064"/>
      <w:proofErr w:type="spellStart"/>
      <w:r>
        <w:lastRenderedPageBreak/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7"/>
      <w:proofErr w:type="spellEnd"/>
    </w:p>
    <w:p w14:paraId="28989DEA" w14:textId="77777777" w:rsidR="00C83FC9" w:rsidRDefault="00000000">
      <w:pPr>
        <w:numPr>
          <w:ilvl w:val="0"/>
          <w:numId w:val="14"/>
        </w:numPr>
        <w:spacing w:line="312" w:lineRule="auto"/>
      </w:pPr>
      <w:proofErr w:type="spellStart"/>
      <w:r>
        <w:rPr>
          <w:b/>
          <w:bCs/>
          <w:i/>
          <w:iCs/>
        </w:rPr>
        <w:t>Môi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trường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phát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triển</w:t>
      </w:r>
      <w:proofErr w:type="spellEnd"/>
      <w:r>
        <w:rPr>
          <w:b/>
          <w:bCs/>
          <w:i/>
          <w:iCs/>
        </w:rPr>
        <w:t>:</w:t>
      </w:r>
      <w:r>
        <w:br/>
        <w:t xml:space="preserve">- Arduino IDE: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ESP32.</w:t>
      </w:r>
      <w:r>
        <w:br/>
        <w:t xml:space="preserve">- Visual Studio Code: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frontend (ReactJS) </w:t>
      </w:r>
      <w:proofErr w:type="spellStart"/>
      <w:r>
        <w:t>và</w:t>
      </w:r>
      <w:proofErr w:type="spellEnd"/>
      <w:r>
        <w:t xml:space="preserve"> backend (NodeJS).</w:t>
      </w:r>
      <w:r>
        <w:br/>
        <w:t xml:space="preserve">- MongoDB Atlas: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NoSQL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  <w:r>
        <w:br/>
        <w:t>- Git/</w:t>
      </w:r>
      <w:proofErr w:type="spellStart"/>
      <w:r>
        <w:t>Github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  <w:r>
        <w:br/>
      </w:r>
      <w:r>
        <w:rPr>
          <w:b/>
          <w:bCs/>
          <w:i/>
          <w:iCs/>
        </w:rPr>
        <w:t xml:space="preserve">b) </w:t>
      </w:r>
      <w:proofErr w:type="spellStart"/>
      <w:r>
        <w:rPr>
          <w:b/>
          <w:bCs/>
          <w:i/>
          <w:iCs/>
        </w:rPr>
        <w:t>Môi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trường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hoạt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động</w:t>
      </w:r>
      <w:proofErr w:type="spellEnd"/>
      <w:r>
        <w:rPr>
          <w:b/>
          <w:bCs/>
          <w:i/>
          <w:iCs/>
        </w:rPr>
        <w:t>:</w:t>
      </w:r>
      <w:r>
        <w:br/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Wi-Fi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  <w:r>
        <w:br/>
        <w:t xml:space="preserve">-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>
        <w:br/>
        <w:t xml:space="preserve">-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NodeJS </w:t>
      </w:r>
      <w:proofErr w:type="spellStart"/>
      <w:r>
        <w:t>hoặc</w:t>
      </w:r>
      <w:proofErr w:type="spellEnd"/>
      <w:r>
        <w:t xml:space="preserve"> Cloud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1EED9ED" w14:textId="3649D5D0" w:rsidR="00C83FC9" w:rsidRDefault="00FB650D" w:rsidP="00FB650D">
      <w:pPr>
        <w:pStyle w:val="Heading2"/>
        <w:rPr>
          <w:b w:val="0"/>
          <w:bCs w:val="0"/>
        </w:rPr>
      </w:pPr>
      <w:bookmarkStart w:id="8" w:name="_Toc211406065"/>
      <w:r>
        <w:t xml:space="preserve">3. </w:t>
      </w:r>
      <w:proofErr w:type="spellStart"/>
      <w:r w:rsidR="00000000">
        <w:t>Ràng</w:t>
      </w:r>
      <w:proofErr w:type="spellEnd"/>
      <w:r w:rsidR="00000000">
        <w:t xml:space="preserve"> </w:t>
      </w:r>
      <w:proofErr w:type="spellStart"/>
      <w:r w:rsidR="00000000">
        <w:t>buộc</w:t>
      </w:r>
      <w:proofErr w:type="spellEnd"/>
      <w:r w:rsidR="00000000">
        <w:t xml:space="preserve"> </w:t>
      </w:r>
      <w:proofErr w:type="spellStart"/>
      <w:r w:rsidR="00000000">
        <w:t>và</w:t>
      </w:r>
      <w:proofErr w:type="spellEnd"/>
      <w:r w:rsidR="00000000">
        <w:t xml:space="preserve"> </w:t>
      </w:r>
      <w:proofErr w:type="spellStart"/>
      <w:r w:rsidR="00000000">
        <w:t>giả</w:t>
      </w:r>
      <w:proofErr w:type="spellEnd"/>
      <w:r w:rsidR="00000000">
        <w:t xml:space="preserve"> </w:t>
      </w:r>
      <w:proofErr w:type="spellStart"/>
      <w:r w:rsidR="00000000">
        <w:t>định</w:t>
      </w:r>
      <w:bookmarkEnd w:id="8"/>
      <w:proofErr w:type="spellEnd"/>
    </w:p>
    <w:p w14:paraId="432B0A40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5 </w:t>
      </w:r>
      <w:proofErr w:type="spellStart"/>
      <w:r>
        <w:t>phút</w:t>
      </w:r>
      <w:proofErr w:type="spellEnd"/>
      <w:r>
        <w:t>.</w:t>
      </w:r>
      <w:r>
        <w:br/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  <w:r>
        <w:br/>
        <w:t xml:space="preserve">- AI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60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  <w:r>
        <w:br/>
        <w:t xml:space="preserve">- ESP32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>.</w:t>
      </w:r>
      <w:r>
        <w:br/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/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xa.</w:t>
      </w:r>
    </w:p>
    <w:p w14:paraId="65351915" w14:textId="7DBCA9DF" w:rsidR="00C83FC9" w:rsidRDefault="00FB650D" w:rsidP="00FB650D">
      <w:pPr>
        <w:pStyle w:val="Heading2"/>
        <w:rPr>
          <w:b w:val="0"/>
          <w:bCs w:val="0"/>
        </w:rPr>
      </w:pPr>
      <w:bookmarkStart w:id="9" w:name="_Toc211406066"/>
      <w:r>
        <w:t xml:space="preserve">4. </w:t>
      </w:r>
      <w:proofErr w:type="spellStart"/>
      <w:r w:rsidR="00000000">
        <w:t>Yêu</w:t>
      </w:r>
      <w:proofErr w:type="spellEnd"/>
      <w:r w:rsidR="00000000">
        <w:t xml:space="preserve"> </w:t>
      </w:r>
      <w:proofErr w:type="spellStart"/>
      <w:r w:rsidR="00000000">
        <w:t>cầu</w:t>
      </w:r>
      <w:proofErr w:type="spellEnd"/>
      <w:r w:rsidR="00000000">
        <w:t xml:space="preserve"> </w:t>
      </w:r>
      <w:proofErr w:type="spellStart"/>
      <w:r w:rsidR="00000000">
        <w:t>chức</w:t>
      </w:r>
      <w:proofErr w:type="spellEnd"/>
      <w:r w:rsidR="00000000">
        <w:t xml:space="preserve"> </w:t>
      </w:r>
      <w:proofErr w:type="spellStart"/>
      <w:r w:rsidR="00000000">
        <w:t>năng</w:t>
      </w:r>
      <w:bookmarkEnd w:id="9"/>
      <w:proofErr w:type="spellEnd"/>
    </w:p>
    <w:p w14:paraId="411037AF" w14:textId="77777777" w:rsidR="00C83FC9" w:rsidRDefault="00000000">
      <w:pPr>
        <w:spacing w:line="312" w:lineRule="auto"/>
      </w:pPr>
      <w:r>
        <w:t xml:space="preserve">-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>).</w:t>
      </w:r>
      <w:r>
        <w:br/>
        <w:t xml:space="preserve">-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server.</w:t>
      </w:r>
      <w:r>
        <w:br/>
        <w:t xml:space="preserve">- AI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60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  <w:r>
        <w:br/>
        <w:t xml:space="preserve">-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  <w:r>
        <w:br/>
        <w:t xml:space="preserve">-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  <w:r>
        <w:br/>
        <w:t xml:space="preserve">-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>.</w:t>
      </w:r>
    </w:p>
    <w:p w14:paraId="2635147C" w14:textId="6E561594" w:rsidR="00C83FC9" w:rsidRDefault="00FB650D" w:rsidP="00FB650D">
      <w:pPr>
        <w:pStyle w:val="Heading2"/>
        <w:rPr>
          <w:b w:val="0"/>
          <w:bCs w:val="0"/>
        </w:rPr>
      </w:pPr>
      <w:bookmarkStart w:id="10" w:name="_Toc211406067"/>
      <w:r>
        <w:t xml:space="preserve">5. </w:t>
      </w:r>
      <w:proofErr w:type="spellStart"/>
      <w:r w:rsidR="00000000">
        <w:t>Yêu</w:t>
      </w:r>
      <w:proofErr w:type="spellEnd"/>
      <w:r w:rsidR="00000000">
        <w:t xml:space="preserve"> </w:t>
      </w:r>
      <w:proofErr w:type="spellStart"/>
      <w:r w:rsidR="00000000">
        <w:t>cầu</w:t>
      </w:r>
      <w:proofErr w:type="spellEnd"/>
      <w:r w:rsidR="00000000">
        <w:t xml:space="preserve"> phi </w:t>
      </w:r>
      <w:proofErr w:type="spellStart"/>
      <w:r w:rsidR="00000000">
        <w:t>chức</w:t>
      </w:r>
      <w:proofErr w:type="spellEnd"/>
      <w:r w:rsidR="00000000">
        <w:t xml:space="preserve"> </w:t>
      </w:r>
      <w:proofErr w:type="spellStart"/>
      <w:r w:rsidR="00000000">
        <w:t>năng</w:t>
      </w:r>
      <w:bookmarkEnd w:id="10"/>
      <w:proofErr w:type="spellEnd"/>
    </w:p>
    <w:p w14:paraId="5D5F9FB4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&lt; 300 </w:t>
      </w:r>
      <w:proofErr w:type="spellStart"/>
      <w:r>
        <w:t>ms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  <w:r>
        <w:br/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  <w:r>
        <w:br/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tưới</w:t>
      </w:r>
      <w:proofErr w:type="spellEnd"/>
      <w:r>
        <w:t>.</w:t>
      </w:r>
      <w:r>
        <w:br/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>
        <w:br/>
        <w:t xml:space="preserve">-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web).</w:t>
      </w:r>
    </w:p>
    <w:p w14:paraId="387EA13F" w14:textId="734CCDC5" w:rsidR="00C83FC9" w:rsidRDefault="00FB650D" w:rsidP="00FB650D">
      <w:pPr>
        <w:pStyle w:val="Heading2"/>
        <w:rPr>
          <w:b w:val="0"/>
          <w:bCs w:val="0"/>
        </w:rPr>
      </w:pPr>
      <w:bookmarkStart w:id="11" w:name="_Toc211406068"/>
      <w:r>
        <w:lastRenderedPageBreak/>
        <w:t xml:space="preserve">6. </w:t>
      </w:r>
      <w:r w:rsidR="00000000">
        <w:t xml:space="preserve">Công </w:t>
      </w:r>
      <w:proofErr w:type="spellStart"/>
      <w:r w:rsidR="00000000">
        <w:t>nghệ</w:t>
      </w:r>
      <w:proofErr w:type="spellEnd"/>
      <w:r w:rsidR="00000000">
        <w:t xml:space="preserve"> </w:t>
      </w:r>
      <w:proofErr w:type="spellStart"/>
      <w:r w:rsidR="00000000">
        <w:t>và</w:t>
      </w:r>
      <w:proofErr w:type="spellEnd"/>
      <w:r w:rsidR="00000000">
        <w:t xml:space="preserve"> </w:t>
      </w:r>
      <w:proofErr w:type="spellStart"/>
      <w:r w:rsidR="00000000">
        <w:t>phần</w:t>
      </w:r>
      <w:proofErr w:type="spellEnd"/>
      <w:r w:rsidR="00000000">
        <w:t xml:space="preserve"> </w:t>
      </w:r>
      <w:proofErr w:type="spellStart"/>
      <w:r w:rsidR="00000000">
        <w:t>cứng</w:t>
      </w:r>
      <w:proofErr w:type="spellEnd"/>
      <w:r w:rsidR="00000000">
        <w:t xml:space="preserve"> </w:t>
      </w:r>
      <w:proofErr w:type="spellStart"/>
      <w:r w:rsidR="00000000">
        <w:t>sử</w:t>
      </w:r>
      <w:proofErr w:type="spellEnd"/>
      <w:r w:rsidR="00000000">
        <w:t xml:space="preserve"> </w:t>
      </w:r>
      <w:proofErr w:type="spellStart"/>
      <w:r w:rsidR="00000000">
        <w:t>dụng</w:t>
      </w:r>
      <w:bookmarkEnd w:id="11"/>
      <w:proofErr w:type="spellEnd"/>
    </w:p>
    <w:p w14:paraId="6CFCB418" w14:textId="596E7F41" w:rsidR="00C83FC9" w:rsidRDefault="00FB650D" w:rsidP="00FB650D">
      <w:pPr>
        <w:pStyle w:val="Heading3"/>
      </w:pPr>
      <w:bookmarkStart w:id="12" w:name="_Toc211406069"/>
      <w:r>
        <w:t xml:space="preserve">6.1. </w:t>
      </w:r>
      <w:proofErr w:type="spellStart"/>
      <w:r w:rsidR="00000000">
        <w:t>Phần</w:t>
      </w:r>
      <w:proofErr w:type="spellEnd"/>
      <w:r w:rsidR="00000000">
        <w:t xml:space="preserve"> </w:t>
      </w:r>
      <w:proofErr w:type="spellStart"/>
      <w:r w:rsidR="00000000">
        <w:t>cứng</w:t>
      </w:r>
      <w:bookmarkEnd w:id="12"/>
      <w:proofErr w:type="spellEnd"/>
    </w:p>
    <w:p w14:paraId="3595DE20" w14:textId="7062D84C" w:rsidR="00C83FC9" w:rsidRDefault="00F12667" w:rsidP="003845A0">
      <w:pPr>
        <w:rPr>
          <w:b/>
          <w:bCs/>
        </w:rPr>
      </w:pPr>
      <w:r w:rsidRPr="00F12667">
        <w:rPr>
          <w:b/>
          <w:bCs/>
        </w:rPr>
        <w:t xml:space="preserve">a) </w:t>
      </w:r>
      <w:r w:rsidR="00000000" w:rsidRPr="00F12667">
        <w:rPr>
          <w:b/>
          <w:bCs/>
        </w:rPr>
        <w:t xml:space="preserve">Vi </w:t>
      </w:r>
      <w:proofErr w:type="spellStart"/>
      <w:r w:rsidR="00000000" w:rsidRPr="00F12667">
        <w:rPr>
          <w:b/>
          <w:bCs/>
        </w:rPr>
        <w:t>điều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khiển</w:t>
      </w:r>
      <w:proofErr w:type="spellEnd"/>
      <w:r w:rsidR="00000000" w:rsidRPr="00F12667">
        <w:rPr>
          <w:b/>
          <w:bCs/>
        </w:rPr>
        <w:t xml:space="preserve"> ESP32</w:t>
      </w:r>
    </w:p>
    <w:p w14:paraId="6D6F331B" w14:textId="77777777" w:rsidR="00F12667" w:rsidRPr="00F12667" w:rsidRDefault="00F12667" w:rsidP="003845A0">
      <w:pPr>
        <w:rPr>
          <w:b/>
          <w:bCs/>
        </w:rPr>
      </w:pPr>
    </w:p>
    <w:p w14:paraId="5177508F" w14:textId="77777777" w:rsidR="00C83FC9" w:rsidRDefault="00000000" w:rsidP="003845A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Giới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thiệu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về</w:t>
      </w:r>
      <w:proofErr w:type="spellEnd"/>
      <w:r>
        <w:rPr>
          <w:b/>
          <w:bCs/>
          <w:u w:val="single"/>
        </w:rPr>
        <w:t xml:space="preserve"> ESP32-WROOM-32D </w:t>
      </w:r>
      <w:proofErr w:type="spellStart"/>
      <w:r>
        <w:rPr>
          <w:b/>
          <w:bCs/>
          <w:u w:val="single"/>
        </w:rPr>
        <w:t>DevKit</w:t>
      </w:r>
      <w:proofErr w:type="spellEnd"/>
      <w:r>
        <w:rPr>
          <w:b/>
          <w:bCs/>
          <w:u w:val="single"/>
        </w:rPr>
        <w:t>:</w:t>
      </w:r>
    </w:p>
    <w:p w14:paraId="695A5D1B" w14:textId="77777777" w:rsidR="00C83FC9" w:rsidRDefault="00000000" w:rsidP="003845A0">
      <w:r>
        <w:t xml:space="preserve">ESP32-WROOM-32D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Wi-Fi + Bluetooth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IoT (Internet of Things),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ESP32 </w:t>
      </w:r>
      <w:proofErr w:type="spellStart"/>
      <w:r>
        <w:t>DevKit</w:t>
      </w:r>
      <w:proofErr w:type="spellEnd"/>
      <w:r>
        <w:t xml:space="preserve"> V1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module ESP32-WROOM-32D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4AB2C8DF" w14:textId="77777777" w:rsidR="00C83FC9" w:rsidRDefault="00000000" w:rsidP="003845A0">
      <w:r>
        <w:t xml:space="preserve">Các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47D0FAB6" w14:textId="77777777" w:rsidR="00C83FC9" w:rsidRDefault="00000000" w:rsidP="003845A0">
      <w:r>
        <w:t>CPU: Xtensa® dual-core 32-bit LX6 (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240 MHz).</w:t>
      </w:r>
    </w:p>
    <w:p w14:paraId="372F00F1" w14:textId="77777777" w:rsidR="00C83FC9" w:rsidRDefault="00000000" w:rsidP="003845A0"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: 448 KB ROM, 520 KB SRAM, 4 MB Flash (</w:t>
      </w:r>
      <w:proofErr w:type="spellStart"/>
      <w:r>
        <w:t>trên</w:t>
      </w:r>
      <w:proofErr w:type="spellEnd"/>
      <w:r>
        <w:t xml:space="preserve"> module).</w:t>
      </w:r>
    </w:p>
    <w:p w14:paraId="2143FBD0" w14:textId="77777777" w:rsidR="00C83FC9" w:rsidRDefault="00000000" w:rsidP="003845A0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: Wi-Fi 802.11 b/g/n, Bluetooth v4.2 (Classic + BLE).</w:t>
      </w:r>
    </w:p>
    <w:p w14:paraId="4820215F" w14:textId="77777777" w:rsidR="00C83FC9" w:rsidRDefault="00000000" w:rsidP="003845A0">
      <w:r>
        <w:t xml:space="preserve">GPIO: </w:t>
      </w:r>
      <w:proofErr w:type="gramStart"/>
      <w:r>
        <w:t>34</w:t>
      </w:r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I/O,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PWM, ADC (12-bit), DAC (8-bit), SPI, I2C, UART.</w:t>
      </w:r>
    </w:p>
    <w:p w14:paraId="13AD05F1" w14:textId="77777777" w:rsidR="00C83FC9" w:rsidRDefault="00000000" w:rsidP="003845A0"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3.0V – 3.6V (</w:t>
      </w:r>
      <w:proofErr w:type="spellStart"/>
      <w:r>
        <w:t>DevKit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5V qua </w:t>
      </w:r>
      <w:proofErr w:type="spellStart"/>
      <w:r>
        <w:t>cổng</w:t>
      </w:r>
      <w:proofErr w:type="spellEnd"/>
      <w:r>
        <w:t xml:space="preserve"> USB).</w:t>
      </w:r>
    </w:p>
    <w:p w14:paraId="6FC9AC84" w14:textId="77777777" w:rsidR="00C83FC9" w:rsidRDefault="00000000" w:rsidP="003845A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* Các </w:t>
      </w:r>
      <w:proofErr w:type="spellStart"/>
      <w:r>
        <w:rPr>
          <w:b/>
          <w:bCs/>
          <w:u w:val="single"/>
        </w:rPr>
        <w:t>linh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kiện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chính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trên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bo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mạch</w:t>
      </w:r>
      <w:proofErr w:type="spellEnd"/>
      <w:r>
        <w:rPr>
          <w:b/>
          <w:bCs/>
          <w:u w:val="single"/>
        </w:rPr>
        <w:t xml:space="preserve"> ESP32 </w:t>
      </w:r>
      <w:proofErr w:type="spellStart"/>
      <w:r>
        <w:rPr>
          <w:b/>
          <w:bCs/>
          <w:u w:val="single"/>
        </w:rPr>
        <w:t>DevKit</w:t>
      </w:r>
      <w:proofErr w:type="spellEnd"/>
      <w:r>
        <w:rPr>
          <w:b/>
          <w:bCs/>
          <w:u w:val="single"/>
        </w:rPr>
        <w:t xml:space="preserve"> 32D:</w:t>
      </w:r>
    </w:p>
    <w:p w14:paraId="26EC261C" w14:textId="77777777" w:rsidR="00C83FC9" w:rsidRDefault="00000000" w:rsidP="003845A0">
      <w:r>
        <w:t>Module ESP32-WROOM-32D:</w:t>
      </w:r>
    </w:p>
    <w:p w14:paraId="4C7ED836" w14:textId="77777777" w:rsidR="00C83FC9" w:rsidRDefault="00000000" w:rsidP="003845A0">
      <w:r>
        <w:t xml:space="preserve">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(SoC ESP32 + Flash 4 MB).</w:t>
      </w:r>
    </w:p>
    <w:p w14:paraId="393979DE" w14:textId="77777777" w:rsidR="00C83FC9" w:rsidRDefault="00000000" w:rsidP="003845A0">
      <w:proofErr w:type="spellStart"/>
      <w:r>
        <w:t>Chứa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Wi-Fi/Bluetooth,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RF.</w:t>
      </w:r>
    </w:p>
    <w:p w14:paraId="6D0502DA" w14:textId="77777777" w:rsidR="00C83FC9" w:rsidRDefault="00000000" w:rsidP="003845A0">
      <w:r>
        <w:t xml:space="preserve">USB-to-UART Bridge (CP2102 </w:t>
      </w:r>
      <w:proofErr w:type="spellStart"/>
      <w:r>
        <w:t>hoặc</w:t>
      </w:r>
      <w:proofErr w:type="spellEnd"/>
      <w:r>
        <w:t xml:space="preserve"> CH340):</w:t>
      </w:r>
    </w:p>
    <w:p w14:paraId="744B50CA" w14:textId="77777777" w:rsidR="00C83FC9" w:rsidRDefault="00000000" w:rsidP="003845A0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qua </w:t>
      </w:r>
      <w:proofErr w:type="spellStart"/>
      <w:r>
        <w:t>cổng</w:t>
      </w:r>
      <w:proofErr w:type="spellEnd"/>
      <w:r>
        <w:t xml:space="preserve"> USB.</w:t>
      </w:r>
    </w:p>
    <w:p w14:paraId="08674F4B" w14:textId="77777777" w:rsidR="00C83FC9" w:rsidRDefault="00000000" w:rsidP="003845A0"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↔ UART.</w:t>
      </w:r>
    </w:p>
    <w:p w14:paraId="7E59B819" w14:textId="77777777" w:rsidR="00C83FC9" w:rsidRDefault="00000000" w:rsidP="003845A0">
      <w:proofErr w:type="spellStart"/>
      <w:r>
        <w:t>Ổn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AMS1117-3.3V:</w:t>
      </w:r>
    </w:p>
    <w:p w14:paraId="52F89EB4" w14:textId="77777777" w:rsidR="00C83FC9" w:rsidRDefault="00000000" w:rsidP="003845A0">
      <w:proofErr w:type="spellStart"/>
      <w:r>
        <w:t>Giúp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5V (USB) </w:t>
      </w:r>
      <w:proofErr w:type="spellStart"/>
      <w:r>
        <w:t>hoặc</w:t>
      </w:r>
      <w:proofErr w:type="spellEnd"/>
      <w:r>
        <w:t xml:space="preserve"> Vin </w:t>
      </w:r>
      <w:proofErr w:type="spellStart"/>
      <w:r>
        <w:t>xuống</w:t>
      </w:r>
      <w:proofErr w:type="spellEnd"/>
      <w:r>
        <w:t xml:space="preserve"> 3.3V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ESP32.</w:t>
      </w:r>
    </w:p>
    <w:p w14:paraId="26ED308A" w14:textId="77777777" w:rsidR="00C83FC9" w:rsidRDefault="00000000" w:rsidP="003845A0">
      <w:proofErr w:type="spellStart"/>
      <w:r>
        <w:t>Cổng</w:t>
      </w:r>
      <w:proofErr w:type="spellEnd"/>
      <w:r>
        <w:t xml:space="preserve"> Micro-USB:</w:t>
      </w:r>
    </w:p>
    <w:p w14:paraId="746BED1B" w14:textId="77777777" w:rsidR="00C83FC9" w:rsidRDefault="00000000" w:rsidP="003845A0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(5V)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code.</w:t>
      </w:r>
    </w:p>
    <w:p w14:paraId="6B740FE1" w14:textId="77777777" w:rsidR="00C83FC9" w:rsidRDefault="00000000" w:rsidP="003845A0"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>:</w:t>
      </w:r>
    </w:p>
    <w:p w14:paraId="5E921A4E" w14:textId="77777777" w:rsidR="00C83FC9" w:rsidRDefault="00000000" w:rsidP="003845A0">
      <w:r>
        <w:t xml:space="preserve">EN (Reset): Reset </w:t>
      </w:r>
      <w:proofErr w:type="spellStart"/>
      <w:r>
        <w:t>lại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.</w:t>
      </w:r>
    </w:p>
    <w:p w14:paraId="26080E03" w14:textId="77777777" w:rsidR="00C83FC9" w:rsidRDefault="00000000" w:rsidP="003845A0">
      <w:r>
        <w:t xml:space="preserve">BOOT (IO0):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ESP32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E0E3D3E" w14:textId="77777777" w:rsidR="00C83FC9" w:rsidRDefault="00000000" w:rsidP="003845A0">
      <w:r>
        <w:t xml:space="preserve">Thạch </w:t>
      </w:r>
      <w:proofErr w:type="spellStart"/>
      <w:r>
        <w:t>anh</w:t>
      </w:r>
      <w:proofErr w:type="spellEnd"/>
      <w:r>
        <w:t xml:space="preserve"> (Crystal 40 MHz):</w:t>
      </w:r>
    </w:p>
    <w:p w14:paraId="23503730" w14:textId="77777777" w:rsidR="00C83FC9" w:rsidRDefault="00000000" w:rsidP="003845A0">
      <w:proofErr w:type="spellStart"/>
      <w:r>
        <w:t>Tạo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clock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chip ESP32.</w:t>
      </w:r>
    </w:p>
    <w:p w14:paraId="5761E0BD" w14:textId="77777777" w:rsidR="00C83FC9" w:rsidRDefault="00000000" w:rsidP="003845A0">
      <w:r>
        <w:t xml:space="preserve">LED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GPIO2):</w:t>
      </w:r>
    </w:p>
    <w:p w14:paraId="60F78441" w14:textId="77777777" w:rsidR="00C83FC9" w:rsidRDefault="00000000" w:rsidP="003845A0">
      <w:r>
        <w:t xml:space="preserve">Báo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test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1299AA67" w14:textId="77777777" w:rsidR="00C83FC9" w:rsidRDefault="00000000" w:rsidP="003845A0">
      <w:proofErr w:type="spellStart"/>
      <w:r>
        <w:t>Hàng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header (Male header pins):</w:t>
      </w:r>
    </w:p>
    <w:p w14:paraId="2C2ADD67" w14:textId="77777777" w:rsidR="00C83FC9" w:rsidRDefault="00000000" w:rsidP="003845A0"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GPIO, </w:t>
      </w:r>
      <w:proofErr w:type="spellStart"/>
      <w:r>
        <w:t>nguồn</w:t>
      </w:r>
      <w:proofErr w:type="spellEnd"/>
      <w:r>
        <w:t xml:space="preserve"> (3.3V, 5V), GND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breadboard </w:t>
      </w:r>
      <w:proofErr w:type="spellStart"/>
      <w:r>
        <w:t>hoặc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>.</w:t>
      </w:r>
    </w:p>
    <w:p w14:paraId="037C83CD" w14:textId="77777777" w:rsidR="00C83FC9" w:rsidRDefault="00000000" w:rsidP="003845A0">
      <w:r>
        <w:t xml:space="preserve">Các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(SMD):</w:t>
      </w:r>
    </w:p>
    <w:p w14:paraId="5AD8F89B" w14:textId="77777777" w:rsidR="00C83FC9" w:rsidRDefault="00000000" w:rsidP="003845A0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lên</w:t>
      </w:r>
      <w:proofErr w:type="spellEnd"/>
      <w:r>
        <w:t>/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50C647CC" w14:textId="77777777" w:rsidR="00C83FC9" w:rsidRDefault="00000000" w:rsidP="003845A0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151C55FA" wp14:editId="7B1B0812">
            <wp:extent cx="5494655" cy="3942715"/>
            <wp:effectExtent l="0" t="0" r="8890" b="63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BD2FC1" w14:textId="4F23A364" w:rsidR="00C83FC9" w:rsidRDefault="00000000" w:rsidP="003845A0">
      <w:pPr>
        <w:rPr>
          <w:rFonts w:cs="Times New Roman"/>
          <w:b/>
          <w:bCs/>
          <w:i/>
          <w:iCs/>
          <w:sz w:val="22"/>
          <w:szCs w:val="22"/>
        </w:rPr>
      </w:pPr>
      <w:proofErr w:type="spellStart"/>
      <w:r>
        <w:rPr>
          <w:rFonts w:cs="Times New Roman"/>
          <w:b/>
          <w:bCs/>
          <w:i/>
          <w:iCs/>
          <w:sz w:val="22"/>
          <w:szCs w:val="22"/>
        </w:rPr>
        <w:t>Hình</w:t>
      </w:r>
      <w:proofErr w:type="spellEnd"/>
      <w:r>
        <w:rPr>
          <w:rFonts w:cs="Times New Roman"/>
          <w:b/>
          <w:bCs/>
          <w:i/>
          <w:iCs/>
          <w:sz w:val="22"/>
          <w:szCs w:val="22"/>
        </w:rPr>
        <w:t xml:space="preserve"> </w:t>
      </w:r>
      <w:r>
        <w:rPr>
          <w:rFonts w:cs="Times New Roman"/>
          <w:b/>
          <w:bCs/>
          <w:i/>
          <w:iCs/>
          <w:sz w:val="22"/>
          <w:szCs w:val="22"/>
        </w:rPr>
        <w:fldChar w:fldCharType="begin"/>
      </w:r>
      <w:r>
        <w:rPr>
          <w:rFonts w:cs="Times New Roman"/>
          <w:b/>
          <w:bCs/>
          <w:i/>
          <w:iCs/>
          <w:sz w:val="22"/>
          <w:szCs w:val="22"/>
        </w:rPr>
        <w:instrText xml:space="preserve"> SEQ Hình \* ARABIC </w:instrText>
      </w:r>
      <w:r>
        <w:rPr>
          <w:rFonts w:cs="Times New Roman"/>
          <w:b/>
          <w:bCs/>
          <w:i/>
          <w:iCs/>
          <w:sz w:val="22"/>
          <w:szCs w:val="22"/>
        </w:rPr>
        <w:fldChar w:fldCharType="separate"/>
      </w:r>
      <w:r w:rsidR="00FF4F3A">
        <w:rPr>
          <w:rFonts w:cs="Times New Roman"/>
          <w:b/>
          <w:bCs/>
          <w:i/>
          <w:iCs/>
          <w:noProof/>
          <w:sz w:val="22"/>
          <w:szCs w:val="22"/>
        </w:rPr>
        <w:t>1</w:t>
      </w:r>
      <w:r>
        <w:rPr>
          <w:rFonts w:cs="Times New Roman"/>
          <w:b/>
          <w:bCs/>
          <w:i/>
          <w:iCs/>
          <w:sz w:val="22"/>
          <w:szCs w:val="22"/>
        </w:rPr>
        <w:fldChar w:fldCharType="end"/>
      </w:r>
      <w:r>
        <w:rPr>
          <w:rFonts w:cs="Times New Roman"/>
          <w:b/>
          <w:bCs/>
          <w:i/>
          <w:iCs/>
          <w:sz w:val="22"/>
          <w:szCs w:val="22"/>
        </w:rPr>
        <w:t xml:space="preserve">: </w:t>
      </w:r>
      <w:proofErr w:type="spellStart"/>
      <w:r>
        <w:rPr>
          <w:rFonts w:cs="Times New Roman"/>
          <w:b/>
          <w:bCs/>
          <w:i/>
          <w:iCs/>
          <w:sz w:val="22"/>
          <w:szCs w:val="22"/>
        </w:rPr>
        <w:t>Sơ</w:t>
      </w:r>
      <w:proofErr w:type="spellEnd"/>
      <w:r>
        <w:rPr>
          <w:rFonts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2"/>
          <w:szCs w:val="22"/>
        </w:rPr>
        <w:t>đồ</w:t>
      </w:r>
      <w:proofErr w:type="spellEnd"/>
      <w:r>
        <w:rPr>
          <w:rFonts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2"/>
          <w:szCs w:val="22"/>
        </w:rPr>
        <w:t>chân</w:t>
      </w:r>
      <w:proofErr w:type="spellEnd"/>
      <w:r>
        <w:rPr>
          <w:rFonts w:cs="Times New Roman"/>
          <w:b/>
          <w:bCs/>
          <w:i/>
          <w:iCs/>
          <w:sz w:val="22"/>
          <w:szCs w:val="22"/>
        </w:rPr>
        <w:t xml:space="preserve"> ESP32 DEVKIT </w:t>
      </w:r>
      <w:proofErr w:type="spellStart"/>
      <w:r>
        <w:rPr>
          <w:rFonts w:cs="Times New Roman"/>
          <w:b/>
          <w:bCs/>
          <w:i/>
          <w:iCs/>
          <w:sz w:val="22"/>
          <w:szCs w:val="22"/>
        </w:rPr>
        <w:t>ver</w:t>
      </w:r>
      <w:proofErr w:type="spellEnd"/>
      <w:r>
        <w:rPr>
          <w:rFonts w:cs="Times New Roman"/>
          <w:b/>
          <w:bCs/>
          <w:i/>
          <w:iCs/>
          <w:sz w:val="22"/>
          <w:szCs w:val="22"/>
        </w:rPr>
        <w:t xml:space="preserve"> </w:t>
      </w:r>
      <w:proofErr w:type="gramStart"/>
      <w:r>
        <w:rPr>
          <w:rFonts w:cs="Times New Roman"/>
          <w:b/>
          <w:bCs/>
          <w:i/>
          <w:iCs/>
          <w:sz w:val="22"/>
          <w:szCs w:val="22"/>
        </w:rPr>
        <w:t>36</w:t>
      </w:r>
      <w:proofErr w:type="gramEnd"/>
      <w:r>
        <w:rPr>
          <w:rFonts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2"/>
          <w:szCs w:val="22"/>
        </w:rPr>
        <w:t>chân</w:t>
      </w:r>
      <w:proofErr w:type="spellEnd"/>
    </w:p>
    <w:p w14:paraId="31DDE65E" w14:textId="77777777" w:rsidR="00C83FC9" w:rsidRDefault="00C83FC9" w:rsidP="003845A0">
      <w:pPr>
        <w:rPr>
          <w:szCs w:val="26"/>
        </w:rPr>
      </w:pPr>
    </w:p>
    <w:tbl>
      <w:tblPr>
        <w:tblW w:w="0" w:type="auto"/>
        <w:tblCellSpacing w:w="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1751"/>
        <w:gridCol w:w="3675"/>
        <w:gridCol w:w="4441"/>
      </w:tblGrid>
      <w:tr w:rsidR="00C83FC9" w14:paraId="33B330F4" w14:textId="77777777">
        <w:trPr>
          <w:tblHeader/>
          <w:tblCellSpacing w:w="14" w:type="dxa"/>
        </w:trPr>
        <w:tc>
          <w:tcPr>
            <w:tcW w:w="0" w:type="auto"/>
            <w:vAlign w:val="center"/>
          </w:tcPr>
          <w:p w14:paraId="28DB632A" w14:textId="77777777" w:rsidR="00C83FC9" w:rsidRDefault="00000000" w:rsidP="003845A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Chân</w:t>
            </w:r>
            <w:proofErr w:type="spellEnd"/>
            <w:r>
              <w:rPr>
                <w:b/>
                <w:bCs/>
              </w:rPr>
              <w:t xml:space="preserve"> GPIO</w:t>
            </w:r>
          </w:p>
        </w:tc>
        <w:tc>
          <w:tcPr>
            <w:tcW w:w="0" w:type="auto"/>
            <w:vAlign w:val="center"/>
          </w:tcPr>
          <w:p w14:paraId="037812E2" w14:textId="77777777" w:rsidR="00C83FC9" w:rsidRDefault="00000000" w:rsidP="003845A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</w:tcPr>
          <w:p w14:paraId="30792CAA" w14:textId="77777777" w:rsidR="00C83FC9" w:rsidRDefault="00000000" w:rsidP="003845A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đặc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biệt</w:t>
            </w:r>
            <w:proofErr w:type="spellEnd"/>
          </w:p>
        </w:tc>
      </w:tr>
      <w:tr w:rsidR="00C83FC9" w14:paraId="7B66C3B0" w14:textId="77777777">
        <w:trPr>
          <w:tblCellSpacing w:w="14" w:type="dxa"/>
        </w:trPr>
        <w:tc>
          <w:tcPr>
            <w:tcW w:w="0" w:type="auto"/>
            <w:vAlign w:val="center"/>
          </w:tcPr>
          <w:p w14:paraId="7C69C725" w14:textId="77777777" w:rsidR="00C83FC9" w:rsidRDefault="00000000" w:rsidP="003845A0">
            <w:r>
              <w:t>VIN (5V)</w:t>
            </w:r>
          </w:p>
        </w:tc>
        <w:tc>
          <w:tcPr>
            <w:tcW w:w="0" w:type="auto"/>
            <w:vAlign w:val="center"/>
          </w:tcPr>
          <w:p w14:paraId="0109D3BA" w14:textId="77777777" w:rsidR="00C83FC9" w:rsidRDefault="00000000" w:rsidP="003845A0"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5V </w:t>
            </w:r>
            <w:proofErr w:type="spellStart"/>
            <w:r>
              <w:t>từ</w:t>
            </w:r>
            <w:proofErr w:type="spellEnd"/>
            <w:r>
              <w:t xml:space="preserve"> USB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  <w:tc>
          <w:tcPr>
            <w:tcW w:w="0" w:type="auto"/>
            <w:vAlign w:val="center"/>
          </w:tcPr>
          <w:p w14:paraId="710C2EA7" w14:textId="77777777" w:rsidR="00C83FC9" w:rsidRDefault="00C83FC9" w:rsidP="003845A0"/>
        </w:tc>
      </w:tr>
      <w:tr w:rsidR="00C83FC9" w14:paraId="6DED7173" w14:textId="77777777">
        <w:trPr>
          <w:tblCellSpacing w:w="14" w:type="dxa"/>
        </w:trPr>
        <w:tc>
          <w:tcPr>
            <w:tcW w:w="0" w:type="auto"/>
            <w:vAlign w:val="center"/>
          </w:tcPr>
          <w:p w14:paraId="306E2875" w14:textId="77777777" w:rsidR="00C83FC9" w:rsidRDefault="00000000" w:rsidP="003845A0">
            <w:r>
              <w:t>3V3</w:t>
            </w:r>
          </w:p>
        </w:tc>
        <w:tc>
          <w:tcPr>
            <w:tcW w:w="0" w:type="auto"/>
            <w:vAlign w:val="center"/>
          </w:tcPr>
          <w:p w14:paraId="0D12CB2D" w14:textId="77777777" w:rsidR="00C83FC9" w:rsidRDefault="00000000" w:rsidP="003845A0">
            <w:proofErr w:type="spellStart"/>
            <w:r>
              <w:t>Nguồn</w:t>
            </w:r>
            <w:proofErr w:type="spellEnd"/>
            <w:r>
              <w:t xml:space="preserve"> 3.3V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ổn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</w:p>
        </w:tc>
        <w:tc>
          <w:tcPr>
            <w:tcW w:w="0" w:type="auto"/>
            <w:vAlign w:val="center"/>
          </w:tcPr>
          <w:p w14:paraId="25093971" w14:textId="77777777" w:rsidR="00C83FC9" w:rsidRDefault="00C83FC9" w:rsidP="003845A0"/>
        </w:tc>
      </w:tr>
      <w:tr w:rsidR="00C83FC9" w14:paraId="2F132A96" w14:textId="77777777">
        <w:trPr>
          <w:tblCellSpacing w:w="14" w:type="dxa"/>
        </w:trPr>
        <w:tc>
          <w:tcPr>
            <w:tcW w:w="0" w:type="auto"/>
            <w:vAlign w:val="center"/>
          </w:tcPr>
          <w:p w14:paraId="49263AF8" w14:textId="77777777" w:rsidR="00C83FC9" w:rsidRDefault="00000000" w:rsidP="003845A0">
            <w:r>
              <w:t>GND</w:t>
            </w:r>
          </w:p>
        </w:tc>
        <w:tc>
          <w:tcPr>
            <w:tcW w:w="0" w:type="auto"/>
            <w:vAlign w:val="center"/>
          </w:tcPr>
          <w:p w14:paraId="5AB10F0A" w14:textId="77777777" w:rsidR="00C83FC9" w:rsidRDefault="00000000" w:rsidP="003845A0">
            <w:r>
              <w:t>Mass (Ground)</w:t>
            </w:r>
          </w:p>
        </w:tc>
        <w:tc>
          <w:tcPr>
            <w:tcW w:w="0" w:type="auto"/>
            <w:vAlign w:val="center"/>
          </w:tcPr>
          <w:p w14:paraId="559ACF65" w14:textId="77777777" w:rsidR="00C83FC9" w:rsidRDefault="00C83FC9" w:rsidP="003845A0"/>
        </w:tc>
      </w:tr>
      <w:tr w:rsidR="00C83FC9" w14:paraId="06A64E61" w14:textId="77777777">
        <w:trPr>
          <w:tblCellSpacing w:w="14" w:type="dxa"/>
        </w:trPr>
        <w:tc>
          <w:tcPr>
            <w:tcW w:w="0" w:type="auto"/>
            <w:vAlign w:val="center"/>
          </w:tcPr>
          <w:p w14:paraId="0D558E9E" w14:textId="77777777" w:rsidR="00C83FC9" w:rsidRDefault="00000000" w:rsidP="003845A0">
            <w:r>
              <w:t>EN</w:t>
            </w:r>
          </w:p>
        </w:tc>
        <w:tc>
          <w:tcPr>
            <w:tcW w:w="0" w:type="auto"/>
            <w:vAlign w:val="center"/>
          </w:tcPr>
          <w:p w14:paraId="264CF9E0" w14:textId="77777777" w:rsidR="00C83FC9" w:rsidRDefault="00000000" w:rsidP="003845A0">
            <w:r>
              <w:t>Reset (Enable)</w:t>
            </w:r>
          </w:p>
        </w:tc>
        <w:tc>
          <w:tcPr>
            <w:tcW w:w="0" w:type="auto"/>
            <w:vAlign w:val="center"/>
          </w:tcPr>
          <w:p w14:paraId="721ABBDF" w14:textId="77777777" w:rsidR="00C83FC9" w:rsidRDefault="00000000" w:rsidP="003845A0"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GND </w:t>
            </w:r>
            <w:proofErr w:type="spellStart"/>
            <w:r>
              <w:t>để</w:t>
            </w:r>
            <w:proofErr w:type="spellEnd"/>
            <w:r>
              <w:t xml:space="preserve"> reset chip</w:t>
            </w:r>
          </w:p>
        </w:tc>
      </w:tr>
      <w:tr w:rsidR="00C83FC9" w14:paraId="72D77A80" w14:textId="77777777">
        <w:trPr>
          <w:tblCellSpacing w:w="14" w:type="dxa"/>
        </w:trPr>
        <w:tc>
          <w:tcPr>
            <w:tcW w:w="0" w:type="auto"/>
            <w:vAlign w:val="center"/>
          </w:tcPr>
          <w:p w14:paraId="35199629" w14:textId="77777777" w:rsidR="00C83FC9" w:rsidRDefault="00000000" w:rsidP="003845A0">
            <w:r>
              <w:t>GPIO0</w:t>
            </w:r>
          </w:p>
        </w:tc>
        <w:tc>
          <w:tcPr>
            <w:tcW w:w="0" w:type="auto"/>
            <w:vAlign w:val="center"/>
          </w:tcPr>
          <w:p w14:paraId="31A28234" w14:textId="77777777" w:rsidR="00C83FC9" w:rsidRDefault="00000000" w:rsidP="003845A0">
            <w:r>
              <w:t>ADC2_CH1, Touch0</w:t>
            </w:r>
          </w:p>
        </w:tc>
        <w:tc>
          <w:tcPr>
            <w:tcW w:w="0" w:type="auto"/>
            <w:vAlign w:val="center"/>
          </w:tcPr>
          <w:p w14:paraId="4269E087" w14:textId="77777777" w:rsidR="00C83FC9" w:rsidRDefault="00000000" w:rsidP="003845A0">
            <w:proofErr w:type="spellStart"/>
            <w:r>
              <w:t>Dùng</w:t>
            </w:r>
            <w:proofErr w:type="spellEnd"/>
            <w:r>
              <w:t xml:space="preserve"> BOOT mode, </w:t>
            </w:r>
            <w:proofErr w:type="spellStart"/>
            <w:r>
              <w:t>cẩn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C83FC9" w14:paraId="2EE72BC6" w14:textId="77777777">
        <w:trPr>
          <w:tblCellSpacing w:w="14" w:type="dxa"/>
        </w:trPr>
        <w:tc>
          <w:tcPr>
            <w:tcW w:w="0" w:type="auto"/>
            <w:vAlign w:val="center"/>
          </w:tcPr>
          <w:p w14:paraId="4F836A13" w14:textId="77777777" w:rsidR="00C83FC9" w:rsidRDefault="00000000" w:rsidP="003845A0">
            <w:r>
              <w:t>GPIO1 (TX0)</w:t>
            </w:r>
          </w:p>
        </w:tc>
        <w:tc>
          <w:tcPr>
            <w:tcW w:w="0" w:type="auto"/>
            <w:vAlign w:val="center"/>
          </w:tcPr>
          <w:p w14:paraId="7F893231" w14:textId="77777777" w:rsidR="00C83FC9" w:rsidRDefault="00000000" w:rsidP="003845A0">
            <w:r>
              <w:t>UART0 TX</w:t>
            </w:r>
          </w:p>
        </w:tc>
        <w:tc>
          <w:tcPr>
            <w:tcW w:w="0" w:type="auto"/>
            <w:vAlign w:val="center"/>
          </w:tcPr>
          <w:p w14:paraId="4D577318" w14:textId="77777777" w:rsidR="00C83FC9" w:rsidRDefault="00000000" w:rsidP="003845A0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USB </w:t>
            </w:r>
            <w:proofErr w:type="spellStart"/>
            <w:r>
              <w:t>nạp</w:t>
            </w:r>
            <w:proofErr w:type="spellEnd"/>
            <w:r>
              <w:t xml:space="preserve"> code</w:t>
            </w:r>
          </w:p>
        </w:tc>
      </w:tr>
      <w:tr w:rsidR="00C83FC9" w14:paraId="110AE96C" w14:textId="77777777">
        <w:trPr>
          <w:tblCellSpacing w:w="14" w:type="dxa"/>
        </w:trPr>
        <w:tc>
          <w:tcPr>
            <w:tcW w:w="0" w:type="auto"/>
            <w:vAlign w:val="center"/>
          </w:tcPr>
          <w:p w14:paraId="75870C6A" w14:textId="77777777" w:rsidR="00C83FC9" w:rsidRDefault="00000000" w:rsidP="003845A0">
            <w:r>
              <w:t>GPIO2</w:t>
            </w:r>
          </w:p>
        </w:tc>
        <w:tc>
          <w:tcPr>
            <w:tcW w:w="0" w:type="auto"/>
            <w:vAlign w:val="center"/>
          </w:tcPr>
          <w:p w14:paraId="58F43545" w14:textId="77777777" w:rsidR="00C83FC9" w:rsidRDefault="00000000" w:rsidP="003845A0">
            <w:r>
              <w:t>ADC2_CH2, Touch2</w:t>
            </w:r>
          </w:p>
        </w:tc>
        <w:tc>
          <w:tcPr>
            <w:tcW w:w="0" w:type="auto"/>
            <w:vAlign w:val="center"/>
          </w:tcPr>
          <w:p w14:paraId="2BAC6E29" w14:textId="77777777" w:rsidR="00C83FC9" w:rsidRDefault="00000000" w:rsidP="003845A0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boot,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GND</w:t>
            </w:r>
          </w:p>
        </w:tc>
      </w:tr>
      <w:tr w:rsidR="00C83FC9" w14:paraId="1F5EB777" w14:textId="77777777">
        <w:trPr>
          <w:tblCellSpacing w:w="14" w:type="dxa"/>
        </w:trPr>
        <w:tc>
          <w:tcPr>
            <w:tcW w:w="0" w:type="auto"/>
            <w:vAlign w:val="center"/>
          </w:tcPr>
          <w:p w14:paraId="6AA9957F" w14:textId="77777777" w:rsidR="00C83FC9" w:rsidRDefault="00000000" w:rsidP="003845A0">
            <w:r>
              <w:t>GPIO3 (RX0)</w:t>
            </w:r>
          </w:p>
        </w:tc>
        <w:tc>
          <w:tcPr>
            <w:tcW w:w="0" w:type="auto"/>
            <w:vAlign w:val="center"/>
          </w:tcPr>
          <w:p w14:paraId="06D90AFF" w14:textId="77777777" w:rsidR="00C83FC9" w:rsidRDefault="00000000" w:rsidP="003845A0">
            <w:r>
              <w:t>UART0 RX</w:t>
            </w:r>
          </w:p>
        </w:tc>
        <w:tc>
          <w:tcPr>
            <w:tcW w:w="0" w:type="auto"/>
            <w:vAlign w:val="center"/>
          </w:tcPr>
          <w:p w14:paraId="4F8794A7" w14:textId="77777777" w:rsidR="00C83FC9" w:rsidRDefault="00000000" w:rsidP="003845A0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USB </w:t>
            </w:r>
            <w:proofErr w:type="spellStart"/>
            <w:r>
              <w:t>nạp</w:t>
            </w:r>
            <w:proofErr w:type="spellEnd"/>
            <w:r>
              <w:t xml:space="preserve"> code</w:t>
            </w:r>
          </w:p>
        </w:tc>
      </w:tr>
      <w:tr w:rsidR="00C83FC9" w14:paraId="5EFDC32F" w14:textId="77777777">
        <w:trPr>
          <w:tblCellSpacing w:w="14" w:type="dxa"/>
        </w:trPr>
        <w:tc>
          <w:tcPr>
            <w:tcW w:w="0" w:type="auto"/>
            <w:vAlign w:val="center"/>
          </w:tcPr>
          <w:p w14:paraId="0FB1202F" w14:textId="77777777" w:rsidR="00C83FC9" w:rsidRDefault="00000000" w:rsidP="003845A0">
            <w:r>
              <w:lastRenderedPageBreak/>
              <w:t>GPIO4</w:t>
            </w:r>
          </w:p>
        </w:tc>
        <w:tc>
          <w:tcPr>
            <w:tcW w:w="0" w:type="auto"/>
            <w:vAlign w:val="center"/>
          </w:tcPr>
          <w:p w14:paraId="192C5749" w14:textId="77777777" w:rsidR="00C83FC9" w:rsidRDefault="00000000" w:rsidP="003845A0">
            <w:r>
              <w:t>ADC2_CH0, Touch4</w:t>
            </w:r>
          </w:p>
        </w:tc>
        <w:tc>
          <w:tcPr>
            <w:tcW w:w="0" w:type="auto"/>
            <w:vAlign w:val="center"/>
          </w:tcPr>
          <w:p w14:paraId="551D4570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065F0509" w14:textId="77777777">
        <w:trPr>
          <w:tblCellSpacing w:w="14" w:type="dxa"/>
        </w:trPr>
        <w:tc>
          <w:tcPr>
            <w:tcW w:w="0" w:type="auto"/>
            <w:vAlign w:val="center"/>
          </w:tcPr>
          <w:p w14:paraId="4835D8AF" w14:textId="77777777" w:rsidR="00C83FC9" w:rsidRDefault="00000000" w:rsidP="003845A0">
            <w:r>
              <w:t>GPIO5</w:t>
            </w:r>
          </w:p>
        </w:tc>
        <w:tc>
          <w:tcPr>
            <w:tcW w:w="0" w:type="auto"/>
            <w:vAlign w:val="center"/>
          </w:tcPr>
          <w:p w14:paraId="54C6A004" w14:textId="77777777" w:rsidR="00C83FC9" w:rsidRDefault="00000000" w:rsidP="003845A0">
            <w:r>
              <w:t>VSPI CS</w:t>
            </w:r>
          </w:p>
        </w:tc>
        <w:tc>
          <w:tcPr>
            <w:tcW w:w="0" w:type="auto"/>
            <w:vAlign w:val="center"/>
          </w:tcPr>
          <w:p w14:paraId="62F5AF9D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61D93012" w14:textId="77777777">
        <w:trPr>
          <w:tblCellSpacing w:w="14" w:type="dxa"/>
        </w:trPr>
        <w:tc>
          <w:tcPr>
            <w:tcW w:w="0" w:type="auto"/>
            <w:vAlign w:val="center"/>
          </w:tcPr>
          <w:p w14:paraId="0650EC6F" w14:textId="77777777" w:rsidR="00C83FC9" w:rsidRDefault="00000000" w:rsidP="003845A0">
            <w:r>
              <w:t>GPIO6 – 11</w:t>
            </w:r>
          </w:p>
        </w:tc>
        <w:tc>
          <w:tcPr>
            <w:tcW w:w="0" w:type="auto"/>
            <w:vAlign w:val="center"/>
          </w:tcPr>
          <w:p w14:paraId="698B20B5" w14:textId="77777777" w:rsidR="00C83FC9" w:rsidRDefault="00000000" w:rsidP="003845A0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Flash</w:t>
            </w:r>
          </w:p>
        </w:tc>
        <w:tc>
          <w:tcPr>
            <w:tcW w:w="0" w:type="auto"/>
            <w:vAlign w:val="center"/>
          </w:tcPr>
          <w:p w14:paraId="1972BD69" w14:textId="77777777" w:rsidR="00C83FC9" w:rsidRDefault="00000000" w:rsidP="003845A0">
            <w:r>
              <w:t xml:space="preserve">⚠️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C83FC9" w14:paraId="4180B401" w14:textId="77777777">
        <w:trPr>
          <w:tblCellSpacing w:w="14" w:type="dxa"/>
        </w:trPr>
        <w:tc>
          <w:tcPr>
            <w:tcW w:w="0" w:type="auto"/>
            <w:vAlign w:val="center"/>
          </w:tcPr>
          <w:p w14:paraId="641614F4" w14:textId="77777777" w:rsidR="00C83FC9" w:rsidRDefault="00000000" w:rsidP="003845A0">
            <w:r>
              <w:t>GPIO12</w:t>
            </w:r>
          </w:p>
        </w:tc>
        <w:tc>
          <w:tcPr>
            <w:tcW w:w="0" w:type="auto"/>
            <w:vAlign w:val="center"/>
          </w:tcPr>
          <w:p w14:paraId="3E2EBC7E" w14:textId="77777777" w:rsidR="00C83FC9" w:rsidRDefault="00000000" w:rsidP="003845A0">
            <w:r>
              <w:t>ADC2_CH5, Touch5, HSPI MISO</w:t>
            </w:r>
          </w:p>
        </w:tc>
        <w:tc>
          <w:tcPr>
            <w:tcW w:w="0" w:type="auto"/>
            <w:vAlign w:val="center"/>
          </w:tcPr>
          <w:p w14:paraId="2201FE2C" w14:textId="77777777" w:rsidR="00C83FC9" w:rsidRDefault="00000000" w:rsidP="003845A0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boot,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C83FC9" w14:paraId="3E356AA5" w14:textId="77777777">
        <w:trPr>
          <w:tblCellSpacing w:w="14" w:type="dxa"/>
        </w:trPr>
        <w:tc>
          <w:tcPr>
            <w:tcW w:w="0" w:type="auto"/>
            <w:vAlign w:val="center"/>
          </w:tcPr>
          <w:p w14:paraId="018651ED" w14:textId="77777777" w:rsidR="00C83FC9" w:rsidRDefault="00000000" w:rsidP="003845A0">
            <w:r>
              <w:t>GPIO13</w:t>
            </w:r>
          </w:p>
        </w:tc>
        <w:tc>
          <w:tcPr>
            <w:tcW w:w="0" w:type="auto"/>
            <w:vAlign w:val="center"/>
          </w:tcPr>
          <w:p w14:paraId="1901901F" w14:textId="77777777" w:rsidR="00C83FC9" w:rsidRDefault="00000000" w:rsidP="003845A0">
            <w:r>
              <w:t>ADC2_CH4, Touch4, HSPI MOSI</w:t>
            </w:r>
          </w:p>
        </w:tc>
        <w:tc>
          <w:tcPr>
            <w:tcW w:w="0" w:type="auto"/>
            <w:vAlign w:val="center"/>
          </w:tcPr>
          <w:p w14:paraId="6C02B061" w14:textId="77777777" w:rsidR="00C83FC9" w:rsidRDefault="00C83FC9" w:rsidP="003845A0"/>
        </w:tc>
      </w:tr>
      <w:tr w:rsidR="00C83FC9" w14:paraId="1108EBAE" w14:textId="77777777">
        <w:trPr>
          <w:tblCellSpacing w:w="14" w:type="dxa"/>
        </w:trPr>
        <w:tc>
          <w:tcPr>
            <w:tcW w:w="0" w:type="auto"/>
            <w:vAlign w:val="center"/>
          </w:tcPr>
          <w:p w14:paraId="2248FF4E" w14:textId="77777777" w:rsidR="00C83FC9" w:rsidRDefault="00000000" w:rsidP="003845A0">
            <w:r>
              <w:t>GPIO14</w:t>
            </w:r>
          </w:p>
        </w:tc>
        <w:tc>
          <w:tcPr>
            <w:tcW w:w="0" w:type="auto"/>
            <w:vAlign w:val="center"/>
          </w:tcPr>
          <w:p w14:paraId="65771220" w14:textId="77777777" w:rsidR="00C83FC9" w:rsidRDefault="00000000" w:rsidP="003845A0">
            <w:r>
              <w:t>ADC2_CH6, Touch6, HSPI CLK</w:t>
            </w:r>
          </w:p>
        </w:tc>
        <w:tc>
          <w:tcPr>
            <w:tcW w:w="0" w:type="auto"/>
            <w:vAlign w:val="center"/>
          </w:tcPr>
          <w:p w14:paraId="23FF37B5" w14:textId="77777777" w:rsidR="00C83FC9" w:rsidRDefault="00C83FC9" w:rsidP="003845A0"/>
        </w:tc>
      </w:tr>
      <w:tr w:rsidR="00C83FC9" w14:paraId="2D4909E2" w14:textId="77777777">
        <w:trPr>
          <w:tblCellSpacing w:w="14" w:type="dxa"/>
        </w:trPr>
        <w:tc>
          <w:tcPr>
            <w:tcW w:w="0" w:type="auto"/>
            <w:vAlign w:val="center"/>
          </w:tcPr>
          <w:p w14:paraId="1E462C48" w14:textId="77777777" w:rsidR="00C83FC9" w:rsidRDefault="00000000" w:rsidP="003845A0">
            <w:r>
              <w:t>GPIO15</w:t>
            </w:r>
          </w:p>
        </w:tc>
        <w:tc>
          <w:tcPr>
            <w:tcW w:w="0" w:type="auto"/>
            <w:vAlign w:val="center"/>
          </w:tcPr>
          <w:p w14:paraId="051D973C" w14:textId="77777777" w:rsidR="00C83FC9" w:rsidRDefault="00000000" w:rsidP="003845A0">
            <w:r>
              <w:t>ADC2_CH3, Touch3, HSPI CS</w:t>
            </w:r>
          </w:p>
        </w:tc>
        <w:tc>
          <w:tcPr>
            <w:tcW w:w="0" w:type="auto"/>
            <w:vAlign w:val="center"/>
          </w:tcPr>
          <w:p w14:paraId="5B3F7A70" w14:textId="77777777" w:rsidR="00C83FC9" w:rsidRDefault="00000000" w:rsidP="003845A0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boot</w:t>
            </w:r>
          </w:p>
        </w:tc>
      </w:tr>
      <w:tr w:rsidR="00C83FC9" w14:paraId="50B60613" w14:textId="77777777">
        <w:trPr>
          <w:tblCellSpacing w:w="14" w:type="dxa"/>
        </w:trPr>
        <w:tc>
          <w:tcPr>
            <w:tcW w:w="0" w:type="auto"/>
            <w:vAlign w:val="center"/>
          </w:tcPr>
          <w:p w14:paraId="660CEBDB" w14:textId="77777777" w:rsidR="00C83FC9" w:rsidRDefault="00000000" w:rsidP="003845A0">
            <w:r>
              <w:t>GPIO16</w:t>
            </w:r>
          </w:p>
        </w:tc>
        <w:tc>
          <w:tcPr>
            <w:tcW w:w="0" w:type="auto"/>
            <w:vAlign w:val="center"/>
          </w:tcPr>
          <w:p w14:paraId="18C118B6" w14:textId="77777777" w:rsidR="00C83FC9" w:rsidRDefault="00000000" w:rsidP="003845A0">
            <w:r>
              <w:t>UART2 RX</w:t>
            </w:r>
          </w:p>
        </w:tc>
        <w:tc>
          <w:tcPr>
            <w:tcW w:w="0" w:type="auto"/>
            <w:vAlign w:val="center"/>
          </w:tcPr>
          <w:p w14:paraId="42DDC407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729F0973" w14:textId="77777777">
        <w:trPr>
          <w:tblCellSpacing w:w="14" w:type="dxa"/>
        </w:trPr>
        <w:tc>
          <w:tcPr>
            <w:tcW w:w="0" w:type="auto"/>
            <w:vAlign w:val="center"/>
          </w:tcPr>
          <w:p w14:paraId="7213F651" w14:textId="77777777" w:rsidR="00C83FC9" w:rsidRDefault="00000000" w:rsidP="003845A0">
            <w:r>
              <w:t>GPIO17</w:t>
            </w:r>
          </w:p>
        </w:tc>
        <w:tc>
          <w:tcPr>
            <w:tcW w:w="0" w:type="auto"/>
            <w:vAlign w:val="center"/>
          </w:tcPr>
          <w:p w14:paraId="02DD8574" w14:textId="77777777" w:rsidR="00C83FC9" w:rsidRDefault="00000000" w:rsidP="003845A0">
            <w:r>
              <w:t>UART2 TX</w:t>
            </w:r>
          </w:p>
        </w:tc>
        <w:tc>
          <w:tcPr>
            <w:tcW w:w="0" w:type="auto"/>
            <w:vAlign w:val="center"/>
          </w:tcPr>
          <w:p w14:paraId="075568B8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7EA85EF4" w14:textId="77777777">
        <w:trPr>
          <w:tblCellSpacing w:w="14" w:type="dxa"/>
        </w:trPr>
        <w:tc>
          <w:tcPr>
            <w:tcW w:w="0" w:type="auto"/>
            <w:vAlign w:val="center"/>
          </w:tcPr>
          <w:p w14:paraId="5A3A70DC" w14:textId="77777777" w:rsidR="00C83FC9" w:rsidRDefault="00000000" w:rsidP="003845A0">
            <w:r>
              <w:t>GPIO18</w:t>
            </w:r>
          </w:p>
        </w:tc>
        <w:tc>
          <w:tcPr>
            <w:tcW w:w="0" w:type="auto"/>
            <w:vAlign w:val="center"/>
          </w:tcPr>
          <w:p w14:paraId="0F088ECD" w14:textId="77777777" w:rsidR="00C83FC9" w:rsidRDefault="00000000" w:rsidP="003845A0">
            <w:r>
              <w:t>VSPI CLK</w:t>
            </w:r>
          </w:p>
        </w:tc>
        <w:tc>
          <w:tcPr>
            <w:tcW w:w="0" w:type="auto"/>
            <w:vAlign w:val="center"/>
          </w:tcPr>
          <w:p w14:paraId="565B1102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600C92F2" w14:textId="77777777">
        <w:trPr>
          <w:tblCellSpacing w:w="14" w:type="dxa"/>
        </w:trPr>
        <w:tc>
          <w:tcPr>
            <w:tcW w:w="0" w:type="auto"/>
            <w:vAlign w:val="center"/>
          </w:tcPr>
          <w:p w14:paraId="1C4F9FB1" w14:textId="77777777" w:rsidR="00C83FC9" w:rsidRDefault="00000000" w:rsidP="003845A0">
            <w:r>
              <w:t>GPIO19</w:t>
            </w:r>
          </w:p>
        </w:tc>
        <w:tc>
          <w:tcPr>
            <w:tcW w:w="0" w:type="auto"/>
            <w:vAlign w:val="center"/>
          </w:tcPr>
          <w:p w14:paraId="35AE1641" w14:textId="77777777" w:rsidR="00C83FC9" w:rsidRDefault="00000000" w:rsidP="003845A0">
            <w:r>
              <w:t>VSPI MISO</w:t>
            </w:r>
          </w:p>
        </w:tc>
        <w:tc>
          <w:tcPr>
            <w:tcW w:w="0" w:type="auto"/>
            <w:vAlign w:val="center"/>
          </w:tcPr>
          <w:p w14:paraId="729883FE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2970EC66" w14:textId="77777777">
        <w:trPr>
          <w:tblCellSpacing w:w="14" w:type="dxa"/>
        </w:trPr>
        <w:tc>
          <w:tcPr>
            <w:tcW w:w="0" w:type="auto"/>
            <w:vAlign w:val="center"/>
          </w:tcPr>
          <w:p w14:paraId="5D6E2880" w14:textId="77777777" w:rsidR="00C83FC9" w:rsidRDefault="00000000" w:rsidP="003845A0">
            <w:r>
              <w:t>GPIO21</w:t>
            </w:r>
          </w:p>
        </w:tc>
        <w:tc>
          <w:tcPr>
            <w:tcW w:w="0" w:type="auto"/>
            <w:vAlign w:val="center"/>
          </w:tcPr>
          <w:p w14:paraId="6614A77D" w14:textId="77777777" w:rsidR="00C83FC9" w:rsidRDefault="00000000" w:rsidP="003845A0">
            <w:r>
              <w:t>I2C SDA</w:t>
            </w:r>
          </w:p>
        </w:tc>
        <w:tc>
          <w:tcPr>
            <w:tcW w:w="0" w:type="auto"/>
            <w:vAlign w:val="center"/>
          </w:tcPr>
          <w:p w14:paraId="416A6351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3A5AC078" w14:textId="77777777">
        <w:trPr>
          <w:tblCellSpacing w:w="14" w:type="dxa"/>
        </w:trPr>
        <w:tc>
          <w:tcPr>
            <w:tcW w:w="0" w:type="auto"/>
            <w:vAlign w:val="center"/>
          </w:tcPr>
          <w:p w14:paraId="6C29D3F4" w14:textId="77777777" w:rsidR="00C83FC9" w:rsidRDefault="00000000" w:rsidP="003845A0">
            <w:r>
              <w:t>GPIO22</w:t>
            </w:r>
          </w:p>
        </w:tc>
        <w:tc>
          <w:tcPr>
            <w:tcW w:w="0" w:type="auto"/>
            <w:vAlign w:val="center"/>
          </w:tcPr>
          <w:p w14:paraId="1BB51BBF" w14:textId="77777777" w:rsidR="00C83FC9" w:rsidRDefault="00000000" w:rsidP="003845A0">
            <w:r>
              <w:t>I2C SCL</w:t>
            </w:r>
          </w:p>
        </w:tc>
        <w:tc>
          <w:tcPr>
            <w:tcW w:w="0" w:type="auto"/>
            <w:vAlign w:val="center"/>
          </w:tcPr>
          <w:p w14:paraId="0DF63BA4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75B7826A" w14:textId="77777777">
        <w:trPr>
          <w:tblCellSpacing w:w="14" w:type="dxa"/>
        </w:trPr>
        <w:tc>
          <w:tcPr>
            <w:tcW w:w="0" w:type="auto"/>
            <w:vAlign w:val="center"/>
          </w:tcPr>
          <w:p w14:paraId="469696C8" w14:textId="77777777" w:rsidR="00C83FC9" w:rsidRDefault="00000000" w:rsidP="003845A0">
            <w:r>
              <w:t>GPIO23</w:t>
            </w:r>
          </w:p>
        </w:tc>
        <w:tc>
          <w:tcPr>
            <w:tcW w:w="0" w:type="auto"/>
            <w:vAlign w:val="center"/>
          </w:tcPr>
          <w:p w14:paraId="1A2352AC" w14:textId="77777777" w:rsidR="00C83FC9" w:rsidRDefault="00000000" w:rsidP="003845A0">
            <w:r>
              <w:t>VSPI MOSI</w:t>
            </w:r>
          </w:p>
        </w:tc>
        <w:tc>
          <w:tcPr>
            <w:tcW w:w="0" w:type="auto"/>
            <w:vAlign w:val="center"/>
          </w:tcPr>
          <w:p w14:paraId="5827460F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50484304" w14:textId="77777777">
        <w:trPr>
          <w:tblCellSpacing w:w="14" w:type="dxa"/>
        </w:trPr>
        <w:tc>
          <w:tcPr>
            <w:tcW w:w="0" w:type="auto"/>
            <w:vAlign w:val="center"/>
          </w:tcPr>
          <w:p w14:paraId="1C131BF7" w14:textId="77777777" w:rsidR="00C83FC9" w:rsidRDefault="00000000" w:rsidP="003845A0">
            <w:r>
              <w:t>GPIO25</w:t>
            </w:r>
          </w:p>
        </w:tc>
        <w:tc>
          <w:tcPr>
            <w:tcW w:w="0" w:type="auto"/>
            <w:vAlign w:val="center"/>
          </w:tcPr>
          <w:p w14:paraId="24248529" w14:textId="77777777" w:rsidR="00C83FC9" w:rsidRDefault="00000000" w:rsidP="003845A0">
            <w:r>
              <w:t>ADC2_CH8, DAC1</w:t>
            </w:r>
          </w:p>
        </w:tc>
        <w:tc>
          <w:tcPr>
            <w:tcW w:w="0" w:type="auto"/>
            <w:vAlign w:val="center"/>
          </w:tcPr>
          <w:p w14:paraId="281532BD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1AD89122" w14:textId="77777777">
        <w:trPr>
          <w:tblCellSpacing w:w="14" w:type="dxa"/>
        </w:trPr>
        <w:tc>
          <w:tcPr>
            <w:tcW w:w="0" w:type="auto"/>
            <w:vAlign w:val="center"/>
          </w:tcPr>
          <w:p w14:paraId="7F3FDFCB" w14:textId="77777777" w:rsidR="00C83FC9" w:rsidRDefault="00000000" w:rsidP="003845A0">
            <w:r>
              <w:t>GPIO26</w:t>
            </w:r>
          </w:p>
        </w:tc>
        <w:tc>
          <w:tcPr>
            <w:tcW w:w="0" w:type="auto"/>
            <w:vAlign w:val="center"/>
          </w:tcPr>
          <w:p w14:paraId="50796BCD" w14:textId="77777777" w:rsidR="00C83FC9" w:rsidRDefault="00000000" w:rsidP="003845A0">
            <w:r>
              <w:t>ADC2_CH9, DAC2</w:t>
            </w:r>
          </w:p>
        </w:tc>
        <w:tc>
          <w:tcPr>
            <w:tcW w:w="0" w:type="auto"/>
            <w:vAlign w:val="center"/>
          </w:tcPr>
          <w:p w14:paraId="5D297774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111215DD" w14:textId="77777777">
        <w:trPr>
          <w:tblCellSpacing w:w="14" w:type="dxa"/>
        </w:trPr>
        <w:tc>
          <w:tcPr>
            <w:tcW w:w="0" w:type="auto"/>
            <w:vAlign w:val="center"/>
          </w:tcPr>
          <w:p w14:paraId="01447FBA" w14:textId="77777777" w:rsidR="00C83FC9" w:rsidRDefault="00000000" w:rsidP="003845A0">
            <w:r>
              <w:t>GPIO27</w:t>
            </w:r>
          </w:p>
        </w:tc>
        <w:tc>
          <w:tcPr>
            <w:tcW w:w="0" w:type="auto"/>
            <w:vAlign w:val="center"/>
          </w:tcPr>
          <w:p w14:paraId="3BE4A2CA" w14:textId="77777777" w:rsidR="00C83FC9" w:rsidRDefault="00000000" w:rsidP="003845A0">
            <w:r>
              <w:t>ADC2_CH7, Touch7</w:t>
            </w:r>
          </w:p>
        </w:tc>
        <w:tc>
          <w:tcPr>
            <w:tcW w:w="0" w:type="auto"/>
            <w:vAlign w:val="center"/>
          </w:tcPr>
          <w:p w14:paraId="4D45FD45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639D3F0C" w14:textId="77777777">
        <w:trPr>
          <w:tblCellSpacing w:w="14" w:type="dxa"/>
        </w:trPr>
        <w:tc>
          <w:tcPr>
            <w:tcW w:w="0" w:type="auto"/>
            <w:vAlign w:val="center"/>
          </w:tcPr>
          <w:p w14:paraId="7DDD71EF" w14:textId="77777777" w:rsidR="00C83FC9" w:rsidRDefault="00000000" w:rsidP="003845A0">
            <w:r>
              <w:t>GPIO32</w:t>
            </w:r>
          </w:p>
        </w:tc>
        <w:tc>
          <w:tcPr>
            <w:tcW w:w="0" w:type="auto"/>
            <w:vAlign w:val="center"/>
          </w:tcPr>
          <w:p w14:paraId="3368D5EF" w14:textId="77777777" w:rsidR="00C83FC9" w:rsidRDefault="00000000" w:rsidP="003845A0">
            <w:r>
              <w:t>ADC1_CH4, Touch9</w:t>
            </w:r>
          </w:p>
        </w:tc>
        <w:tc>
          <w:tcPr>
            <w:tcW w:w="0" w:type="auto"/>
            <w:vAlign w:val="center"/>
          </w:tcPr>
          <w:p w14:paraId="57E41241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2EBE993B" w14:textId="77777777">
        <w:trPr>
          <w:tblCellSpacing w:w="14" w:type="dxa"/>
        </w:trPr>
        <w:tc>
          <w:tcPr>
            <w:tcW w:w="0" w:type="auto"/>
            <w:vAlign w:val="center"/>
          </w:tcPr>
          <w:p w14:paraId="22889DBB" w14:textId="77777777" w:rsidR="00C83FC9" w:rsidRDefault="00000000" w:rsidP="003845A0">
            <w:r>
              <w:t>GPIO33</w:t>
            </w:r>
          </w:p>
        </w:tc>
        <w:tc>
          <w:tcPr>
            <w:tcW w:w="0" w:type="auto"/>
            <w:vAlign w:val="center"/>
          </w:tcPr>
          <w:p w14:paraId="6E17D7C3" w14:textId="77777777" w:rsidR="00C83FC9" w:rsidRDefault="00000000" w:rsidP="003845A0">
            <w:r>
              <w:t>ADC1_CH5, Touch8</w:t>
            </w:r>
          </w:p>
        </w:tc>
        <w:tc>
          <w:tcPr>
            <w:tcW w:w="0" w:type="auto"/>
            <w:vAlign w:val="center"/>
          </w:tcPr>
          <w:p w14:paraId="23BD42F6" w14:textId="77777777" w:rsidR="00C83FC9" w:rsidRDefault="00000000" w:rsidP="003845A0">
            <w:r>
              <w:t xml:space="preserve">GPIO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83FC9" w14:paraId="736217E3" w14:textId="77777777">
        <w:trPr>
          <w:tblCellSpacing w:w="14" w:type="dxa"/>
        </w:trPr>
        <w:tc>
          <w:tcPr>
            <w:tcW w:w="0" w:type="auto"/>
            <w:vAlign w:val="center"/>
          </w:tcPr>
          <w:p w14:paraId="6109394F" w14:textId="77777777" w:rsidR="00C83FC9" w:rsidRDefault="00000000" w:rsidP="003845A0">
            <w:r>
              <w:lastRenderedPageBreak/>
              <w:t>GPIO34</w:t>
            </w:r>
          </w:p>
        </w:tc>
        <w:tc>
          <w:tcPr>
            <w:tcW w:w="0" w:type="auto"/>
            <w:vAlign w:val="center"/>
          </w:tcPr>
          <w:p w14:paraId="39E8737A" w14:textId="77777777" w:rsidR="00C83FC9" w:rsidRDefault="00000000" w:rsidP="003845A0">
            <w:r>
              <w:t>ADC1_CH6</w:t>
            </w:r>
          </w:p>
        </w:tc>
        <w:tc>
          <w:tcPr>
            <w:tcW w:w="0" w:type="auto"/>
            <w:vAlign w:val="center"/>
          </w:tcPr>
          <w:p w14:paraId="25A2D8C1" w14:textId="77777777" w:rsidR="00C83FC9" w:rsidRDefault="00000000" w:rsidP="003845A0">
            <w:proofErr w:type="spellStart"/>
            <w:r>
              <w:t>Chỉ</w:t>
            </w:r>
            <w:proofErr w:type="spellEnd"/>
            <w:r>
              <w:t xml:space="preserve"> Input</w:t>
            </w:r>
          </w:p>
        </w:tc>
      </w:tr>
      <w:tr w:rsidR="00C83FC9" w14:paraId="2857833C" w14:textId="77777777">
        <w:trPr>
          <w:tblCellSpacing w:w="14" w:type="dxa"/>
        </w:trPr>
        <w:tc>
          <w:tcPr>
            <w:tcW w:w="0" w:type="auto"/>
            <w:vAlign w:val="center"/>
          </w:tcPr>
          <w:p w14:paraId="153B4D03" w14:textId="77777777" w:rsidR="00C83FC9" w:rsidRDefault="00000000" w:rsidP="003845A0">
            <w:r>
              <w:t>GPIO35</w:t>
            </w:r>
          </w:p>
        </w:tc>
        <w:tc>
          <w:tcPr>
            <w:tcW w:w="0" w:type="auto"/>
            <w:vAlign w:val="center"/>
          </w:tcPr>
          <w:p w14:paraId="1F063526" w14:textId="77777777" w:rsidR="00C83FC9" w:rsidRDefault="00000000" w:rsidP="003845A0">
            <w:r>
              <w:t>ADC1_CH7</w:t>
            </w:r>
          </w:p>
        </w:tc>
        <w:tc>
          <w:tcPr>
            <w:tcW w:w="0" w:type="auto"/>
            <w:vAlign w:val="center"/>
          </w:tcPr>
          <w:p w14:paraId="4C31AA1A" w14:textId="77777777" w:rsidR="00C83FC9" w:rsidRDefault="00000000" w:rsidP="003845A0">
            <w:proofErr w:type="spellStart"/>
            <w:r>
              <w:t>Chỉ</w:t>
            </w:r>
            <w:proofErr w:type="spellEnd"/>
            <w:r>
              <w:t xml:space="preserve"> Input</w:t>
            </w:r>
          </w:p>
        </w:tc>
      </w:tr>
      <w:tr w:rsidR="00C83FC9" w14:paraId="16BF19E4" w14:textId="77777777">
        <w:trPr>
          <w:tblCellSpacing w:w="14" w:type="dxa"/>
        </w:trPr>
        <w:tc>
          <w:tcPr>
            <w:tcW w:w="0" w:type="auto"/>
            <w:vAlign w:val="center"/>
          </w:tcPr>
          <w:p w14:paraId="40525BD4" w14:textId="77777777" w:rsidR="00C83FC9" w:rsidRDefault="00000000" w:rsidP="003845A0">
            <w:r>
              <w:t>GPIO36 (VP)</w:t>
            </w:r>
          </w:p>
        </w:tc>
        <w:tc>
          <w:tcPr>
            <w:tcW w:w="0" w:type="auto"/>
            <w:vAlign w:val="center"/>
          </w:tcPr>
          <w:p w14:paraId="3299B559" w14:textId="77777777" w:rsidR="00C83FC9" w:rsidRDefault="00000000" w:rsidP="003845A0">
            <w:r>
              <w:t>ADC1_CH0</w:t>
            </w:r>
          </w:p>
        </w:tc>
        <w:tc>
          <w:tcPr>
            <w:tcW w:w="0" w:type="auto"/>
            <w:vAlign w:val="center"/>
          </w:tcPr>
          <w:p w14:paraId="4DCEEF4C" w14:textId="77777777" w:rsidR="00C83FC9" w:rsidRDefault="00000000" w:rsidP="003845A0">
            <w:proofErr w:type="spellStart"/>
            <w:r>
              <w:t>Chỉ</w:t>
            </w:r>
            <w:proofErr w:type="spellEnd"/>
            <w:r>
              <w:t xml:space="preserve"> Input</w:t>
            </w:r>
          </w:p>
        </w:tc>
      </w:tr>
      <w:tr w:rsidR="00C83FC9" w14:paraId="64F90213" w14:textId="77777777">
        <w:trPr>
          <w:tblCellSpacing w:w="14" w:type="dxa"/>
        </w:trPr>
        <w:tc>
          <w:tcPr>
            <w:tcW w:w="0" w:type="auto"/>
            <w:vAlign w:val="center"/>
          </w:tcPr>
          <w:p w14:paraId="3C510D28" w14:textId="77777777" w:rsidR="00C83FC9" w:rsidRDefault="00000000" w:rsidP="003845A0">
            <w:r>
              <w:t>GPIO39 (VN)</w:t>
            </w:r>
          </w:p>
        </w:tc>
        <w:tc>
          <w:tcPr>
            <w:tcW w:w="0" w:type="auto"/>
            <w:vAlign w:val="center"/>
          </w:tcPr>
          <w:p w14:paraId="0C727C65" w14:textId="77777777" w:rsidR="00C83FC9" w:rsidRDefault="00000000" w:rsidP="003845A0">
            <w:r>
              <w:t>ADC1_CH3</w:t>
            </w:r>
          </w:p>
        </w:tc>
        <w:tc>
          <w:tcPr>
            <w:tcW w:w="0" w:type="auto"/>
            <w:vAlign w:val="center"/>
          </w:tcPr>
          <w:p w14:paraId="1F1ADF66" w14:textId="77777777" w:rsidR="00C83FC9" w:rsidRDefault="00000000" w:rsidP="003845A0">
            <w:proofErr w:type="spellStart"/>
            <w:r>
              <w:t>Chỉ</w:t>
            </w:r>
            <w:proofErr w:type="spellEnd"/>
            <w:r>
              <w:t xml:space="preserve"> Input</w:t>
            </w:r>
          </w:p>
        </w:tc>
      </w:tr>
    </w:tbl>
    <w:p w14:paraId="3FD191AE" w14:textId="77777777" w:rsidR="00C83FC9" w:rsidRDefault="00C83FC9" w:rsidP="003845A0"/>
    <w:p w14:paraId="65CEA6F0" w14:textId="77777777" w:rsidR="00C83FC9" w:rsidRDefault="00000000" w:rsidP="003845A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Sơ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đồ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khối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hoạt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động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cơ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bản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của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DevKit</w:t>
      </w:r>
      <w:proofErr w:type="spellEnd"/>
      <w:r>
        <w:rPr>
          <w:b/>
          <w:bCs/>
          <w:u w:val="single"/>
        </w:rPr>
        <w:t xml:space="preserve"> 32D:</w:t>
      </w:r>
    </w:p>
    <w:p w14:paraId="43E72027" w14:textId="77777777" w:rsidR="00C83FC9" w:rsidRDefault="00000000" w:rsidP="003845A0"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(USB)</w:t>
      </w:r>
    </w:p>
    <w:p w14:paraId="14C93F47" w14:textId="77777777" w:rsidR="00C83FC9" w:rsidRDefault="00000000" w:rsidP="003845A0">
      <w:r>
        <w:t>↓</w:t>
      </w:r>
    </w:p>
    <w:p w14:paraId="078D48BC" w14:textId="77777777" w:rsidR="00C83FC9" w:rsidRDefault="00000000" w:rsidP="003845A0">
      <w:r>
        <w:t>USB-to-UART (CP2102/CH340)</w:t>
      </w:r>
    </w:p>
    <w:p w14:paraId="522C01C7" w14:textId="77777777" w:rsidR="00C83FC9" w:rsidRDefault="00000000" w:rsidP="003845A0">
      <w:r>
        <w:t>↓</w:t>
      </w:r>
    </w:p>
    <w:p w14:paraId="7D4D12F2" w14:textId="77777777" w:rsidR="00C83FC9" w:rsidRDefault="00000000" w:rsidP="003845A0">
      <w:r>
        <w:t>ESP32-WROOM-32D  ←→  Wi-Fi / Bluetooth</w:t>
      </w:r>
    </w:p>
    <w:p w14:paraId="10DCBE16" w14:textId="77777777" w:rsidR="00C83FC9" w:rsidRDefault="00000000" w:rsidP="003845A0">
      <w:r>
        <w:t>↓</w:t>
      </w:r>
    </w:p>
    <w:p w14:paraId="7F750251" w14:textId="77777777" w:rsidR="00C83FC9" w:rsidRDefault="00000000" w:rsidP="003845A0">
      <w:r>
        <w:t>GPIO / ADC / DAC / UART / I2C / SPI</w:t>
      </w:r>
    </w:p>
    <w:p w14:paraId="46E6E3B2" w14:textId="225E20C2" w:rsidR="00C83FC9" w:rsidRPr="00F12667" w:rsidRDefault="00F12667" w:rsidP="003845A0">
      <w:pPr>
        <w:rPr>
          <w:b/>
          <w:bCs/>
        </w:rPr>
      </w:pPr>
      <w:r w:rsidRPr="00F12667">
        <w:rPr>
          <w:b/>
          <w:bCs/>
        </w:rPr>
        <w:t xml:space="preserve">b) </w:t>
      </w:r>
      <w:proofErr w:type="spellStart"/>
      <w:r w:rsidR="00000000" w:rsidRPr="00F12667">
        <w:rPr>
          <w:b/>
          <w:bCs/>
        </w:rPr>
        <w:t>Cảm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biến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nhiệt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độ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độ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ẩm</w:t>
      </w:r>
      <w:proofErr w:type="spellEnd"/>
      <w:r w:rsidR="00000000" w:rsidRPr="00F12667">
        <w:rPr>
          <w:b/>
          <w:bCs/>
        </w:rPr>
        <w:t xml:space="preserve"> DHT22</w:t>
      </w:r>
    </w:p>
    <w:p w14:paraId="22BA10B0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Giới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thiệu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chung</w:t>
      </w:r>
      <w:proofErr w:type="spellEnd"/>
      <w:r>
        <w:rPr>
          <w:b/>
          <w:bCs/>
          <w:u w:val="single"/>
        </w:rPr>
        <w:t xml:space="preserve">: </w:t>
      </w:r>
    </w:p>
    <w:p w14:paraId="571EEE6D" w14:textId="77777777" w:rsidR="00C83FC9" w:rsidRDefault="00000000">
      <w:pPr>
        <w:spacing w:line="360" w:lineRule="auto"/>
        <w:ind w:firstLine="720"/>
      </w:pPr>
      <w:r>
        <w:t>DHT22 (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AM2302)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IoT,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trạm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mini,… So </w:t>
      </w:r>
      <w:proofErr w:type="spellStart"/>
      <w:r>
        <w:t>với</w:t>
      </w:r>
      <w:proofErr w:type="spellEnd"/>
      <w:r>
        <w:t xml:space="preserve"> DHT11, DHT22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đo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8ADB82B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Thông </w:t>
      </w:r>
      <w:proofErr w:type="spellStart"/>
      <w:r>
        <w:rPr>
          <w:b/>
          <w:bCs/>
          <w:u w:val="single"/>
        </w:rPr>
        <w:t>số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kỹ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thuật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chính</w:t>
      </w:r>
      <w:proofErr w:type="spellEnd"/>
      <w:r>
        <w:rPr>
          <w:b/>
          <w:bCs/>
          <w:u w:val="single"/>
        </w:rPr>
        <w:t>:</w:t>
      </w:r>
    </w:p>
    <w:p w14:paraId="1B7F2B08" w14:textId="77777777" w:rsidR="00C83FC9" w:rsidRDefault="00000000">
      <w:pPr>
        <w:numPr>
          <w:ilvl w:val="0"/>
          <w:numId w:val="15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 – 5.5V</w:t>
      </w:r>
    </w:p>
    <w:p w14:paraId="78A28A79" w14:textId="77777777" w:rsidR="00C83FC9" w:rsidRDefault="00000000">
      <w:pPr>
        <w:numPr>
          <w:ilvl w:val="0"/>
          <w:numId w:val="15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1.5 mA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, &lt; 100 µA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chờ</w:t>
      </w:r>
      <w:proofErr w:type="spellEnd"/>
    </w:p>
    <w:p w14:paraId="0EA7497C" w14:textId="77777777" w:rsidR="00C83FC9" w:rsidRDefault="00000000">
      <w:pPr>
        <w:numPr>
          <w:ilvl w:val="0"/>
          <w:numId w:val="15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: </w:t>
      </w:r>
      <w:proofErr w:type="gramStart"/>
      <w:r>
        <w:t>1</w:t>
      </w:r>
      <w:proofErr w:type="gramEnd"/>
      <w:r>
        <w:t xml:space="preserve"> </w:t>
      </w:r>
      <w:proofErr w:type="spellStart"/>
      <w:r>
        <w:t>dây</w:t>
      </w:r>
      <w:proofErr w:type="spellEnd"/>
      <w:r>
        <w:t xml:space="preserve"> (</w:t>
      </w:r>
      <w:proofErr w:type="gramStart"/>
      <w:r>
        <w:t>Single-bus</w:t>
      </w:r>
      <w:proofErr w:type="gramEnd"/>
      <w:r>
        <w:t>)</w:t>
      </w:r>
    </w:p>
    <w:p w14:paraId="42BAC189" w14:textId="77777777" w:rsidR="00C83FC9" w:rsidRDefault="00000000">
      <w:pPr>
        <w:numPr>
          <w:ilvl w:val="0"/>
          <w:numId w:val="15"/>
        </w:numPr>
        <w:spacing w:line="360" w:lineRule="auto"/>
      </w:pPr>
      <w:proofErr w:type="spellStart"/>
      <w:r>
        <w:t>Khoảng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>: -40°C → +80°C</w:t>
      </w:r>
    </w:p>
    <w:p w14:paraId="119F740C" w14:textId="77777777" w:rsidR="00C83FC9" w:rsidRDefault="00000000">
      <w:pPr>
        <w:numPr>
          <w:ilvl w:val="0"/>
          <w:numId w:val="15"/>
        </w:numPr>
        <w:spacing w:line="360" w:lineRule="auto"/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>: ±0.5°C</w:t>
      </w:r>
    </w:p>
    <w:p w14:paraId="2D33AA95" w14:textId="77777777" w:rsidR="00C83FC9" w:rsidRDefault="00000000">
      <w:pPr>
        <w:numPr>
          <w:ilvl w:val="0"/>
          <w:numId w:val="15"/>
        </w:numPr>
        <w:spacing w:line="360" w:lineRule="auto"/>
      </w:pPr>
      <w:proofErr w:type="spellStart"/>
      <w:r>
        <w:t>Khoảng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>: 0% → 100% RH</w:t>
      </w:r>
    </w:p>
    <w:p w14:paraId="3223CEC7" w14:textId="77777777" w:rsidR="00C83FC9" w:rsidRDefault="00000000">
      <w:pPr>
        <w:numPr>
          <w:ilvl w:val="0"/>
          <w:numId w:val="15"/>
        </w:numPr>
        <w:spacing w:line="360" w:lineRule="auto"/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>: ±2–5% RH</w:t>
      </w:r>
    </w:p>
    <w:p w14:paraId="22C0680F" w14:textId="77777777" w:rsidR="00C83FC9" w:rsidRDefault="00000000">
      <w:pPr>
        <w:numPr>
          <w:ilvl w:val="0"/>
          <w:numId w:val="15"/>
        </w:numPr>
        <w:spacing w:line="360" w:lineRule="auto"/>
      </w:pPr>
      <w:r>
        <w:t xml:space="preserve">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: </w:t>
      </w:r>
      <w:proofErr w:type="gramStart"/>
      <w:r>
        <w:t>2</w:t>
      </w:r>
      <w:proofErr w:type="gramEnd"/>
      <w:r>
        <w:t xml:space="preserve"> </w:t>
      </w:r>
      <w:proofErr w:type="spellStart"/>
      <w:r>
        <w:t>giây</w:t>
      </w:r>
      <w:proofErr w:type="spellEnd"/>
      <w:r>
        <w:t xml:space="preserve"> (0.5 Hz)</w:t>
      </w:r>
    </w:p>
    <w:p w14:paraId="4A64D107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Cấu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tạo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phần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cứng</w:t>
      </w:r>
      <w:proofErr w:type="spellEnd"/>
      <w:r>
        <w:rPr>
          <w:b/>
          <w:bCs/>
          <w:u w:val="single"/>
        </w:rPr>
        <w:t>:</w:t>
      </w:r>
    </w:p>
    <w:p w14:paraId="18B3E19F" w14:textId="77777777" w:rsidR="00C83FC9" w:rsidRDefault="00000000">
      <w:p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DHT22 </w:t>
      </w:r>
      <w:proofErr w:type="spellStart"/>
      <w:r>
        <w:t>gồm</w:t>
      </w:r>
      <w:proofErr w:type="spellEnd"/>
      <w:r>
        <w:t xml:space="preserve"> </w:t>
      </w:r>
      <w:proofErr w:type="gramStart"/>
      <w:r>
        <w:t>2</w:t>
      </w:r>
      <w:proofErr w:type="gram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47E34FB4" w14:textId="77777777" w:rsidR="00C83FC9" w:rsidRDefault="00000000">
      <w:pPr>
        <w:numPr>
          <w:ilvl w:val="0"/>
          <w:numId w:val="16"/>
        </w:numPr>
        <w:spacing w:line="360" w:lineRule="auto"/>
      </w:pPr>
      <w:proofErr w:type="spellStart"/>
      <w:r>
        <w:lastRenderedPageBreak/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dung (Capacitive humidity sensor):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7675760B" w14:textId="77777777" w:rsidR="00C83FC9" w:rsidRDefault="00000000">
      <w:pPr>
        <w:numPr>
          <w:ilvl w:val="0"/>
          <w:numId w:val="16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(Thermistor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):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133E730B" w14:textId="77777777" w:rsidR="00C83FC9" w:rsidRDefault="00000000">
      <w:pPr>
        <w:numPr>
          <w:ilvl w:val="0"/>
          <w:numId w:val="16"/>
        </w:numPr>
        <w:spacing w:line="360" w:lineRule="auto"/>
      </w:pPr>
      <w:r>
        <w:t xml:space="preserve">Chip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analog </w:t>
      </w:r>
      <w:proofErr w:type="spellStart"/>
      <w:r>
        <w:t>từ</w:t>
      </w:r>
      <w:proofErr w:type="spellEnd"/>
      <w:r>
        <w:t xml:space="preserve"> </w:t>
      </w:r>
      <w:proofErr w:type="gramStart"/>
      <w:r>
        <w:t>2</w:t>
      </w:r>
      <w:proofErr w:type="gram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(digital)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gramStart"/>
      <w:r>
        <w:t>1</w:t>
      </w:r>
      <w:proofErr w:type="gramEnd"/>
      <w:r>
        <w:t xml:space="preserve"> </w:t>
      </w:r>
      <w:proofErr w:type="spellStart"/>
      <w:r>
        <w:t>dây</w:t>
      </w:r>
      <w:proofErr w:type="spellEnd"/>
      <w:r>
        <w:t>.</w:t>
      </w:r>
    </w:p>
    <w:p w14:paraId="5DD027F7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Sơ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đồ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chân</w:t>
      </w:r>
      <w:proofErr w:type="spellEnd"/>
      <w:r>
        <w:rPr>
          <w:b/>
          <w:bCs/>
          <w:u w:val="single"/>
        </w:rPr>
        <w:t xml:space="preserve"> DHT22:</w:t>
      </w:r>
    </w:p>
    <w:p w14:paraId="159A06B3" w14:textId="77777777" w:rsidR="00C83FC9" w:rsidRDefault="00000000">
      <w:pPr>
        <w:spacing w:line="360" w:lineRule="auto"/>
      </w:pPr>
      <w:r>
        <w:t xml:space="preserve">Thông </w:t>
      </w:r>
      <w:proofErr w:type="spellStart"/>
      <w:r>
        <w:t>thường</w:t>
      </w:r>
      <w:proofErr w:type="spellEnd"/>
      <w:r>
        <w:t xml:space="preserve"> DHT22 </w:t>
      </w:r>
      <w:proofErr w:type="spellStart"/>
      <w:r>
        <w:t>có</w:t>
      </w:r>
      <w:proofErr w:type="spellEnd"/>
      <w:r>
        <w:t xml:space="preserve"> </w:t>
      </w:r>
      <w:proofErr w:type="gramStart"/>
      <w:r>
        <w:t>4</w:t>
      </w:r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module </w:t>
      </w:r>
      <w:proofErr w:type="gramStart"/>
      <w:r>
        <w:t>3</w:t>
      </w:r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lên</w:t>
      </w:r>
      <w:proofErr w:type="spellEnd"/>
      <w:r>
        <w:t>).</w:t>
      </w:r>
    </w:p>
    <w:tbl>
      <w:tblPr>
        <w:tblW w:w="0" w:type="auto"/>
        <w:tblCellSpacing w:w="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144" w:type="dxa"/>
          <w:bottom w:w="57" w:type="dxa"/>
          <w:right w:w="144" w:type="dxa"/>
        </w:tblCellMar>
        <w:tblLook w:val="04A0" w:firstRow="1" w:lastRow="0" w:firstColumn="1" w:lastColumn="0" w:noHBand="0" w:noVBand="1"/>
      </w:tblPr>
      <w:tblGrid>
        <w:gridCol w:w="1667"/>
        <w:gridCol w:w="2596"/>
        <w:gridCol w:w="5227"/>
      </w:tblGrid>
      <w:tr w:rsidR="00C83FC9" w14:paraId="221303BF" w14:textId="77777777">
        <w:trPr>
          <w:trHeight w:val="733"/>
          <w:tblHeader/>
          <w:tblCellSpacing w:w="14" w:type="dxa"/>
        </w:trPr>
        <w:tc>
          <w:tcPr>
            <w:tcW w:w="1625" w:type="dxa"/>
            <w:vAlign w:val="center"/>
          </w:tcPr>
          <w:p w14:paraId="50FFBDF1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Chân</w:t>
            </w:r>
            <w:proofErr w:type="spellEnd"/>
          </w:p>
        </w:tc>
        <w:tc>
          <w:tcPr>
            <w:tcW w:w="2568" w:type="dxa"/>
            <w:vAlign w:val="center"/>
          </w:tcPr>
          <w:p w14:paraId="7E26BA3D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Ký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hiệu</w:t>
            </w:r>
            <w:proofErr w:type="spellEnd"/>
          </w:p>
        </w:tc>
        <w:tc>
          <w:tcPr>
            <w:tcW w:w="5185" w:type="dxa"/>
            <w:vAlign w:val="center"/>
          </w:tcPr>
          <w:p w14:paraId="2EC3A162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</w:p>
        </w:tc>
      </w:tr>
      <w:tr w:rsidR="00C83FC9" w14:paraId="4975BEAB" w14:textId="77777777">
        <w:trPr>
          <w:trHeight w:val="712"/>
          <w:tblCellSpacing w:w="14" w:type="dxa"/>
        </w:trPr>
        <w:tc>
          <w:tcPr>
            <w:tcW w:w="1625" w:type="dxa"/>
            <w:vAlign w:val="center"/>
          </w:tcPr>
          <w:p w14:paraId="4E837361" w14:textId="77777777" w:rsidR="00C83FC9" w:rsidRDefault="00000000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568" w:type="dxa"/>
            <w:vAlign w:val="center"/>
          </w:tcPr>
          <w:p w14:paraId="23EE2489" w14:textId="77777777" w:rsidR="00C83FC9" w:rsidRDefault="00000000">
            <w:pPr>
              <w:spacing w:line="360" w:lineRule="auto"/>
              <w:jc w:val="center"/>
            </w:pPr>
            <w:r>
              <w:t>VCC</w:t>
            </w:r>
          </w:p>
        </w:tc>
        <w:tc>
          <w:tcPr>
            <w:tcW w:w="5185" w:type="dxa"/>
            <w:vAlign w:val="center"/>
          </w:tcPr>
          <w:p w14:paraId="01FC5C83" w14:textId="77777777" w:rsidR="00C83FC9" w:rsidRDefault="00000000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(3.3V – 5V)</w:t>
            </w:r>
          </w:p>
        </w:tc>
      </w:tr>
      <w:tr w:rsidR="00C83FC9" w14:paraId="271AD534" w14:textId="77777777">
        <w:trPr>
          <w:trHeight w:val="713"/>
          <w:tblCellSpacing w:w="14" w:type="dxa"/>
        </w:trPr>
        <w:tc>
          <w:tcPr>
            <w:tcW w:w="1625" w:type="dxa"/>
            <w:vAlign w:val="center"/>
          </w:tcPr>
          <w:p w14:paraId="45207EFD" w14:textId="77777777" w:rsidR="00C83FC9" w:rsidRDefault="00000000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568" w:type="dxa"/>
            <w:vAlign w:val="center"/>
          </w:tcPr>
          <w:p w14:paraId="0AB48ABA" w14:textId="77777777" w:rsidR="00C83FC9" w:rsidRDefault="00000000">
            <w:pPr>
              <w:spacing w:line="360" w:lineRule="auto"/>
              <w:jc w:val="center"/>
            </w:pPr>
            <w:r>
              <w:t>DATA</w:t>
            </w:r>
          </w:p>
        </w:tc>
        <w:tc>
          <w:tcPr>
            <w:tcW w:w="5185" w:type="dxa"/>
            <w:vAlign w:val="center"/>
          </w:tcPr>
          <w:p w14:paraId="4B3ABABE" w14:textId="77777777" w:rsidR="00C83FC9" w:rsidRDefault="00000000">
            <w:pPr>
              <w:spacing w:line="360" w:lineRule="auto"/>
            </w:pP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dây</w:t>
            </w:r>
            <w:proofErr w:type="spellEnd"/>
            <w:r>
              <w:t xml:space="preserve"> (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4.7k – 10kΩ)</w:t>
            </w:r>
          </w:p>
        </w:tc>
      </w:tr>
      <w:tr w:rsidR="00C83FC9" w14:paraId="382E3E14" w14:textId="77777777">
        <w:trPr>
          <w:trHeight w:val="712"/>
          <w:tblCellSpacing w:w="14" w:type="dxa"/>
        </w:trPr>
        <w:tc>
          <w:tcPr>
            <w:tcW w:w="1625" w:type="dxa"/>
            <w:vAlign w:val="center"/>
          </w:tcPr>
          <w:p w14:paraId="4B71FEFC" w14:textId="77777777" w:rsidR="00C83FC9" w:rsidRDefault="00000000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568" w:type="dxa"/>
            <w:vAlign w:val="center"/>
          </w:tcPr>
          <w:p w14:paraId="6F4FF43E" w14:textId="77777777" w:rsidR="00C83FC9" w:rsidRDefault="00000000">
            <w:pPr>
              <w:spacing w:line="360" w:lineRule="auto"/>
              <w:jc w:val="center"/>
            </w:pPr>
            <w:r>
              <w:t>NC</w:t>
            </w:r>
          </w:p>
        </w:tc>
        <w:tc>
          <w:tcPr>
            <w:tcW w:w="5185" w:type="dxa"/>
            <w:vAlign w:val="center"/>
          </w:tcPr>
          <w:p w14:paraId="6959E189" w14:textId="77777777" w:rsidR="00C83FC9" w:rsidRDefault="00000000">
            <w:pPr>
              <w:spacing w:line="36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</w:tc>
      </w:tr>
      <w:tr w:rsidR="00C83FC9" w14:paraId="2DAD6709" w14:textId="77777777">
        <w:trPr>
          <w:trHeight w:val="733"/>
          <w:tblCellSpacing w:w="14" w:type="dxa"/>
        </w:trPr>
        <w:tc>
          <w:tcPr>
            <w:tcW w:w="1625" w:type="dxa"/>
            <w:vAlign w:val="center"/>
          </w:tcPr>
          <w:p w14:paraId="61106206" w14:textId="77777777" w:rsidR="00C83FC9" w:rsidRDefault="00000000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568" w:type="dxa"/>
            <w:vAlign w:val="center"/>
          </w:tcPr>
          <w:p w14:paraId="4C8D7B70" w14:textId="77777777" w:rsidR="00C83FC9" w:rsidRDefault="00000000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5185" w:type="dxa"/>
            <w:vAlign w:val="center"/>
          </w:tcPr>
          <w:p w14:paraId="6AC549CE" w14:textId="77777777" w:rsidR="00C83FC9" w:rsidRDefault="00000000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</w:p>
        </w:tc>
      </w:tr>
    </w:tbl>
    <w:p w14:paraId="7056A034" w14:textId="77777777" w:rsidR="00C83FC9" w:rsidRDefault="00C83FC9">
      <w:pPr>
        <w:spacing w:line="360" w:lineRule="auto"/>
      </w:pPr>
    </w:p>
    <w:p w14:paraId="464CE639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Nguyên </w:t>
      </w:r>
      <w:proofErr w:type="spellStart"/>
      <w:r>
        <w:rPr>
          <w:b/>
          <w:bCs/>
          <w:u w:val="single"/>
        </w:rPr>
        <w:t>lý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hoạt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động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giao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tiếp</w:t>
      </w:r>
      <w:proofErr w:type="spellEnd"/>
      <w:r>
        <w:rPr>
          <w:b/>
          <w:bCs/>
          <w:u w:val="single"/>
        </w:rPr>
        <w:t>:</w:t>
      </w:r>
    </w:p>
    <w:p w14:paraId="0F28F1F3" w14:textId="77777777" w:rsidR="00C83FC9" w:rsidRDefault="00000000">
      <w:pPr>
        <w:spacing w:line="360" w:lineRule="auto"/>
      </w:pPr>
      <w:r>
        <w:t>ESP32 (</w:t>
      </w:r>
      <w:proofErr w:type="spellStart"/>
      <w:r>
        <w:t>hoặc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)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DATA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DHT22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0D6B791" w14:textId="77777777" w:rsidR="00C83FC9" w:rsidRDefault="00000000">
      <w:pPr>
        <w:spacing w:line="360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gramStart"/>
      <w:r>
        <w:t>40</w:t>
      </w:r>
      <w:proofErr w:type="gramEnd"/>
      <w:r>
        <w:t xml:space="preserve"> bit:</w:t>
      </w:r>
    </w:p>
    <w:p w14:paraId="384D09AC" w14:textId="77777777" w:rsidR="00C83FC9" w:rsidRDefault="00000000">
      <w:pPr>
        <w:numPr>
          <w:ilvl w:val="0"/>
          <w:numId w:val="17"/>
        </w:numPr>
        <w:spacing w:line="360" w:lineRule="auto"/>
      </w:pPr>
      <w:proofErr w:type="gramStart"/>
      <w:r>
        <w:t>16 bit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</w:p>
    <w:p w14:paraId="7E78D6B5" w14:textId="77777777" w:rsidR="00C83FC9" w:rsidRDefault="00000000">
      <w:pPr>
        <w:numPr>
          <w:ilvl w:val="0"/>
          <w:numId w:val="17"/>
        </w:numPr>
        <w:spacing w:line="360" w:lineRule="auto"/>
      </w:pPr>
      <w:proofErr w:type="gramStart"/>
      <w:r>
        <w:t>16 bit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7CD1EC0A" w14:textId="77777777" w:rsidR="00C83FC9" w:rsidRDefault="00000000">
      <w:pPr>
        <w:numPr>
          <w:ilvl w:val="0"/>
          <w:numId w:val="17"/>
        </w:numPr>
        <w:spacing w:line="360" w:lineRule="auto"/>
      </w:pPr>
      <w:proofErr w:type="gramStart"/>
      <w:r>
        <w:t>8 bit</w:t>
      </w:r>
      <w:proofErr w:type="gramEnd"/>
      <w:r>
        <w:t xml:space="preserve"> checksum (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lỗi</w:t>
      </w:r>
      <w:proofErr w:type="spellEnd"/>
      <w:r>
        <w:t>)</w:t>
      </w:r>
    </w:p>
    <w:p w14:paraId="1C593971" w14:textId="77777777" w:rsidR="00C83FC9" w:rsidRDefault="00000000">
      <w:pPr>
        <w:spacing w:line="360" w:lineRule="auto"/>
      </w:pPr>
      <w:r>
        <w:t xml:space="preserve">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(%)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(°C).</w:t>
      </w:r>
    </w:p>
    <w:p w14:paraId="25FD56A1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Ưu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nhược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>:</w:t>
      </w:r>
    </w:p>
    <w:p w14:paraId="02F12945" w14:textId="77777777" w:rsidR="00C83FC9" w:rsidRDefault="00000000">
      <w:pPr>
        <w:spacing w:line="360" w:lineRule="auto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78C8FA2E" w14:textId="77777777" w:rsidR="00C83FC9" w:rsidRDefault="00000000">
      <w:pPr>
        <w:numPr>
          <w:ilvl w:val="0"/>
          <w:numId w:val="18"/>
        </w:numPr>
        <w:spacing w:line="360" w:lineRule="auto"/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DHT11.</w:t>
      </w:r>
    </w:p>
    <w:p w14:paraId="5132A6CE" w14:textId="77777777" w:rsidR="00C83FC9" w:rsidRDefault="00000000">
      <w:pPr>
        <w:numPr>
          <w:ilvl w:val="0"/>
          <w:numId w:val="18"/>
        </w:numPr>
        <w:spacing w:line="360" w:lineRule="auto"/>
      </w:pP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1F361391" w14:textId="77777777" w:rsidR="00C83FC9" w:rsidRDefault="00000000">
      <w:pPr>
        <w:numPr>
          <w:ilvl w:val="0"/>
          <w:numId w:val="18"/>
        </w:numPr>
        <w:spacing w:line="360" w:lineRule="auto"/>
      </w:pPr>
      <w:r>
        <w:lastRenderedPageBreak/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(1 </w:t>
      </w:r>
      <w:proofErr w:type="spellStart"/>
      <w:r>
        <w:t>dây</w:t>
      </w:r>
      <w:proofErr w:type="spellEnd"/>
      <w:r>
        <w:t>).</w:t>
      </w:r>
    </w:p>
    <w:p w14:paraId="78995646" w14:textId="77777777" w:rsidR="00C83FC9" w:rsidRDefault="00000000">
      <w:pPr>
        <w:spacing w:line="360" w:lineRule="auto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2D8FA8E7" w14:textId="77777777" w:rsidR="00C83FC9" w:rsidRDefault="00000000">
      <w:pPr>
        <w:numPr>
          <w:ilvl w:val="0"/>
          <w:numId w:val="19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(2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7B4F67ED" w14:textId="77777777" w:rsidR="00C83FC9" w:rsidRDefault="00000000">
      <w:pPr>
        <w:numPr>
          <w:ilvl w:val="0"/>
          <w:numId w:val="19"/>
        </w:numPr>
        <w:spacing w:line="360" w:lineRule="auto"/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DHT11.</w:t>
      </w:r>
    </w:p>
    <w:p w14:paraId="3052F046" w14:textId="77777777" w:rsidR="00C83FC9" w:rsidRDefault="00000000">
      <w:pPr>
        <w:numPr>
          <w:ilvl w:val="0"/>
          <w:numId w:val="19"/>
        </w:numPr>
        <w:spacing w:line="36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>.</w:t>
      </w:r>
    </w:p>
    <w:p w14:paraId="78D88CF6" w14:textId="101F2F6F" w:rsidR="00C83FC9" w:rsidRPr="00F12667" w:rsidRDefault="00F12667" w:rsidP="003845A0">
      <w:pPr>
        <w:rPr>
          <w:b/>
          <w:bCs/>
        </w:rPr>
      </w:pPr>
      <w:r w:rsidRPr="00F12667">
        <w:rPr>
          <w:b/>
          <w:bCs/>
        </w:rPr>
        <w:t xml:space="preserve">c) </w:t>
      </w:r>
      <w:proofErr w:type="spellStart"/>
      <w:r w:rsidR="00000000" w:rsidRPr="00F12667">
        <w:rPr>
          <w:b/>
          <w:bCs/>
        </w:rPr>
        <w:t>Cảm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biến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độ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ẩm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đất</w:t>
      </w:r>
      <w:proofErr w:type="spellEnd"/>
    </w:p>
    <w:p w14:paraId="26A4A9E9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Giới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thiệu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chung</w:t>
      </w:r>
      <w:proofErr w:type="spellEnd"/>
      <w:r>
        <w:rPr>
          <w:b/>
          <w:bCs/>
          <w:u w:val="single"/>
        </w:rPr>
        <w:t>:</w:t>
      </w:r>
    </w:p>
    <w:p w14:paraId="161722E5" w14:textId="77777777" w:rsidR="00C83FC9" w:rsidRDefault="00000000">
      <w:p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trồng</w:t>
      </w:r>
      <w:proofErr w:type="spellEnd"/>
      <w:r>
        <w:t xml:space="preserve">. Nguyên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10A2571A" w14:textId="77777777" w:rsidR="00C83FC9" w:rsidRDefault="00000000">
      <w:pPr>
        <w:spacing w:line="360" w:lineRule="auto"/>
      </w:pPr>
      <w:proofErr w:type="spellStart"/>
      <w:r>
        <w:t>Có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:</w:t>
      </w:r>
    </w:p>
    <w:p w14:paraId="3EF444DB" w14:textId="77777777" w:rsidR="00C83FC9" w:rsidRDefault="00000000">
      <w:pPr>
        <w:numPr>
          <w:ilvl w:val="0"/>
          <w:numId w:val="20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(Soil Moisture Sensor – Resistive):</w:t>
      </w:r>
    </w:p>
    <w:p w14:paraId="3C02592E" w14:textId="77777777" w:rsidR="00C83FC9" w:rsidRDefault="00000000">
      <w:pPr>
        <w:numPr>
          <w:ilvl w:val="0"/>
          <w:numId w:val="21"/>
        </w:numPr>
        <w:tabs>
          <w:tab w:val="clear" w:pos="840"/>
          <w:tab w:val="left" w:pos="420"/>
        </w:tabs>
        <w:spacing w:line="360" w:lineRule="auto"/>
      </w:pPr>
      <w:proofErr w:type="spellStart"/>
      <w:r>
        <w:t>Đo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đất</w:t>
      </w:r>
      <w:proofErr w:type="spellEnd"/>
      <w:r>
        <w:t>.</w:t>
      </w:r>
    </w:p>
    <w:p w14:paraId="41240876" w14:textId="77777777" w:rsidR="00C83FC9" w:rsidRDefault="00000000">
      <w:pPr>
        <w:numPr>
          <w:ilvl w:val="0"/>
          <w:numId w:val="21"/>
        </w:numPr>
        <w:tabs>
          <w:tab w:val="clear" w:pos="840"/>
          <w:tab w:val="left" w:pos="420"/>
        </w:tabs>
        <w:spacing w:line="360" w:lineRule="auto"/>
      </w:pPr>
      <w:proofErr w:type="spellStart"/>
      <w:r>
        <w:t>Rẻ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mòn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cực</w:t>
      </w:r>
      <w:proofErr w:type="spellEnd"/>
      <w:r>
        <w:t>.</w:t>
      </w:r>
    </w:p>
    <w:p w14:paraId="1E656D09" w14:textId="77777777" w:rsidR="00C83FC9" w:rsidRDefault="00000000">
      <w:pPr>
        <w:numPr>
          <w:ilvl w:val="0"/>
          <w:numId w:val="20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dung (Capacitive Soil Moisture Sensor):</w:t>
      </w:r>
    </w:p>
    <w:p w14:paraId="3414C7C4" w14:textId="77777777" w:rsidR="00C83FC9" w:rsidRDefault="00000000">
      <w:pPr>
        <w:numPr>
          <w:ilvl w:val="0"/>
          <w:numId w:val="22"/>
        </w:numPr>
        <w:tabs>
          <w:tab w:val="clear" w:pos="840"/>
          <w:tab w:val="left" w:pos="420"/>
        </w:tabs>
        <w:spacing w:line="360" w:lineRule="auto"/>
      </w:pPr>
      <w:proofErr w:type="spellStart"/>
      <w:r>
        <w:t>Đo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đất</w:t>
      </w:r>
      <w:proofErr w:type="spellEnd"/>
      <w:r>
        <w:t>.</w:t>
      </w:r>
    </w:p>
    <w:p w14:paraId="1C406759" w14:textId="77777777" w:rsidR="00C83FC9" w:rsidRDefault="00000000">
      <w:pPr>
        <w:numPr>
          <w:ilvl w:val="0"/>
          <w:numId w:val="22"/>
        </w:numPr>
        <w:tabs>
          <w:tab w:val="clear" w:pos="840"/>
          <w:tab w:val="left" w:pos="420"/>
        </w:tabs>
        <w:spacing w:line="360" w:lineRule="auto"/>
      </w:pPr>
      <w:proofErr w:type="spellStart"/>
      <w:r>
        <w:t>Bền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mòn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C97D33" w14:textId="77777777" w:rsidR="00C83FC9" w:rsidRDefault="00000000">
      <w:pPr>
        <w:spacing w:line="360" w:lineRule="auto"/>
      </w:pPr>
      <w:r>
        <w:rPr>
          <w:rFonts w:ascii="Arial" w:hAnsi="Arial" w:cs="Arial"/>
        </w:rPr>
        <w:t>→</w:t>
      </w:r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>.</w:t>
      </w:r>
    </w:p>
    <w:p w14:paraId="65D4EC62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Cấu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tạo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nguyên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lý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hoạt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động</w:t>
      </w:r>
      <w:proofErr w:type="spellEnd"/>
      <w:r>
        <w:rPr>
          <w:b/>
          <w:bCs/>
          <w:u w:val="single"/>
        </w:rPr>
        <w:t>:</w:t>
      </w:r>
    </w:p>
    <w:p w14:paraId="347D6A4E" w14:textId="77777777" w:rsidR="00C83FC9" w:rsidRDefault="00000000">
      <w:pPr>
        <w:spacing w:line="360" w:lineRule="auto"/>
      </w:pPr>
      <w:proofErr w:type="spellStart"/>
      <w:r>
        <w:t>Gồm</w:t>
      </w:r>
      <w:proofErr w:type="spellEnd"/>
      <w:r>
        <w:t xml:space="preserve"> 2 </w:t>
      </w:r>
      <w:proofErr w:type="spellStart"/>
      <w:r>
        <w:t>que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>.</w:t>
      </w:r>
    </w:p>
    <w:p w14:paraId="4A641218" w14:textId="77777777" w:rsidR="00C83FC9" w:rsidRDefault="00000000">
      <w:pPr>
        <w:numPr>
          <w:ilvl w:val="0"/>
          <w:numId w:val="23"/>
        </w:numPr>
        <w:spacing w:line="360" w:lineRule="auto"/>
      </w:pPr>
      <w:r>
        <w:t xml:space="preserve">Khi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 →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→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7C1701CD" w14:textId="77777777" w:rsidR="00C83FC9" w:rsidRDefault="00000000">
      <w:pPr>
        <w:numPr>
          <w:ilvl w:val="0"/>
          <w:numId w:val="23"/>
        </w:numPr>
        <w:spacing w:line="360" w:lineRule="auto"/>
      </w:pPr>
      <w:r>
        <w:t xml:space="preserve">Khi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→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→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19AD0292" w14:textId="77777777" w:rsidR="00C83FC9" w:rsidRDefault="00000000">
      <w:pPr>
        <w:numPr>
          <w:ilvl w:val="0"/>
          <w:numId w:val="23"/>
        </w:numPr>
        <w:spacing w:line="360" w:lineRule="auto"/>
      </w:pPr>
      <w:r>
        <w:t xml:space="preserve">Module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LM393,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Analog </w:t>
      </w:r>
      <w:proofErr w:type="spellStart"/>
      <w:r>
        <w:t>và</w:t>
      </w:r>
      <w:proofErr w:type="spellEnd"/>
      <w:r>
        <w:t xml:space="preserve"> Digital.</w:t>
      </w:r>
    </w:p>
    <w:p w14:paraId="1D486080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Sơ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đồ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chân</w:t>
      </w:r>
      <w:proofErr w:type="spellEnd"/>
      <w:r>
        <w:rPr>
          <w:b/>
          <w:bCs/>
          <w:u w:val="single"/>
        </w:rPr>
        <w:t>:</w:t>
      </w:r>
    </w:p>
    <w:tbl>
      <w:tblPr>
        <w:tblW w:w="0" w:type="auto"/>
        <w:tblCellSpacing w:w="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58" w:type="dxa"/>
          <w:bottom w:w="14" w:type="dxa"/>
          <w:right w:w="158" w:type="dxa"/>
        </w:tblCellMar>
        <w:tblLook w:val="04A0" w:firstRow="1" w:lastRow="0" w:firstColumn="1" w:lastColumn="0" w:noHBand="0" w:noVBand="1"/>
      </w:tblPr>
      <w:tblGrid>
        <w:gridCol w:w="1403"/>
        <w:gridCol w:w="2671"/>
        <w:gridCol w:w="5089"/>
      </w:tblGrid>
      <w:tr w:rsidR="00C83FC9" w14:paraId="49404CE5" w14:textId="77777777">
        <w:trPr>
          <w:tblHeader/>
          <w:tblCellSpacing w:w="14" w:type="dxa"/>
        </w:trPr>
        <w:tc>
          <w:tcPr>
            <w:tcW w:w="1361" w:type="dxa"/>
            <w:vAlign w:val="center"/>
          </w:tcPr>
          <w:p w14:paraId="7CAAD095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Chân</w:t>
            </w:r>
            <w:proofErr w:type="spellEnd"/>
          </w:p>
        </w:tc>
        <w:tc>
          <w:tcPr>
            <w:tcW w:w="2643" w:type="dxa"/>
            <w:vAlign w:val="center"/>
          </w:tcPr>
          <w:p w14:paraId="4010EC46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Ký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hiệu</w:t>
            </w:r>
            <w:proofErr w:type="spellEnd"/>
          </w:p>
        </w:tc>
        <w:tc>
          <w:tcPr>
            <w:tcW w:w="5047" w:type="dxa"/>
            <w:vAlign w:val="center"/>
          </w:tcPr>
          <w:p w14:paraId="644514EA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</w:p>
        </w:tc>
      </w:tr>
      <w:tr w:rsidR="00C83FC9" w14:paraId="422537D3" w14:textId="77777777">
        <w:trPr>
          <w:tblCellSpacing w:w="14" w:type="dxa"/>
        </w:trPr>
        <w:tc>
          <w:tcPr>
            <w:tcW w:w="1361" w:type="dxa"/>
            <w:vAlign w:val="center"/>
          </w:tcPr>
          <w:p w14:paraId="42D2B8A5" w14:textId="77777777" w:rsidR="00C83FC9" w:rsidRDefault="00000000">
            <w:pPr>
              <w:spacing w:line="360" w:lineRule="auto"/>
              <w:jc w:val="center"/>
            </w:pPr>
            <w:r>
              <w:t>VCC</w:t>
            </w:r>
          </w:p>
        </w:tc>
        <w:tc>
          <w:tcPr>
            <w:tcW w:w="2643" w:type="dxa"/>
            <w:vAlign w:val="center"/>
          </w:tcPr>
          <w:p w14:paraId="29026869" w14:textId="77777777" w:rsidR="00C83FC9" w:rsidRDefault="00000000">
            <w:pPr>
              <w:spacing w:line="360" w:lineRule="auto"/>
            </w:pPr>
            <w:r>
              <w:t>3.3V – 5V</w:t>
            </w:r>
          </w:p>
        </w:tc>
        <w:tc>
          <w:tcPr>
            <w:tcW w:w="5047" w:type="dxa"/>
            <w:vAlign w:val="center"/>
          </w:tcPr>
          <w:p w14:paraId="5C6C4F25" w14:textId="77777777" w:rsidR="00C83FC9" w:rsidRDefault="00000000">
            <w:pPr>
              <w:spacing w:line="360" w:lineRule="auto"/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  <w:tr w:rsidR="00C83FC9" w14:paraId="60E447D3" w14:textId="77777777">
        <w:trPr>
          <w:tblCellSpacing w:w="14" w:type="dxa"/>
        </w:trPr>
        <w:tc>
          <w:tcPr>
            <w:tcW w:w="1361" w:type="dxa"/>
            <w:vAlign w:val="center"/>
          </w:tcPr>
          <w:p w14:paraId="28DB7D62" w14:textId="77777777" w:rsidR="00C83FC9" w:rsidRDefault="00000000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2643" w:type="dxa"/>
            <w:vAlign w:val="center"/>
          </w:tcPr>
          <w:p w14:paraId="0765E961" w14:textId="77777777" w:rsidR="00C83FC9" w:rsidRDefault="00000000">
            <w:pPr>
              <w:spacing w:line="360" w:lineRule="auto"/>
            </w:pPr>
            <w:r>
              <w:t>GND</w:t>
            </w:r>
          </w:p>
        </w:tc>
        <w:tc>
          <w:tcPr>
            <w:tcW w:w="5047" w:type="dxa"/>
            <w:vAlign w:val="center"/>
          </w:tcPr>
          <w:p w14:paraId="6BB6DA5E" w14:textId="77777777" w:rsidR="00C83FC9" w:rsidRDefault="00000000">
            <w:pPr>
              <w:spacing w:line="360" w:lineRule="auto"/>
            </w:pPr>
            <w:r>
              <w:t>Mass</w:t>
            </w:r>
          </w:p>
        </w:tc>
      </w:tr>
      <w:tr w:rsidR="00C83FC9" w14:paraId="0DA9B298" w14:textId="77777777">
        <w:trPr>
          <w:tblCellSpacing w:w="14" w:type="dxa"/>
        </w:trPr>
        <w:tc>
          <w:tcPr>
            <w:tcW w:w="1361" w:type="dxa"/>
            <w:vAlign w:val="center"/>
          </w:tcPr>
          <w:p w14:paraId="30A45746" w14:textId="77777777" w:rsidR="00C83FC9" w:rsidRDefault="00000000">
            <w:pPr>
              <w:spacing w:line="360" w:lineRule="auto"/>
              <w:jc w:val="center"/>
            </w:pPr>
            <w:r>
              <w:t>AO</w:t>
            </w:r>
          </w:p>
        </w:tc>
        <w:tc>
          <w:tcPr>
            <w:tcW w:w="2643" w:type="dxa"/>
            <w:vAlign w:val="center"/>
          </w:tcPr>
          <w:p w14:paraId="2BB4E84E" w14:textId="77777777" w:rsidR="00C83FC9" w:rsidRDefault="00000000">
            <w:pPr>
              <w:spacing w:line="360" w:lineRule="auto"/>
            </w:pPr>
            <w:r>
              <w:t>Analog Output</w:t>
            </w:r>
          </w:p>
        </w:tc>
        <w:tc>
          <w:tcPr>
            <w:tcW w:w="5047" w:type="dxa"/>
            <w:vAlign w:val="center"/>
          </w:tcPr>
          <w:p w14:paraId="5640C3F0" w14:textId="77777777" w:rsidR="00C83FC9" w:rsidRDefault="00000000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analog (0 – 1023)</w:t>
            </w:r>
          </w:p>
        </w:tc>
      </w:tr>
      <w:tr w:rsidR="00C83FC9" w14:paraId="5D67EC71" w14:textId="77777777">
        <w:trPr>
          <w:tblCellSpacing w:w="14" w:type="dxa"/>
        </w:trPr>
        <w:tc>
          <w:tcPr>
            <w:tcW w:w="1361" w:type="dxa"/>
            <w:vAlign w:val="center"/>
          </w:tcPr>
          <w:p w14:paraId="423533FB" w14:textId="77777777" w:rsidR="00C83FC9" w:rsidRDefault="00000000">
            <w:pPr>
              <w:spacing w:line="360" w:lineRule="auto"/>
              <w:jc w:val="center"/>
            </w:pPr>
            <w:r>
              <w:t>DO</w:t>
            </w:r>
          </w:p>
        </w:tc>
        <w:tc>
          <w:tcPr>
            <w:tcW w:w="2643" w:type="dxa"/>
            <w:vAlign w:val="center"/>
          </w:tcPr>
          <w:p w14:paraId="0E17F7F5" w14:textId="77777777" w:rsidR="00C83FC9" w:rsidRDefault="00000000">
            <w:pPr>
              <w:spacing w:line="360" w:lineRule="auto"/>
            </w:pPr>
            <w:r>
              <w:t>Digital Output</w:t>
            </w:r>
          </w:p>
        </w:tc>
        <w:tc>
          <w:tcPr>
            <w:tcW w:w="5047" w:type="dxa"/>
            <w:vAlign w:val="center"/>
          </w:tcPr>
          <w:p w14:paraId="48902854" w14:textId="77777777" w:rsidR="00C83FC9" w:rsidRDefault="00000000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logic (0/1)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vượt</w:t>
            </w:r>
            <w:proofErr w:type="spellEnd"/>
            <w:r>
              <w:t xml:space="preserve"> </w:t>
            </w:r>
            <w:proofErr w:type="spellStart"/>
            <w:r>
              <w:t>ngưỡng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chiết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</w:p>
        </w:tc>
      </w:tr>
    </w:tbl>
    <w:p w14:paraId="76E6814A" w14:textId="77777777" w:rsidR="00C83FC9" w:rsidRDefault="00C83FC9">
      <w:pPr>
        <w:spacing w:line="360" w:lineRule="auto"/>
      </w:pPr>
    </w:p>
    <w:p w14:paraId="03FAF6B6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Nguyên </w:t>
      </w:r>
      <w:proofErr w:type="spellStart"/>
      <w:r>
        <w:rPr>
          <w:b/>
          <w:bCs/>
          <w:u w:val="single"/>
        </w:rPr>
        <w:t>lý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lường</w:t>
      </w:r>
      <w:proofErr w:type="spellEnd"/>
      <w:r>
        <w:rPr>
          <w:b/>
          <w:bCs/>
          <w:u w:val="single"/>
        </w:rPr>
        <w:t>:</w:t>
      </w:r>
    </w:p>
    <w:p w14:paraId="4DD75D49" w14:textId="77777777" w:rsidR="00C83FC9" w:rsidRDefault="00000000">
      <w:pPr>
        <w:numPr>
          <w:ilvl w:val="0"/>
          <w:numId w:val="24"/>
        </w:numPr>
        <w:spacing w:line="360" w:lineRule="auto"/>
      </w:pPr>
      <w:r>
        <w:t xml:space="preserve">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ESP32)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AO (analog).</w:t>
      </w:r>
    </w:p>
    <w:p w14:paraId="5A22AA10" w14:textId="77777777" w:rsidR="00C83FC9" w:rsidRDefault="00000000">
      <w:pPr>
        <w:numPr>
          <w:ilvl w:val="0"/>
          <w:numId w:val="24"/>
        </w:numPr>
        <w:spacing w:line="360" w:lineRule="auto"/>
      </w:pPr>
      <w:r>
        <w:t xml:space="preserve">Khi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 →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AO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ít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→ </w:t>
      </w:r>
      <w:proofErr w:type="spellStart"/>
      <w:r>
        <w:t>điện</w:t>
      </w:r>
      <w:proofErr w:type="spellEnd"/>
      <w:r>
        <w:t xml:space="preserve"> dung/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).</w:t>
      </w:r>
    </w:p>
    <w:p w14:paraId="7EE2FAE8" w14:textId="77777777" w:rsidR="00C83FC9" w:rsidRDefault="00000000">
      <w:pPr>
        <w:numPr>
          <w:ilvl w:val="0"/>
          <w:numId w:val="24"/>
        </w:numPr>
        <w:spacing w:line="360" w:lineRule="auto"/>
      </w:pPr>
      <w:r>
        <w:t xml:space="preserve">Khi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→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AO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→ </w:t>
      </w:r>
      <w:proofErr w:type="spellStart"/>
      <w:r>
        <w:t>điện</w:t>
      </w:r>
      <w:proofErr w:type="spellEnd"/>
      <w:r>
        <w:t xml:space="preserve"> dung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giảm</w:t>
      </w:r>
      <w:proofErr w:type="spellEnd"/>
      <w:r>
        <w:t>).</w:t>
      </w:r>
    </w:p>
    <w:p w14:paraId="64C080FA" w14:textId="77777777" w:rsidR="00C83FC9" w:rsidRDefault="00000000">
      <w:pPr>
        <w:numPr>
          <w:ilvl w:val="0"/>
          <w:numId w:val="24"/>
        </w:numPr>
        <w:spacing w:line="360" w:lineRule="auto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DO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gramStart"/>
      <w:r>
        <w:t>2</w:t>
      </w:r>
      <w:proofErr w:type="gram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</w:t>
      </w:r>
      <w:proofErr w:type="spellStart"/>
      <w:r>
        <w:t>khô</w:t>
      </w:r>
      <w:proofErr w:type="spellEnd"/>
      <w:r>
        <w:t>/</w:t>
      </w:r>
      <w:proofErr w:type="spellStart"/>
      <w:r>
        <w:t>ướt</w:t>
      </w:r>
      <w:proofErr w:type="spellEnd"/>
      <w:r>
        <w:t xml:space="preserve">),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(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bơm</w:t>
      </w:r>
      <w:proofErr w:type="spellEnd"/>
      <w:r>
        <w:t>).</w:t>
      </w:r>
    </w:p>
    <w:p w14:paraId="4820E9D6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Ứng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dụng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thực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tế</w:t>
      </w:r>
      <w:proofErr w:type="spellEnd"/>
      <w:r>
        <w:rPr>
          <w:b/>
          <w:bCs/>
          <w:u w:val="single"/>
        </w:rPr>
        <w:t>:</w:t>
      </w:r>
    </w:p>
    <w:p w14:paraId="31B7899D" w14:textId="77777777" w:rsidR="00C83FC9" w:rsidRDefault="00000000">
      <w:pPr>
        <w:numPr>
          <w:ilvl w:val="0"/>
          <w:numId w:val="25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 →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→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bơm</w:t>
      </w:r>
      <w:proofErr w:type="spellEnd"/>
      <w:r>
        <w:t>).</w:t>
      </w:r>
    </w:p>
    <w:p w14:paraId="692721D3" w14:textId="77777777" w:rsidR="00C83FC9" w:rsidRDefault="00000000">
      <w:pPr>
        <w:numPr>
          <w:ilvl w:val="0"/>
          <w:numId w:val="25"/>
        </w:numPr>
        <w:spacing w:line="360" w:lineRule="auto"/>
      </w:pP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>.</w:t>
      </w:r>
    </w:p>
    <w:p w14:paraId="1D499B08" w14:textId="77777777" w:rsidR="00C83FC9" w:rsidRDefault="00000000">
      <w:pPr>
        <w:numPr>
          <w:ilvl w:val="0"/>
          <w:numId w:val="25"/>
        </w:numPr>
        <w:spacing w:line="360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ESP32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IoT Cloud (Blynk, MQTT, Firebase…).</w:t>
      </w:r>
    </w:p>
    <w:p w14:paraId="7F0F0E06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Ưu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nhược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>:</w:t>
      </w:r>
    </w:p>
    <w:p w14:paraId="7F99ECA5" w14:textId="77777777" w:rsidR="00C83FC9" w:rsidRDefault="00000000">
      <w:pPr>
        <w:numPr>
          <w:ilvl w:val="0"/>
          <w:numId w:val="26"/>
        </w:numPr>
        <w:spacing w:line="360" w:lineRule="auto"/>
      </w:pP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F186882" w14:textId="77777777" w:rsidR="00C83FC9" w:rsidRDefault="00000000">
      <w:pPr>
        <w:numPr>
          <w:ilvl w:val="0"/>
          <w:numId w:val="26"/>
        </w:numPr>
        <w:spacing w:line="360" w:lineRule="auto"/>
      </w:pPr>
      <w:r>
        <w:t xml:space="preserve">Nhanh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mòn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→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ngắn</w:t>
      </w:r>
      <w:proofErr w:type="spellEnd"/>
      <w:r>
        <w:t>.</w:t>
      </w:r>
    </w:p>
    <w:p w14:paraId="766E12B9" w14:textId="7482BBA0" w:rsidR="00C83FC9" w:rsidRPr="00F12667" w:rsidRDefault="00F12667" w:rsidP="003845A0">
      <w:pPr>
        <w:rPr>
          <w:b/>
          <w:bCs/>
        </w:rPr>
      </w:pPr>
      <w:r w:rsidRPr="00F12667">
        <w:rPr>
          <w:b/>
          <w:bCs/>
        </w:rPr>
        <w:t xml:space="preserve">d) </w:t>
      </w:r>
      <w:proofErr w:type="spellStart"/>
      <w:r w:rsidR="00000000" w:rsidRPr="00F12667">
        <w:rPr>
          <w:b/>
          <w:bCs/>
        </w:rPr>
        <w:t>Cảm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biến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môi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trường</w:t>
      </w:r>
      <w:proofErr w:type="spellEnd"/>
      <w:r w:rsidR="00000000" w:rsidRPr="00F12667">
        <w:rPr>
          <w:b/>
          <w:bCs/>
        </w:rPr>
        <w:t xml:space="preserve"> BME280</w:t>
      </w:r>
    </w:p>
    <w:p w14:paraId="77D138B1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Giới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thiệu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chung</w:t>
      </w:r>
      <w:proofErr w:type="spellEnd"/>
      <w:r>
        <w:rPr>
          <w:b/>
          <w:bCs/>
          <w:u w:val="single"/>
        </w:rPr>
        <w:t>:</w:t>
      </w:r>
    </w:p>
    <w:p w14:paraId="3078D750" w14:textId="77777777" w:rsidR="00C83FC9" w:rsidRDefault="00000000">
      <w:pPr>
        <w:spacing w:line="360" w:lineRule="auto"/>
      </w:pPr>
      <w:r>
        <w:t xml:space="preserve">BME280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Bosch </w:t>
      </w:r>
      <w:proofErr w:type="spellStart"/>
      <w:r>
        <w:t>Sensortec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BMP280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>).</w:t>
      </w:r>
    </w:p>
    <w:p w14:paraId="26E8D907" w14:textId="77777777" w:rsidR="00C83FC9" w:rsidRDefault="00000000">
      <w:pPr>
        <w:spacing w:line="360" w:lineRule="auto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>:</w:t>
      </w:r>
    </w:p>
    <w:p w14:paraId="4DDAA787" w14:textId="77777777" w:rsidR="00C83FC9" w:rsidRDefault="00000000">
      <w:pPr>
        <w:numPr>
          <w:ilvl w:val="0"/>
          <w:numId w:val="27"/>
        </w:numPr>
        <w:spacing w:line="360" w:lineRule="auto"/>
      </w:pPr>
      <w:proofErr w:type="spellStart"/>
      <w:r>
        <w:t>Trạm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mini.</w:t>
      </w:r>
    </w:p>
    <w:p w14:paraId="5859B28B" w14:textId="77777777" w:rsidR="00C83FC9" w:rsidRDefault="00000000">
      <w:pPr>
        <w:numPr>
          <w:ilvl w:val="0"/>
          <w:numId w:val="27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042369CC" w14:textId="77777777" w:rsidR="00C83FC9" w:rsidRDefault="00000000">
      <w:pPr>
        <w:numPr>
          <w:ilvl w:val="0"/>
          <w:numId w:val="27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(smartwatch, fitness tracker).</w:t>
      </w:r>
    </w:p>
    <w:p w14:paraId="5D9E6EC8" w14:textId="77777777" w:rsidR="00C83FC9" w:rsidRDefault="00000000">
      <w:pPr>
        <w:numPr>
          <w:ilvl w:val="0"/>
          <w:numId w:val="27"/>
        </w:numPr>
        <w:spacing w:line="360" w:lineRule="auto"/>
      </w:pP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>.</w:t>
      </w:r>
    </w:p>
    <w:p w14:paraId="220CC6ED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Thông </w:t>
      </w:r>
      <w:proofErr w:type="spellStart"/>
      <w:r>
        <w:rPr>
          <w:b/>
          <w:bCs/>
          <w:u w:val="single"/>
        </w:rPr>
        <w:t>số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kỹ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thuật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chính</w:t>
      </w:r>
      <w:proofErr w:type="spellEnd"/>
      <w:r>
        <w:rPr>
          <w:b/>
          <w:bCs/>
          <w:u w:val="single"/>
        </w:rPr>
        <w:t>:</w:t>
      </w:r>
    </w:p>
    <w:p w14:paraId="5F382486" w14:textId="77777777" w:rsidR="00C83FC9" w:rsidRDefault="00000000">
      <w:p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1.8V – 3.6V (module breakout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3.3V </w:t>
      </w:r>
      <w:proofErr w:type="spellStart"/>
      <w:r>
        <w:t>và</w:t>
      </w:r>
      <w:proofErr w:type="spellEnd"/>
      <w:r>
        <w:t xml:space="preserve"> 5V).</w:t>
      </w:r>
    </w:p>
    <w:p w14:paraId="07DE0BE3" w14:textId="77777777" w:rsidR="00C83FC9" w:rsidRDefault="00000000">
      <w:p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(~3.6 µA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, ~0.1 µA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sleep).</w:t>
      </w:r>
    </w:p>
    <w:p w14:paraId="6C7AC9D2" w14:textId="77777777" w:rsidR="00C83FC9" w:rsidRDefault="00000000">
      <w:pPr>
        <w:spacing w:line="360" w:lineRule="auto"/>
      </w:pPr>
      <w:proofErr w:type="spellStart"/>
      <w:r>
        <w:t>Đo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>:</w:t>
      </w:r>
    </w:p>
    <w:p w14:paraId="3D9D6CA2" w14:textId="77777777" w:rsidR="00C83FC9" w:rsidRDefault="00000000">
      <w:pPr>
        <w:numPr>
          <w:ilvl w:val="0"/>
          <w:numId w:val="28"/>
        </w:numPr>
        <w:spacing w:line="360" w:lineRule="auto"/>
      </w:pPr>
      <w:proofErr w:type="spellStart"/>
      <w:r>
        <w:t>Dải</w:t>
      </w:r>
      <w:proofErr w:type="spellEnd"/>
      <w:r>
        <w:t>: -40°C → +85°C</w:t>
      </w:r>
    </w:p>
    <w:p w14:paraId="5B5D59B1" w14:textId="77777777" w:rsidR="00C83FC9" w:rsidRDefault="00000000">
      <w:pPr>
        <w:numPr>
          <w:ilvl w:val="0"/>
          <w:numId w:val="28"/>
        </w:numPr>
        <w:spacing w:line="360" w:lineRule="auto"/>
      </w:pPr>
      <w:r>
        <w:t xml:space="preserve">Sai </w:t>
      </w:r>
      <w:proofErr w:type="spellStart"/>
      <w:r>
        <w:t>số</w:t>
      </w:r>
      <w:proofErr w:type="spellEnd"/>
      <w:r>
        <w:t>: ±1.0°C</w:t>
      </w:r>
    </w:p>
    <w:p w14:paraId="2746C926" w14:textId="77777777" w:rsidR="00C83FC9" w:rsidRDefault="00000000">
      <w:pPr>
        <w:numPr>
          <w:ilvl w:val="0"/>
          <w:numId w:val="28"/>
        </w:numPr>
        <w:spacing w:line="360" w:lineRule="auto"/>
      </w:pP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>:</w:t>
      </w:r>
    </w:p>
    <w:p w14:paraId="619F7538" w14:textId="77777777" w:rsidR="00C83FC9" w:rsidRDefault="00000000">
      <w:pPr>
        <w:numPr>
          <w:ilvl w:val="0"/>
          <w:numId w:val="28"/>
        </w:numPr>
        <w:spacing w:line="360" w:lineRule="auto"/>
      </w:pPr>
      <w:proofErr w:type="spellStart"/>
      <w:r>
        <w:t>Dải</w:t>
      </w:r>
      <w:proofErr w:type="spellEnd"/>
      <w:r>
        <w:t>: 0% → 100% RH</w:t>
      </w:r>
    </w:p>
    <w:p w14:paraId="3D60CAF2" w14:textId="77777777" w:rsidR="00C83FC9" w:rsidRDefault="00000000">
      <w:pPr>
        <w:numPr>
          <w:ilvl w:val="0"/>
          <w:numId w:val="28"/>
        </w:numPr>
        <w:spacing w:line="360" w:lineRule="auto"/>
      </w:pPr>
      <w:r>
        <w:lastRenderedPageBreak/>
        <w:t xml:space="preserve">Sai </w:t>
      </w:r>
      <w:proofErr w:type="spellStart"/>
      <w:r>
        <w:t>số</w:t>
      </w:r>
      <w:proofErr w:type="spellEnd"/>
      <w:r>
        <w:t>: ±3% RH</w:t>
      </w:r>
    </w:p>
    <w:p w14:paraId="45568B71" w14:textId="77777777" w:rsidR="00C83FC9" w:rsidRDefault="00000000">
      <w:pPr>
        <w:spacing w:line="360" w:lineRule="auto"/>
      </w:pPr>
      <w:proofErr w:type="spellStart"/>
      <w:r>
        <w:t>Đo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quyển</w:t>
      </w:r>
      <w:proofErr w:type="spellEnd"/>
      <w:r>
        <w:t>:</w:t>
      </w:r>
    </w:p>
    <w:p w14:paraId="24304C9D" w14:textId="77777777" w:rsidR="00C83FC9" w:rsidRDefault="00000000">
      <w:pPr>
        <w:numPr>
          <w:ilvl w:val="0"/>
          <w:numId w:val="29"/>
        </w:numPr>
        <w:spacing w:line="360" w:lineRule="auto"/>
      </w:pPr>
      <w:proofErr w:type="spellStart"/>
      <w:r>
        <w:t>Dải</w:t>
      </w:r>
      <w:proofErr w:type="spellEnd"/>
      <w:r>
        <w:t xml:space="preserve">: 300 → 1100 </w:t>
      </w:r>
      <w:proofErr w:type="spellStart"/>
      <w:r>
        <w:t>hPa</w:t>
      </w:r>
      <w:proofErr w:type="spellEnd"/>
    </w:p>
    <w:p w14:paraId="6BF7DF5A" w14:textId="77777777" w:rsidR="00C83FC9" w:rsidRDefault="00000000">
      <w:pPr>
        <w:numPr>
          <w:ilvl w:val="0"/>
          <w:numId w:val="29"/>
        </w:numPr>
        <w:spacing w:line="360" w:lineRule="auto"/>
      </w:pPr>
      <w:r>
        <w:t xml:space="preserve">Sai </w:t>
      </w:r>
      <w:proofErr w:type="spellStart"/>
      <w:r>
        <w:t>số</w:t>
      </w:r>
      <w:proofErr w:type="spellEnd"/>
      <w:r>
        <w:t xml:space="preserve">: ±1 </w:t>
      </w:r>
      <w:proofErr w:type="spellStart"/>
      <w:r>
        <w:t>hPa</w:t>
      </w:r>
      <w:proofErr w:type="spellEnd"/>
    </w:p>
    <w:p w14:paraId="1F406201" w14:textId="77777777" w:rsidR="00C83FC9" w:rsidRDefault="00000000">
      <w:pPr>
        <w:numPr>
          <w:ilvl w:val="0"/>
          <w:numId w:val="29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>: I²C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3.4 MHz) </w:t>
      </w:r>
      <w:proofErr w:type="spellStart"/>
      <w:r>
        <w:t>hoặc</w:t>
      </w:r>
      <w:proofErr w:type="spellEnd"/>
      <w:r>
        <w:t xml:space="preserve"> SPI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10 MHz).</w:t>
      </w:r>
    </w:p>
    <w:p w14:paraId="03FC7FD5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Cấu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tạo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nguyên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lý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hoạt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động</w:t>
      </w:r>
      <w:proofErr w:type="spellEnd"/>
      <w:r>
        <w:rPr>
          <w:b/>
          <w:bCs/>
          <w:u w:val="single"/>
        </w:rPr>
        <w:t>:</w:t>
      </w:r>
    </w:p>
    <w:p w14:paraId="08C0BC17" w14:textId="77777777" w:rsidR="00C83FC9" w:rsidRDefault="00000000">
      <w:pPr>
        <w:spacing w:line="360" w:lineRule="auto"/>
      </w:pPr>
      <w:r>
        <w:t xml:space="preserve">BME280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gramStart"/>
      <w:r>
        <w:t>3</w:t>
      </w:r>
      <w:proofErr w:type="gram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>:</w:t>
      </w:r>
    </w:p>
    <w:p w14:paraId="64FC6A30" w14:textId="77777777" w:rsidR="00C83FC9" w:rsidRDefault="00000000">
      <w:pPr>
        <w:numPr>
          <w:ilvl w:val="0"/>
          <w:numId w:val="30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(Temperature sensor):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4282973E" w14:textId="77777777" w:rsidR="00C83FC9" w:rsidRDefault="00000000">
      <w:pPr>
        <w:numPr>
          <w:ilvl w:val="0"/>
          <w:numId w:val="30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(Humidity sensor – </w:t>
      </w:r>
      <w:proofErr w:type="spellStart"/>
      <w:r>
        <w:t>điện</w:t>
      </w:r>
      <w:proofErr w:type="spellEnd"/>
      <w:r>
        <w:t xml:space="preserve"> dung): </w:t>
      </w:r>
      <w:proofErr w:type="spellStart"/>
      <w:r>
        <w:t>Đo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ẩm</w:t>
      </w:r>
      <w:proofErr w:type="spellEnd"/>
      <w:r>
        <w:t>.</w:t>
      </w:r>
    </w:p>
    <w:p w14:paraId="26F0FD44" w14:textId="77777777" w:rsidR="00C83FC9" w:rsidRDefault="00000000">
      <w:pPr>
        <w:numPr>
          <w:ilvl w:val="0"/>
          <w:numId w:val="30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(Pressure sensor –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):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do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quyển</w:t>
      </w:r>
      <w:proofErr w:type="spellEnd"/>
      <w:r>
        <w:t>.</w:t>
      </w:r>
    </w:p>
    <w:p w14:paraId="0630E815" w14:textId="77777777" w:rsidR="00C83FC9" w:rsidRDefault="00000000">
      <w:pPr>
        <w:numPr>
          <w:ilvl w:val="0"/>
          <w:numId w:val="30"/>
        </w:numPr>
        <w:spacing w:line="360" w:lineRule="auto"/>
      </w:pPr>
      <w:r>
        <w:t xml:space="preserve">Chip BME280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(digital)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I²C </w:t>
      </w:r>
      <w:proofErr w:type="spellStart"/>
      <w:r>
        <w:t>hoặc</w:t>
      </w:r>
      <w:proofErr w:type="spellEnd"/>
      <w:r>
        <w:t xml:space="preserve"> SPI.</w:t>
      </w:r>
    </w:p>
    <w:p w14:paraId="1D4420F5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Sơ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đồ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chân</w:t>
      </w:r>
      <w:proofErr w:type="spellEnd"/>
      <w:r>
        <w:rPr>
          <w:b/>
          <w:bCs/>
          <w:u w:val="single"/>
        </w:rPr>
        <w:t xml:space="preserve"> (</w:t>
      </w:r>
      <w:proofErr w:type="spellStart"/>
      <w:r>
        <w:rPr>
          <w:b/>
          <w:bCs/>
          <w:u w:val="single"/>
        </w:rPr>
        <w:t>trên</w:t>
      </w:r>
      <w:proofErr w:type="spellEnd"/>
      <w:r>
        <w:rPr>
          <w:b/>
          <w:bCs/>
          <w:u w:val="single"/>
        </w:rPr>
        <w:t xml:space="preserve"> module breakout </w:t>
      </w:r>
      <w:proofErr w:type="spellStart"/>
      <w:r>
        <w:rPr>
          <w:b/>
          <w:bCs/>
          <w:u w:val="single"/>
        </w:rPr>
        <w:t>phổ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biến</w:t>
      </w:r>
      <w:proofErr w:type="spellEnd"/>
      <w:r>
        <w:rPr>
          <w:b/>
          <w:bCs/>
          <w:u w:val="single"/>
        </w:rPr>
        <w:t>):</w:t>
      </w:r>
    </w:p>
    <w:tbl>
      <w:tblPr>
        <w:tblW w:w="0" w:type="auto"/>
        <w:tblCellSpacing w:w="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58" w:type="dxa"/>
          <w:bottom w:w="14" w:type="dxa"/>
          <w:right w:w="158" w:type="dxa"/>
        </w:tblCellMar>
        <w:tblLook w:val="04A0" w:firstRow="1" w:lastRow="0" w:firstColumn="1" w:lastColumn="0" w:noHBand="0" w:noVBand="1"/>
      </w:tblPr>
      <w:tblGrid>
        <w:gridCol w:w="1388"/>
        <w:gridCol w:w="3467"/>
        <w:gridCol w:w="4525"/>
      </w:tblGrid>
      <w:tr w:rsidR="00C83FC9" w14:paraId="19E38428" w14:textId="77777777">
        <w:trPr>
          <w:tblHeader/>
          <w:tblCellSpacing w:w="14" w:type="dxa"/>
        </w:trPr>
        <w:tc>
          <w:tcPr>
            <w:tcW w:w="1346" w:type="dxa"/>
            <w:vAlign w:val="center"/>
          </w:tcPr>
          <w:p w14:paraId="59B11ABD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Chân</w:t>
            </w:r>
            <w:proofErr w:type="spellEnd"/>
          </w:p>
        </w:tc>
        <w:tc>
          <w:tcPr>
            <w:tcW w:w="3439" w:type="dxa"/>
            <w:vAlign w:val="center"/>
          </w:tcPr>
          <w:p w14:paraId="7A5BA64A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Ký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hiệu</w:t>
            </w:r>
            <w:proofErr w:type="spellEnd"/>
          </w:p>
        </w:tc>
        <w:tc>
          <w:tcPr>
            <w:tcW w:w="4483" w:type="dxa"/>
            <w:vAlign w:val="center"/>
          </w:tcPr>
          <w:p w14:paraId="290758B9" w14:textId="77777777" w:rsidR="00C83FC9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</w:p>
        </w:tc>
      </w:tr>
      <w:tr w:rsidR="00C83FC9" w14:paraId="75BD418B" w14:textId="77777777">
        <w:trPr>
          <w:tblCellSpacing w:w="14" w:type="dxa"/>
        </w:trPr>
        <w:tc>
          <w:tcPr>
            <w:tcW w:w="1346" w:type="dxa"/>
            <w:vAlign w:val="center"/>
          </w:tcPr>
          <w:p w14:paraId="4851A8EE" w14:textId="77777777" w:rsidR="00C83FC9" w:rsidRDefault="00000000">
            <w:pPr>
              <w:spacing w:line="360" w:lineRule="auto"/>
              <w:jc w:val="center"/>
            </w:pPr>
            <w:r>
              <w:t>VCC</w:t>
            </w:r>
          </w:p>
        </w:tc>
        <w:tc>
          <w:tcPr>
            <w:tcW w:w="3439" w:type="dxa"/>
            <w:vAlign w:val="center"/>
          </w:tcPr>
          <w:p w14:paraId="7FCA875A" w14:textId="77777777" w:rsidR="00C83FC9" w:rsidRDefault="00000000">
            <w:pPr>
              <w:spacing w:line="360" w:lineRule="auto"/>
            </w:pPr>
            <w:r>
              <w:t>3.3V – 5V</w:t>
            </w:r>
          </w:p>
        </w:tc>
        <w:tc>
          <w:tcPr>
            <w:tcW w:w="4483" w:type="dxa"/>
            <w:vAlign w:val="center"/>
          </w:tcPr>
          <w:p w14:paraId="17B7802F" w14:textId="77777777" w:rsidR="00C83FC9" w:rsidRDefault="00000000">
            <w:pPr>
              <w:spacing w:line="360" w:lineRule="auto"/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  <w:tr w:rsidR="00C83FC9" w14:paraId="19D0753A" w14:textId="77777777">
        <w:trPr>
          <w:tblCellSpacing w:w="14" w:type="dxa"/>
        </w:trPr>
        <w:tc>
          <w:tcPr>
            <w:tcW w:w="1346" w:type="dxa"/>
            <w:vAlign w:val="center"/>
          </w:tcPr>
          <w:p w14:paraId="788873B8" w14:textId="77777777" w:rsidR="00C83FC9" w:rsidRDefault="00000000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3439" w:type="dxa"/>
            <w:vAlign w:val="center"/>
          </w:tcPr>
          <w:p w14:paraId="25CC4E5C" w14:textId="77777777" w:rsidR="00C83FC9" w:rsidRDefault="00000000">
            <w:pPr>
              <w:spacing w:line="360" w:lineRule="auto"/>
            </w:pPr>
            <w:r>
              <w:t>GND</w:t>
            </w:r>
          </w:p>
        </w:tc>
        <w:tc>
          <w:tcPr>
            <w:tcW w:w="4483" w:type="dxa"/>
            <w:vAlign w:val="center"/>
          </w:tcPr>
          <w:p w14:paraId="29E6E448" w14:textId="77777777" w:rsidR="00C83FC9" w:rsidRDefault="00000000">
            <w:pPr>
              <w:spacing w:line="360" w:lineRule="auto"/>
            </w:pPr>
            <w:r>
              <w:t>Mass</w:t>
            </w:r>
          </w:p>
        </w:tc>
      </w:tr>
      <w:tr w:rsidR="00C83FC9" w14:paraId="05EEBE3C" w14:textId="77777777">
        <w:trPr>
          <w:tblCellSpacing w:w="14" w:type="dxa"/>
        </w:trPr>
        <w:tc>
          <w:tcPr>
            <w:tcW w:w="1346" w:type="dxa"/>
            <w:vAlign w:val="center"/>
          </w:tcPr>
          <w:p w14:paraId="6D2DE817" w14:textId="77777777" w:rsidR="00C83FC9" w:rsidRDefault="00000000">
            <w:pPr>
              <w:spacing w:line="360" w:lineRule="auto"/>
              <w:jc w:val="center"/>
            </w:pPr>
            <w:r>
              <w:t>SDA</w:t>
            </w:r>
          </w:p>
        </w:tc>
        <w:tc>
          <w:tcPr>
            <w:tcW w:w="3439" w:type="dxa"/>
            <w:vAlign w:val="center"/>
          </w:tcPr>
          <w:p w14:paraId="152DB923" w14:textId="77777777" w:rsidR="00C83FC9" w:rsidRDefault="00000000">
            <w:pPr>
              <w:spacing w:line="360" w:lineRule="auto"/>
            </w:pPr>
            <w:r>
              <w:t>I²C data</w:t>
            </w:r>
          </w:p>
        </w:tc>
        <w:tc>
          <w:tcPr>
            <w:tcW w:w="4483" w:type="dxa"/>
            <w:vAlign w:val="center"/>
          </w:tcPr>
          <w:p w14:paraId="16243415" w14:textId="77777777" w:rsidR="00C83FC9" w:rsidRDefault="00000000">
            <w:pPr>
              <w:spacing w:line="360" w:lineRule="auto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(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MISO </w:t>
            </w:r>
            <w:proofErr w:type="spellStart"/>
            <w:r>
              <w:t>trong</w:t>
            </w:r>
            <w:proofErr w:type="spellEnd"/>
            <w:r>
              <w:t xml:space="preserve"> SPI)</w:t>
            </w:r>
          </w:p>
        </w:tc>
      </w:tr>
      <w:tr w:rsidR="00C83FC9" w14:paraId="229F2D47" w14:textId="77777777">
        <w:trPr>
          <w:tblCellSpacing w:w="14" w:type="dxa"/>
        </w:trPr>
        <w:tc>
          <w:tcPr>
            <w:tcW w:w="1346" w:type="dxa"/>
            <w:vAlign w:val="center"/>
          </w:tcPr>
          <w:p w14:paraId="3304A48B" w14:textId="77777777" w:rsidR="00C83FC9" w:rsidRDefault="00000000">
            <w:pPr>
              <w:spacing w:line="360" w:lineRule="auto"/>
              <w:jc w:val="center"/>
            </w:pPr>
            <w:r>
              <w:t>SCL</w:t>
            </w:r>
          </w:p>
        </w:tc>
        <w:tc>
          <w:tcPr>
            <w:tcW w:w="3439" w:type="dxa"/>
            <w:vAlign w:val="center"/>
          </w:tcPr>
          <w:p w14:paraId="54292A6F" w14:textId="77777777" w:rsidR="00C83FC9" w:rsidRDefault="00000000">
            <w:pPr>
              <w:spacing w:line="360" w:lineRule="auto"/>
            </w:pPr>
            <w:r>
              <w:t>I²C clock</w:t>
            </w:r>
          </w:p>
        </w:tc>
        <w:tc>
          <w:tcPr>
            <w:tcW w:w="4483" w:type="dxa"/>
            <w:vAlign w:val="center"/>
          </w:tcPr>
          <w:p w14:paraId="4A4DB82B" w14:textId="77777777" w:rsidR="00C83FC9" w:rsidRDefault="00000000">
            <w:pPr>
              <w:spacing w:line="360" w:lineRule="auto"/>
            </w:pPr>
            <w:proofErr w:type="spellStart"/>
            <w:r>
              <w:t>Xung</w:t>
            </w:r>
            <w:proofErr w:type="spellEnd"/>
            <w:r>
              <w:t xml:space="preserve"> clock (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SCK </w:t>
            </w:r>
            <w:proofErr w:type="spellStart"/>
            <w:r>
              <w:t>trong</w:t>
            </w:r>
            <w:proofErr w:type="spellEnd"/>
            <w:r>
              <w:t xml:space="preserve"> SPI)</w:t>
            </w:r>
          </w:p>
        </w:tc>
      </w:tr>
      <w:tr w:rsidR="00C83FC9" w14:paraId="0992F160" w14:textId="77777777">
        <w:trPr>
          <w:tblCellSpacing w:w="14" w:type="dxa"/>
        </w:trPr>
        <w:tc>
          <w:tcPr>
            <w:tcW w:w="1346" w:type="dxa"/>
            <w:vAlign w:val="center"/>
          </w:tcPr>
          <w:p w14:paraId="4F98C699" w14:textId="77777777" w:rsidR="00C83FC9" w:rsidRDefault="00000000">
            <w:pPr>
              <w:spacing w:line="360" w:lineRule="auto"/>
              <w:jc w:val="center"/>
            </w:pPr>
            <w:r>
              <w:t>CS</w:t>
            </w:r>
          </w:p>
        </w:tc>
        <w:tc>
          <w:tcPr>
            <w:tcW w:w="3439" w:type="dxa"/>
            <w:vAlign w:val="center"/>
          </w:tcPr>
          <w:p w14:paraId="3307B233" w14:textId="77777777" w:rsidR="00C83FC9" w:rsidRDefault="00000000">
            <w:pPr>
              <w:spacing w:line="360" w:lineRule="auto"/>
            </w:pPr>
            <w:r>
              <w:t>Chip Select (SPI)</w:t>
            </w:r>
          </w:p>
        </w:tc>
        <w:tc>
          <w:tcPr>
            <w:tcW w:w="4483" w:type="dxa"/>
            <w:vAlign w:val="center"/>
          </w:tcPr>
          <w:p w14:paraId="494C2778" w14:textId="77777777" w:rsidR="00C83FC9" w:rsidRDefault="00000000">
            <w:pPr>
              <w:spacing w:line="360" w:lineRule="auto"/>
            </w:pP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1 = I²C,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0 = SPI</w:t>
            </w:r>
          </w:p>
        </w:tc>
      </w:tr>
      <w:tr w:rsidR="00C83FC9" w14:paraId="0F9B3927" w14:textId="77777777">
        <w:trPr>
          <w:tblCellSpacing w:w="14" w:type="dxa"/>
        </w:trPr>
        <w:tc>
          <w:tcPr>
            <w:tcW w:w="1346" w:type="dxa"/>
            <w:vAlign w:val="center"/>
          </w:tcPr>
          <w:p w14:paraId="6542ADFD" w14:textId="77777777" w:rsidR="00C83FC9" w:rsidRDefault="00000000">
            <w:pPr>
              <w:spacing w:line="360" w:lineRule="auto"/>
              <w:jc w:val="center"/>
            </w:pPr>
            <w:r>
              <w:t>SDO</w:t>
            </w:r>
          </w:p>
        </w:tc>
        <w:tc>
          <w:tcPr>
            <w:tcW w:w="3439" w:type="dxa"/>
            <w:vAlign w:val="center"/>
          </w:tcPr>
          <w:p w14:paraId="4A19B301" w14:textId="77777777" w:rsidR="00C83FC9" w:rsidRDefault="00000000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I²C (0/1) </w:t>
            </w:r>
            <w:proofErr w:type="spellStart"/>
            <w:r>
              <w:t>hoặc</w:t>
            </w:r>
            <w:proofErr w:type="spellEnd"/>
            <w:r>
              <w:t xml:space="preserve"> MOSI (SPI)</w:t>
            </w:r>
          </w:p>
        </w:tc>
        <w:tc>
          <w:tcPr>
            <w:tcW w:w="4483" w:type="dxa"/>
            <w:vAlign w:val="center"/>
          </w:tcPr>
          <w:p w14:paraId="56F4FD03" w14:textId="77777777" w:rsidR="00C83FC9" w:rsidRDefault="00C83FC9">
            <w:pPr>
              <w:spacing w:line="360" w:lineRule="auto"/>
            </w:pPr>
          </w:p>
        </w:tc>
      </w:tr>
    </w:tbl>
    <w:p w14:paraId="50EC5792" w14:textId="77777777" w:rsidR="00C83FC9" w:rsidRDefault="00C83FC9">
      <w:pPr>
        <w:spacing w:line="360" w:lineRule="auto"/>
      </w:pPr>
    </w:p>
    <w:p w14:paraId="15E8640B" w14:textId="77777777" w:rsidR="00C83FC9" w:rsidRDefault="00000000">
      <w:pPr>
        <w:spacing w:line="360" w:lineRule="auto"/>
      </w:pPr>
      <w:r>
        <w:t xml:space="preserve">Thông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ESP32 qua I²C:</w:t>
      </w:r>
    </w:p>
    <w:p w14:paraId="0F52B1F9" w14:textId="77777777" w:rsidR="00C83FC9" w:rsidRDefault="00000000">
      <w:pPr>
        <w:numPr>
          <w:ilvl w:val="0"/>
          <w:numId w:val="31"/>
        </w:numPr>
        <w:spacing w:line="360" w:lineRule="auto"/>
      </w:pPr>
      <w:r>
        <w:t>SDA (BME280) → GPIO21 (ESP32)</w:t>
      </w:r>
    </w:p>
    <w:p w14:paraId="728244DE" w14:textId="77777777" w:rsidR="00C83FC9" w:rsidRDefault="00000000">
      <w:pPr>
        <w:numPr>
          <w:ilvl w:val="0"/>
          <w:numId w:val="31"/>
        </w:numPr>
        <w:spacing w:line="360" w:lineRule="auto"/>
      </w:pPr>
      <w:r>
        <w:t>SCL (BME280) → GPIO22 (ESP32)</w:t>
      </w:r>
    </w:p>
    <w:p w14:paraId="0A98E752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Ưu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nhược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>:</w:t>
      </w:r>
    </w:p>
    <w:p w14:paraId="26EEF335" w14:textId="77777777" w:rsidR="00C83FC9" w:rsidRDefault="00000000">
      <w:pPr>
        <w:spacing w:line="360" w:lineRule="auto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37F4F77F" w14:textId="77777777" w:rsidR="00C83FC9" w:rsidRDefault="00000000">
      <w:pPr>
        <w:numPr>
          <w:ilvl w:val="0"/>
          <w:numId w:val="32"/>
        </w:numPr>
        <w:spacing w:line="360" w:lineRule="auto"/>
      </w:pPr>
      <w:proofErr w:type="spellStart"/>
      <w:r>
        <w:lastRenderedPageBreak/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→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4BC7824D" w14:textId="77777777" w:rsidR="00C83FC9" w:rsidRDefault="00000000">
      <w:pPr>
        <w:numPr>
          <w:ilvl w:val="0"/>
          <w:numId w:val="32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3FDEA288" w14:textId="77777777" w:rsidR="00C83FC9" w:rsidRDefault="00000000">
      <w:pPr>
        <w:numPr>
          <w:ilvl w:val="0"/>
          <w:numId w:val="32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I²C </w:t>
      </w:r>
      <w:proofErr w:type="spellStart"/>
      <w:r>
        <w:t>hoặc</w:t>
      </w:r>
      <w:proofErr w:type="spellEnd"/>
      <w:r>
        <w:t xml:space="preserve"> SPI.</w:t>
      </w:r>
    </w:p>
    <w:p w14:paraId="5B0E1E16" w14:textId="77777777" w:rsidR="00C83FC9" w:rsidRDefault="00000000">
      <w:pPr>
        <w:numPr>
          <w:ilvl w:val="0"/>
          <w:numId w:val="32"/>
        </w:numPr>
        <w:spacing w:line="360" w:lineRule="auto"/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DHT22 </w:t>
      </w:r>
      <w:proofErr w:type="spellStart"/>
      <w:r>
        <w:t>và</w:t>
      </w:r>
      <w:proofErr w:type="spellEnd"/>
      <w:r>
        <w:t xml:space="preserve"> BMP280.</w:t>
      </w:r>
    </w:p>
    <w:p w14:paraId="47A5144C" w14:textId="77777777" w:rsidR="00C83FC9" w:rsidRDefault="00000000">
      <w:pPr>
        <w:spacing w:line="360" w:lineRule="auto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23088D70" w14:textId="77777777" w:rsidR="00C83FC9" w:rsidRDefault="00000000">
      <w:pPr>
        <w:numPr>
          <w:ilvl w:val="0"/>
          <w:numId w:val="33"/>
        </w:numPr>
        <w:spacing w:line="360" w:lineRule="auto"/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1A26D5C2" w14:textId="77777777" w:rsidR="00C83FC9" w:rsidRDefault="00000000">
      <w:pPr>
        <w:numPr>
          <w:ilvl w:val="0"/>
          <w:numId w:val="33"/>
        </w:numPr>
        <w:spacing w:line="360" w:lineRule="auto"/>
      </w:pPr>
      <w:proofErr w:type="spellStart"/>
      <w:proofErr w:type="gramStart"/>
      <w:r>
        <w:t>Cần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proofErr w:type="gramEnd"/>
      <w:r>
        <w:t xml:space="preserve"> Adafruit BME280, </w:t>
      </w:r>
      <w:proofErr w:type="spellStart"/>
      <w:r>
        <w:t>SparkFun</w:t>
      </w:r>
      <w:proofErr w:type="spellEnd"/>
      <w:r>
        <w:t xml:space="preserve"> BME280 </w:t>
      </w:r>
      <w:proofErr w:type="spellStart"/>
      <w:r>
        <w:t>cho</w:t>
      </w:r>
      <w:proofErr w:type="spellEnd"/>
      <w:r>
        <w:t xml:space="preserve"> Arduino/ESP32).</w:t>
      </w:r>
    </w:p>
    <w:p w14:paraId="5EE345AC" w14:textId="518046A1" w:rsidR="00C83FC9" w:rsidRPr="00F12667" w:rsidRDefault="00F12667" w:rsidP="003845A0">
      <w:pPr>
        <w:rPr>
          <w:b/>
          <w:bCs/>
        </w:rPr>
      </w:pPr>
      <w:r w:rsidRPr="00F12667">
        <w:rPr>
          <w:b/>
          <w:bCs/>
        </w:rPr>
        <w:t xml:space="preserve">e) </w:t>
      </w:r>
      <w:proofErr w:type="spellStart"/>
      <w:r w:rsidR="00000000" w:rsidRPr="00F12667">
        <w:rPr>
          <w:b/>
          <w:bCs/>
        </w:rPr>
        <w:t>Bơm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nước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tự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mồi</w:t>
      </w:r>
      <w:proofErr w:type="spellEnd"/>
      <w:r w:rsidR="00000000" w:rsidRPr="00F12667">
        <w:rPr>
          <w:b/>
          <w:bCs/>
        </w:rPr>
        <w:t xml:space="preserve"> 12V </w:t>
      </w:r>
      <w:proofErr w:type="spellStart"/>
      <w:r w:rsidR="00000000" w:rsidRPr="00F12667">
        <w:rPr>
          <w:b/>
          <w:bCs/>
        </w:rPr>
        <w:t>sử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dụng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động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cơ</w:t>
      </w:r>
      <w:proofErr w:type="spellEnd"/>
      <w:r w:rsidR="00000000" w:rsidRPr="00F12667">
        <w:rPr>
          <w:b/>
          <w:bCs/>
        </w:rPr>
        <w:t xml:space="preserve"> 365/385</w:t>
      </w:r>
    </w:p>
    <w:p w14:paraId="4FF4BB4A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Thông </w:t>
      </w:r>
      <w:proofErr w:type="spellStart"/>
      <w:r>
        <w:rPr>
          <w:b/>
          <w:bCs/>
          <w:u w:val="single"/>
        </w:rPr>
        <w:t>số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kỹ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thuật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chính</w:t>
      </w:r>
      <w:proofErr w:type="spellEnd"/>
      <w:r>
        <w:rPr>
          <w:b/>
          <w:bCs/>
          <w:u w:val="single"/>
        </w:rPr>
        <w:t>:</w:t>
      </w:r>
    </w:p>
    <w:p w14:paraId="7AC1DD9F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9–12V DC.</w:t>
      </w:r>
    </w:p>
    <w:p w14:paraId="7A60117F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>:</w:t>
      </w:r>
    </w:p>
    <w:p w14:paraId="528C3557" w14:textId="77777777" w:rsidR="00C83FC9" w:rsidRDefault="00000000">
      <w:pPr>
        <w:numPr>
          <w:ilvl w:val="0"/>
          <w:numId w:val="35"/>
        </w:numPr>
        <w:tabs>
          <w:tab w:val="clear" w:pos="840"/>
          <w:tab w:val="left" w:pos="420"/>
        </w:tabs>
        <w:spacing w:line="360" w:lineRule="auto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tải</w:t>
      </w:r>
      <w:proofErr w:type="spellEnd"/>
      <w:r>
        <w:t>: ~0.23A.</w:t>
      </w:r>
    </w:p>
    <w:p w14:paraId="67E71C5A" w14:textId="77777777" w:rsidR="00C83FC9" w:rsidRDefault="00000000">
      <w:pPr>
        <w:numPr>
          <w:ilvl w:val="0"/>
          <w:numId w:val="35"/>
        </w:numPr>
        <w:tabs>
          <w:tab w:val="clear" w:pos="840"/>
          <w:tab w:val="left" w:pos="420"/>
        </w:tabs>
        <w:spacing w:line="360" w:lineRule="auto"/>
      </w:pPr>
      <w:proofErr w:type="spellStart"/>
      <w:r>
        <w:t>Tải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 0.5 – 0.7A.</w:t>
      </w:r>
    </w:p>
    <w:p w14:paraId="2837890E" w14:textId="77777777" w:rsidR="00C83FC9" w:rsidRDefault="00000000">
      <w:pPr>
        <w:numPr>
          <w:ilvl w:val="0"/>
          <w:numId w:val="34"/>
        </w:numPr>
        <w:spacing w:line="360" w:lineRule="auto"/>
      </w:pPr>
      <w:r>
        <w:t xml:space="preserve">Công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~6–8W.</w:t>
      </w:r>
    </w:p>
    <w:p w14:paraId="7591A830" w14:textId="77777777" w:rsidR="00C83FC9" w:rsidRDefault="00000000">
      <w:pPr>
        <w:numPr>
          <w:ilvl w:val="0"/>
          <w:numId w:val="34"/>
        </w:numPr>
        <w:spacing w:line="360" w:lineRule="auto"/>
      </w:pPr>
      <w:r>
        <w:t xml:space="preserve">Lưu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: 2 – 3 </w:t>
      </w:r>
      <w:proofErr w:type="spellStart"/>
      <w:r>
        <w:t>lít</w:t>
      </w:r>
      <w:proofErr w:type="spellEnd"/>
      <w:r>
        <w:t>/</w:t>
      </w:r>
      <w:proofErr w:type="spellStart"/>
      <w:r>
        <w:t>phút</w:t>
      </w:r>
      <w:proofErr w:type="spellEnd"/>
      <w:r>
        <w:t>.</w:t>
      </w:r>
    </w:p>
    <w:p w14:paraId="6FEE2BED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: 1 – 2.5 kg/cm².</w:t>
      </w:r>
    </w:p>
    <w:p w14:paraId="1F1811EB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: 1 – 2.5 </w:t>
      </w:r>
      <w:proofErr w:type="spellStart"/>
      <w:r>
        <w:t>mét</w:t>
      </w:r>
      <w:proofErr w:type="spellEnd"/>
      <w:r>
        <w:t>.</w:t>
      </w:r>
    </w:p>
    <w:p w14:paraId="797430B8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: 1 – 2 </w:t>
      </w:r>
      <w:proofErr w:type="spellStart"/>
      <w:r>
        <w:t>mét</w:t>
      </w:r>
      <w:proofErr w:type="spellEnd"/>
      <w:r>
        <w:t>.</w:t>
      </w:r>
    </w:p>
    <w:p w14:paraId="797E0691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: 2 – 3 </w:t>
      </w:r>
      <w:proofErr w:type="spellStart"/>
      <w:r>
        <w:t>năm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).</w:t>
      </w:r>
    </w:p>
    <w:p w14:paraId="72CECF1A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 90 × 40 × 35 mm.</w:t>
      </w:r>
    </w:p>
    <w:p w14:paraId="02EBFDFA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: 8 mm (</w:t>
      </w:r>
      <w:proofErr w:type="spellStart"/>
      <w:r>
        <w:t>ngoài</w:t>
      </w:r>
      <w:proofErr w:type="spellEnd"/>
      <w:r>
        <w:t>).</w:t>
      </w:r>
    </w:p>
    <w:p w14:paraId="327B1818" w14:textId="77777777" w:rsidR="00C83FC9" w:rsidRDefault="00000000">
      <w:pPr>
        <w:numPr>
          <w:ilvl w:val="0"/>
          <w:numId w:val="34"/>
        </w:numPr>
        <w:spacing w:line="360" w:lineRule="auto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 111 g.</w:t>
      </w:r>
    </w:p>
    <w:p w14:paraId="37581402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Nguyên </w:t>
      </w:r>
      <w:proofErr w:type="spellStart"/>
      <w:r>
        <w:rPr>
          <w:b/>
          <w:bCs/>
          <w:u w:val="single"/>
        </w:rPr>
        <w:t>lý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hoạt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động</w:t>
      </w:r>
      <w:proofErr w:type="spellEnd"/>
      <w:r>
        <w:rPr>
          <w:b/>
          <w:bCs/>
          <w:u w:val="single"/>
        </w:rPr>
        <w:t>:</w:t>
      </w:r>
    </w:p>
    <w:p w14:paraId="49045F8D" w14:textId="77777777" w:rsidR="00C83FC9" w:rsidRDefault="00000000">
      <w:pPr>
        <w:spacing w:line="360" w:lineRule="auto"/>
      </w:pPr>
      <w:proofErr w:type="spellStart"/>
      <w:r>
        <w:t>Bơm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DC 365/385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 </w:t>
      </w:r>
      <w:proofErr w:type="spellStart"/>
      <w:r>
        <w:t>quạt</w:t>
      </w:r>
      <w:proofErr w:type="spellEnd"/>
      <w:r>
        <w:t>/</w:t>
      </w:r>
      <w:proofErr w:type="spellStart"/>
      <w:r>
        <w:t>guồng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. Khi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9–12V,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quay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(OUT).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,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1–2 </w:t>
      </w:r>
      <w:proofErr w:type="spellStart"/>
      <w:r>
        <w:t>mét</w:t>
      </w:r>
      <w:proofErr w:type="spellEnd"/>
      <w:r>
        <w:t xml:space="preserve">)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47D2815C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Ứng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dụng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trong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mạch</w:t>
      </w:r>
      <w:proofErr w:type="spellEnd"/>
      <w:r>
        <w:rPr>
          <w:b/>
          <w:bCs/>
          <w:u w:val="single"/>
        </w:rPr>
        <w:t>:</w:t>
      </w:r>
    </w:p>
    <w:p w14:paraId="71B977CB" w14:textId="77777777" w:rsidR="00C83FC9" w:rsidRDefault="00000000">
      <w:pPr>
        <w:numPr>
          <w:ilvl w:val="0"/>
          <w:numId w:val="36"/>
        </w:numPr>
        <w:spacing w:line="360" w:lineRule="auto"/>
      </w:pP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ESP32 +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,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MOSFET/Relay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73358A9F" w14:textId="77777777" w:rsidR="00C83FC9" w:rsidRDefault="00000000">
      <w:pPr>
        <w:numPr>
          <w:ilvl w:val="0"/>
          <w:numId w:val="36"/>
        </w:numPr>
        <w:spacing w:line="360" w:lineRule="auto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IoT: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DHT22, BME280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>).</w:t>
      </w:r>
    </w:p>
    <w:p w14:paraId="6813FAE8" w14:textId="77777777" w:rsidR="00C83FC9" w:rsidRDefault="00000000">
      <w:pPr>
        <w:numPr>
          <w:ilvl w:val="0"/>
          <w:numId w:val="36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dung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18D8DF1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Ưu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hạn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chế</w:t>
      </w:r>
      <w:proofErr w:type="spellEnd"/>
      <w:r>
        <w:rPr>
          <w:b/>
          <w:bCs/>
          <w:u w:val="single"/>
        </w:rPr>
        <w:t>:</w:t>
      </w:r>
    </w:p>
    <w:p w14:paraId="0E8B3377" w14:textId="77777777" w:rsidR="00C83FC9" w:rsidRDefault="00000000">
      <w:pPr>
        <w:spacing w:line="360" w:lineRule="auto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D4218B3" w14:textId="77777777" w:rsidR="00C83FC9" w:rsidRDefault="00000000">
      <w:pPr>
        <w:numPr>
          <w:ilvl w:val="0"/>
          <w:numId w:val="37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rẻ</w:t>
      </w:r>
      <w:proofErr w:type="spellEnd"/>
      <w:r>
        <w:t>.</w:t>
      </w:r>
    </w:p>
    <w:p w14:paraId="3BBA54E8" w14:textId="77777777" w:rsidR="00C83FC9" w:rsidRDefault="00000000">
      <w:pPr>
        <w:numPr>
          <w:ilvl w:val="0"/>
          <w:numId w:val="37"/>
        </w:numPr>
        <w:spacing w:line="360" w:lineRule="auto"/>
      </w:pP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765825DD" w14:textId="77777777" w:rsidR="00C83FC9" w:rsidRDefault="00000000">
      <w:pPr>
        <w:numPr>
          <w:ilvl w:val="0"/>
          <w:numId w:val="37"/>
        </w:numPr>
        <w:spacing w:line="360" w:lineRule="auto"/>
      </w:pPr>
      <w:r>
        <w:t xml:space="preserve">Lưu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mini.</w:t>
      </w:r>
    </w:p>
    <w:p w14:paraId="2EB18A78" w14:textId="77777777" w:rsidR="00C83FC9" w:rsidRDefault="00000000">
      <w:pPr>
        <w:numPr>
          <w:ilvl w:val="0"/>
          <w:numId w:val="37"/>
        </w:num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C19E8BF" w14:textId="77777777" w:rsidR="00C83FC9" w:rsidRDefault="00000000">
      <w:pPr>
        <w:spacing w:line="360" w:lineRule="auto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:</w:t>
      </w:r>
    </w:p>
    <w:p w14:paraId="3902C858" w14:textId="77777777" w:rsidR="00C83FC9" w:rsidRDefault="00000000">
      <w:pPr>
        <w:numPr>
          <w:ilvl w:val="0"/>
          <w:numId w:val="38"/>
        </w:numPr>
        <w:spacing w:line="360" w:lineRule="auto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chất</w:t>
      </w:r>
      <w:proofErr w:type="spellEnd"/>
      <w:r>
        <w:t>.</w:t>
      </w:r>
    </w:p>
    <w:p w14:paraId="3ACCB39B" w14:textId="77777777" w:rsidR="00C83FC9" w:rsidRDefault="00000000">
      <w:pPr>
        <w:numPr>
          <w:ilvl w:val="0"/>
          <w:numId w:val="38"/>
        </w:numPr>
        <w:spacing w:line="360" w:lineRule="auto"/>
      </w:pP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(2–3 </w:t>
      </w:r>
      <w:proofErr w:type="spellStart"/>
      <w:r>
        <w:t>năm</w:t>
      </w:r>
      <w:proofErr w:type="spellEnd"/>
      <w:r>
        <w:t>).</w:t>
      </w:r>
    </w:p>
    <w:p w14:paraId="5A1320C4" w14:textId="77777777" w:rsidR="00C83FC9" w:rsidRDefault="00000000">
      <w:pPr>
        <w:numPr>
          <w:ilvl w:val="0"/>
          <w:numId w:val="38"/>
        </w:numPr>
        <w:spacing w:line="360" w:lineRule="auto"/>
      </w:pPr>
      <w:r>
        <w:t xml:space="preserve">Lưu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mini/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ADCE8C7" w14:textId="7A753046" w:rsidR="00C83FC9" w:rsidRPr="00F12667" w:rsidRDefault="00F12667" w:rsidP="003845A0">
      <w:pPr>
        <w:rPr>
          <w:b/>
          <w:bCs/>
        </w:rPr>
      </w:pPr>
      <w:r w:rsidRPr="00F12667">
        <w:rPr>
          <w:b/>
          <w:bCs/>
        </w:rPr>
        <w:t xml:space="preserve">f) </w:t>
      </w:r>
      <w:r w:rsidR="00000000" w:rsidRPr="00F12667">
        <w:rPr>
          <w:b/>
          <w:bCs/>
        </w:rPr>
        <w:t xml:space="preserve">Module MOSFET 1 </w:t>
      </w:r>
      <w:proofErr w:type="spellStart"/>
      <w:r w:rsidR="00000000" w:rsidRPr="00F12667">
        <w:rPr>
          <w:b/>
          <w:bCs/>
        </w:rPr>
        <w:t>kênh</w:t>
      </w:r>
      <w:proofErr w:type="spellEnd"/>
      <w:r w:rsidR="00000000" w:rsidRPr="00F12667">
        <w:rPr>
          <w:b/>
          <w:bCs/>
        </w:rPr>
        <w:t xml:space="preserve"> F5305S </w:t>
      </w:r>
      <w:proofErr w:type="spellStart"/>
      <w:r w:rsidR="00000000" w:rsidRPr="00F12667">
        <w:rPr>
          <w:b/>
          <w:bCs/>
        </w:rPr>
        <w:t>có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cách</w:t>
      </w:r>
      <w:proofErr w:type="spellEnd"/>
      <w:r w:rsidR="00000000" w:rsidRPr="00F12667">
        <w:rPr>
          <w:b/>
          <w:bCs/>
        </w:rPr>
        <w:t xml:space="preserve"> </w:t>
      </w:r>
      <w:proofErr w:type="spellStart"/>
      <w:r w:rsidR="00000000" w:rsidRPr="00F12667">
        <w:rPr>
          <w:b/>
          <w:bCs/>
        </w:rPr>
        <w:t>ly</w:t>
      </w:r>
      <w:proofErr w:type="spellEnd"/>
    </w:p>
    <w:p w14:paraId="77DAF182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Giới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thiệu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chung</w:t>
      </w:r>
      <w:proofErr w:type="spellEnd"/>
      <w:r>
        <w:rPr>
          <w:b/>
          <w:bCs/>
          <w:u w:val="single"/>
        </w:rPr>
        <w:t>:</w:t>
      </w:r>
    </w:p>
    <w:p w14:paraId="256FF28D" w14:textId="77777777" w:rsidR="00C83FC9" w:rsidRDefault="00000000">
      <w:pPr>
        <w:spacing w:line="360" w:lineRule="auto"/>
      </w:pPr>
      <w:r>
        <w:t xml:space="preserve">Module MOSFET 1 </w:t>
      </w:r>
      <w:proofErr w:type="spellStart"/>
      <w:r>
        <w:t>kênh</w:t>
      </w:r>
      <w:proofErr w:type="spellEnd"/>
      <w:r>
        <w:t xml:space="preserve"> F5305S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đóng</w:t>
      </w:r>
      <w:proofErr w:type="spellEnd"/>
      <w:r>
        <w:t>/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DC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relay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MOSFET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bền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opto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ESP32, Arduino, STM32….</w:t>
      </w:r>
    </w:p>
    <w:p w14:paraId="52B8DB78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Cấu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tạo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thành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phần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chính</w:t>
      </w:r>
      <w:proofErr w:type="spellEnd"/>
      <w:r>
        <w:rPr>
          <w:b/>
          <w:bCs/>
          <w:u w:val="single"/>
        </w:rPr>
        <w:t xml:space="preserve">: </w:t>
      </w:r>
    </w:p>
    <w:p w14:paraId="18C8790A" w14:textId="77777777" w:rsidR="00C83FC9" w:rsidRDefault="00000000">
      <w:pPr>
        <w:numPr>
          <w:ilvl w:val="0"/>
          <w:numId w:val="39"/>
        </w:numPr>
        <w:spacing w:line="360" w:lineRule="auto"/>
      </w:pPr>
      <w:r>
        <w:t xml:space="preserve">MOSFET F5305S: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đóng</w:t>
      </w:r>
      <w:proofErr w:type="spellEnd"/>
      <w:r>
        <w:t>/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DC.</w:t>
      </w:r>
    </w:p>
    <w:p w14:paraId="5DD8446E" w14:textId="77777777" w:rsidR="00C83FC9" w:rsidRDefault="00000000">
      <w:pPr>
        <w:numPr>
          <w:ilvl w:val="0"/>
          <w:numId w:val="39"/>
        </w:numPr>
        <w:spacing w:line="360" w:lineRule="auto"/>
      </w:pPr>
      <w:proofErr w:type="spellStart"/>
      <w:r>
        <w:t>Opto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: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(ESP32)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nhiễu</w:t>
      </w:r>
      <w:proofErr w:type="spellEnd"/>
      <w:r>
        <w:t>.</w:t>
      </w:r>
    </w:p>
    <w:p w14:paraId="4CC61AF5" w14:textId="77777777" w:rsidR="00C83FC9" w:rsidRDefault="00000000">
      <w:pPr>
        <w:numPr>
          <w:ilvl w:val="0"/>
          <w:numId w:val="39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3V–24V </w:t>
      </w:r>
      <w:proofErr w:type="spellStart"/>
      <w:r>
        <w:t>từ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.</w:t>
      </w:r>
    </w:p>
    <w:p w14:paraId="67051187" w14:textId="77777777" w:rsidR="00C83FC9" w:rsidRDefault="00000000">
      <w:pPr>
        <w:numPr>
          <w:ilvl w:val="0"/>
          <w:numId w:val="39"/>
        </w:numPr>
        <w:spacing w:line="360" w:lineRule="auto"/>
      </w:pPr>
      <w:r>
        <w:t xml:space="preserve">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MOSFET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>.</w:t>
      </w:r>
    </w:p>
    <w:p w14:paraId="487E50CB" w14:textId="77777777" w:rsidR="00C83FC9" w:rsidRDefault="00000000">
      <w:pPr>
        <w:numPr>
          <w:ilvl w:val="0"/>
          <w:numId w:val="39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IN/OUT: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30EE530A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Thông </w:t>
      </w:r>
      <w:proofErr w:type="spellStart"/>
      <w:r>
        <w:rPr>
          <w:b/>
          <w:bCs/>
          <w:u w:val="single"/>
        </w:rPr>
        <w:t>số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kỹ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thuật</w:t>
      </w:r>
      <w:proofErr w:type="spellEnd"/>
      <w:r>
        <w:rPr>
          <w:b/>
          <w:bCs/>
          <w:u w:val="single"/>
        </w:rPr>
        <w:t>:</w:t>
      </w:r>
    </w:p>
    <w:p w14:paraId="41F47190" w14:textId="77777777" w:rsidR="00C83FC9" w:rsidRDefault="00000000">
      <w:pPr>
        <w:numPr>
          <w:ilvl w:val="0"/>
          <w:numId w:val="40"/>
        </w:numPr>
        <w:spacing w:line="360" w:lineRule="auto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: 3V – 24V DC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ESP32 3.3V).</w:t>
      </w:r>
    </w:p>
    <w:p w14:paraId="59B56D5D" w14:textId="77777777" w:rsidR="00C83FC9" w:rsidRDefault="00000000">
      <w:pPr>
        <w:numPr>
          <w:ilvl w:val="0"/>
          <w:numId w:val="40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tải</w:t>
      </w:r>
      <w:proofErr w:type="spellEnd"/>
      <w:r>
        <w:t>: 5V – 80V DC.</w:t>
      </w:r>
    </w:p>
    <w:p w14:paraId="203170A3" w14:textId="77777777" w:rsidR="00C83FC9" w:rsidRDefault="00000000">
      <w:pPr>
        <w:numPr>
          <w:ilvl w:val="0"/>
          <w:numId w:val="40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: 18A (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tản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lớn</w:t>
      </w:r>
      <w:proofErr w:type="spellEnd"/>
      <w:r>
        <w:t>).</w:t>
      </w:r>
    </w:p>
    <w:p w14:paraId="23BAED9D" w14:textId="77777777" w:rsidR="00C83FC9" w:rsidRDefault="00000000">
      <w:pPr>
        <w:numPr>
          <w:ilvl w:val="0"/>
          <w:numId w:val="40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>: 44 × 25 × 22 mm.</w:t>
      </w:r>
    </w:p>
    <w:p w14:paraId="553A760D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Chức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năng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nguyên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lý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hoạt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động</w:t>
      </w:r>
      <w:proofErr w:type="spellEnd"/>
      <w:r>
        <w:rPr>
          <w:b/>
          <w:bCs/>
          <w:u w:val="single"/>
        </w:rPr>
        <w:t>:</w:t>
      </w:r>
    </w:p>
    <w:p w14:paraId="3ECFBEA5" w14:textId="77777777" w:rsidR="00C83FC9" w:rsidRDefault="00000000">
      <w:pPr>
        <w:spacing w:line="360" w:lineRule="auto"/>
      </w:pPr>
      <w:r>
        <w:lastRenderedPageBreak/>
        <w:t xml:space="preserve">Khi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(ESP32)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HIGH (3.3V </w:t>
      </w:r>
      <w:proofErr w:type="spellStart"/>
      <w:r>
        <w:t>hoặc</w:t>
      </w:r>
      <w:proofErr w:type="spellEnd"/>
      <w:r>
        <w:t xml:space="preserve"> 5V)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IN, </w:t>
      </w:r>
      <w:proofErr w:type="spellStart"/>
      <w:r>
        <w:t>opto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MOSFET F5305S → </w:t>
      </w:r>
      <w:proofErr w:type="spellStart"/>
      <w:r>
        <w:t>tải</w:t>
      </w:r>
      <w:proofErr w:type="spellEnd"/>
      <w:r>
        <w:t xml:space="preserve"> DC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. Khi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LOW (0V), MOSFET </w:t>
      </w:r>
      <w:proofErr w:type="spellStart"/>
      <w:r>
        <w:t>ngắt</w:t>
      </w:r>
      <w:proofErr w:type="spellEnd"/>
      <w:r>
        <w:t xml:space="preserve"> →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opto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42D18553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Ứng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dụng</w:t>
      </w:r>
      <w:proofErr w:type="spellEnd"/>
      <w:r>
        <w:rPr>
          <w:b/>
          <w:bCs/>
          <w:u w:val="single"/>
        </w:rPr>
        <w:t>:</w:t>
      </w:r>
    </w:p>
    <w:p w14:paraId="7AF4A2A1" w14:textId="77777777" w:rsidR="00C83FC9" w:rsidRDefault="00000000">
      <w:pPr>
        <w:numPr>
          <w:ilvl w:val="0"/>
          <w:numId w:val="41"/>
        </w:numPr>
        <w:spacing w:line="360" w:lineRule="auto"/>
      </w:pPr>
      <w:r>
        <w:t xml:space="preserve">Thay </w:t>
      </w:r>
      <w:proofErr w:type="spellStart"/>
      <w:r>
        <w:t>thế</w:t>
      </w:r>
      <w:proofErr w:type="spellEnd"/>
      <w:r>
        <w:t xml:space="preserve"> Relay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DC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mini, motor, </w:t>
      </w:r>
      <w:proofErr w:type="spellStart"/>
      <w:r>
        <w:t>quạt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LED.</w:t>
      </w:r>
    </w:p>
    <w:p w14:paraId="161006C2" w14:textId="77777777" w:rsidR="00C83FC9" w:rsidRDefault="00000000">
      <w:pPr>
        <w:numPr>
          <w:ilvl w:val="0"/>
          <w:numId w:val="41"/>
        </w:numPr>
        <w:spacing w:line="360" w:lineRule="auto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PWM: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bơm</w:t>
      </w:r>
      <w:proofErr w:type="spellEnd"/>
      <w:r>
        <w:t>.</w:t>
      </w:r>
    </w:p>
    <w:p w14:paraId="7FDFF526" w14:textId="77777777" w:rsidR="00C83FC9" w:rsidRDefault="00000000">
      <w:pPr>
        <w:numPr>
          <w:ilvl w:val="0"/>
          <w:numId w:val="41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ESP32, Arduino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xa.</w:t>
      </w:r>
    </w:p>
    <w:p w14:paraId="4DCCA73E" w14:textId="77777777" w:rsidR="00C83FC9" w:rsidRDefault="00000000">
      <w:pPr>
        <w:numPr>
          <w:ilvl w:val="0"/>
          <w:numId w:val="41"/>
        </w:numPr>
        <w:spacing w:line="360" w:lineRule="auto"/>
      </w:pPr>
      <w:r>
        <w:t xml:space="preserve">Các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đóng</w:t>
      </w:r>
      <w:proofErr w:type="spellEnd"/>
      <w:r>
        <w:t>/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(relay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).</w:t>
      </w:r>
    </w:p>
    <w:p w14:paraId="3F38D9DA" w14:textId="77777777" w:rsidR="00C83FC9" w:rsidRDefault="00000000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* </w:t>
      </w:r>
      <w:proofErr w:type="spellStart"/>
      <w:r>
        <w:rPr>
          <w:b/>
          <w:bCs/>
          <w:u w:val="single"/>
        </w:rPr>
        <w:t>Ưu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và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hạn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chế</w:t>
      </w:r>
      <w:proofErr w:type="spellEnd"/>
      <w:r>
        <w:rPr>
          <w:b/>
          <w:bCs/>
          <w:u w:val="single"/>
        </w:rPr>
        <w:t>:</w:t>
      </w:r>
    </w:p>
    <w:p w14:paraId="030A625B" w14:textId="77777777" w:rsidR="00C83FC9" w:rsidRDefault="00000000">
      <w:pPr>
        <w:spacing w:line="360" w:lineRule="auto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06BEE96" w14:textId="77777777" w:rsidR="00C83FC9" w:rsidRDefault="00000000">
      <w:pPr>
        <w:numPr>
          <w:ilvl w:val="0"/>
          <w:numId w:val="42"/>
        </w:numPr>
        <w:spacing w:line="360" w:lineRule="auto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bền</w:t>
      </w:r>
      <w:proofErr w:type="spellEnd"/>
      <w:r>
        <w:t xml:space="preserve">,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relay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7ACCCCF" w14:textId="77777777" w:rsidR="00C83FC9" w:rsidRDefault="00000000">
      <w:pPr>
        <w:numPr>
          <w:ilvl w:val="0"/>
          <w:numId w:val="42"/>
        </w:numPr>
        <w:spacing w:line="360" w:lineRule="auto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cao</w:t>
      </w:r>
      <w:proofErr w:type="spellEnd"/>
      <w:r>
        <w:t>).</w:t>
      </w:r>
    </w:p>
    <w:p w14:paraId="0B39E34A" w14:textId="77777777" w:rsidR="00C83FC9" w:rsidRDefault="00000000">
      <w:pPr>
        <w:numPr>
          <w:ilvl w:val="0"/>
          <w:numId w:val="42"/>
        </w:num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</w:t>
      </w:r>
      <w:proofErr w:type="spellStart"/>
      <w:r>
        <w:t>opto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.</w:t>
      </w:r>
    </w:p>
    <w:p w14:paraId="46D1494D" w14:textId="77777777" w:rsidR="00C83FC9" w:rsidRDefault="00000000">
      <w:pPr>
        <w:numPr>
          <w:ilvl w:val="0"/>
          <w:numId w:val="42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3.3V →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ESP32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5F5EA62" w14:textId="77777777" w:rsidR="00C83FC9" w:rsidRDefault="00000000">
      <w:pPr>
        <w:spacing w:line="360" w:lineRule="auto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:</w:t>
      </w:r>
    </w:p>
    <w:p w14:paraId="262DA285" w14:textId="77777777" w:rsidR="00C83FC9" w:rsidRDefault="00000000">
      <w:pPr>
        <w:numPr>
          <w:ilvl w:val="0"/>
          <w:numId w:val="43"/>
        </w:numPr>
        <w:spacing w:line="360" w:lineRule="auto"/>
      </w:pP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DC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AC).</w:t>
      </w:r>
    </w:p>
    <w:p w14:paraId="3FC097E4" w14:textId="77777777" w:rsidR="00C83FC9" w:rsidRDefault="00000000">
      <w:pPr>
        <w:numPr>
          <w:ilvl w:val="0"/>
          <w:numId w:val="43"/>
        </w:numPr>
        <w:spacing w:line="360" w:lineRule="auto"/>
      </w:pPr>
      <w:r>
        <w:t xml:space="preserve">Khi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(&gt;10A)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sung.</w:t>
      </w:r>
    </w:p>
    <w:p w14:paraId="5A8FDBEB" w14:textId="77777777" w:rsidR="00C83FC9" w:rsidRDefault="00000000">
      <w:pPr>
        <w:numPr>
          <w:ilvl w:val="0"/>
          <w:numId w:val="43"/>
        </w:numPr>
        <w:spacing w:line="360" w:lineRule="auto"/>
      </w:pPr>
      <w:r>
        <w:t xml:space="preserve">MOSFET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5BF4BB42" w14:textId="77777777" w:rsidR="00C83FC9" w:rsidRDefault="00000000">
      <w:pPr>
        <w:spacing w:line="360" w:lineRule="auto"/>
        <w:rPr>
          <w:b/>
          <w:bCs/>
        </w:rPr>
      </w:pPr>
      <w:r>
        <w:rPr>
          <w:b/>
          <w:bCs/>
        </w:rPr>
        <w:t xml:space="preserve">* </w:t>
      </w:r>
      <w:proofErr w:type="spellStart"/>
      <w:r>
        <w:rPr>
          <w:b/>
          <w:bCs/>
        </w:rPr>
        <w:t>Điều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xung</w:t>
      </w:r>
      <w:proofErr w:type="spellEnd"/>
      <w:r>
        <w:rPr>
          <w:b/>
          <w:bCs/>
        </w:rPr>
        <w:t xml:space="preserve"> (PWM)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MOSFET:</w:t>
      </w:r>
    </w:p>
    <w:p w14:paraId="56C0BA9A" w14:textId="77777777" w:rsidR="00C83FC9" w:rsidRDefault="00000000">
      <w:pPr>
        <w:spacing w:line="360" w:lineRule="auto"/>
      </w:pPr>
      <w:r>
        <w:t xml:space="preserve">-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PWM: </w:t>
      </w:r>
    </w:p>
    <w:p w14:paraId="3AC387CD" w14:textId="77777777" w:rsidR="00C83FC9" w:rsidRDefault="00000000">
      <w:pPr>
        <w:spacing w:line="360" w:lineRule="auto"/>
      </w:pPr>
      <w:r>
        <w:t xml:space="preserve">PWM (Pulse Width Modulation –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ON/OFF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. Thay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analog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(ESP32, Arduino, STM32, …)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HIGH/LOW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→ </w:t>
      </w:r>
      <w:proofErr w:type="spellStart"/>
      <w:r>
        <w:t>tải</w:t>
      </w:r>
      <w:proofErr w:type="spellEnd"/>
      <w:r>
        <w:t xml:space="preserve"> (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LED, </w:t>
      </w:r>
      <w:proofErr w:type="spellStart"/>
      <w:r>
        <w:t>bơm</w:t>
      </w:r>
      <w:proofErr w:type="spellEnd"/>
      <w:r>
        <w:t>) “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.</w:t>
      </w:r>
    </w:p>
    <w:p w14:paraId="7A3DA5DA" w14:textId="77777777" w:rsidR="00C83FC9" w:rsidRDefault="00000000">
      <w:pPr>
        <w:spacing w:line="360" w:lineRule="auto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A1088FE" w14:textId="77777777" w:rsidR="00C83FC9" w:rsidRDefault="00000000">
      <w:pPr>
        <w:numPr>
          <w:ilvl w:val="0"/>
          <w:numId w:val="44"/>
        </w:numPr>
        <w:spacing w:line="360" w:lineRule="auto"/>
      </w:pPr>
      <w:r>
        <w:t xml:space="preserve">Chu </w:t>
      </w:r>
      <w:proofErr w:type="spellStart"/>
      <w:r>
        <w:t>kỳ</w:t>
      </w:r>
      <w:proofErr w:type="spellEnd"/>
      <w:r>
        <w:t xml:space="preserve"> PWM = 100%.</w:t>
      </w:r>
    </w:p>
    <w:p w14:paraId="57644839" w14:textId="77777777" w:rsidR="00C83FC9" w:rsidRDefault="00000000">
      <w:pPr>
        <w:numPr>
          <w:ilvl w:val="0"/>
          <w:numId w:val="44"/>
        </w:numPr>
        <w:spacing w:line="360" w:lineRule="auto"/>
      </w:pPr>
      <w:proofErr w:type="spellStart"/>
      <w:r>
        <w:t>Nếu</w:t>
      </w:r>
      <w:proofErr w:type="spellEnd"/>
      <w:r>
        <w:t xml:space="preserve"> duty cycle = 50%,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ON 50%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OFF 50%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→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“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≈ 0.5 × </w:t>
      </w:r>
      <w:proofErr w:type="spellStart"/>
      <w:r>
        <w:t>Vcc</w:t>
      </w:r>
      <w:proofErr w:type="spellEnd"/>
      <w:r>
        <w:t>”.</w:t>
      </w:r>
    </w:p>
    <w:p w14:paraId="3D338547" w14:textId="77777777" w:rsidR="00C83FC9" w:rsidRDefault="00000000">
      <w:pPr>
        <w:spacing w:line="360" w:lineRule="auto"/>
      </w:pPr>
      <w:r>
        <w:t xml:space="preserve">- Vai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MOSFET </w:t>
      </w:r>
      <w:proofErr w:type="spellStart"/>
      <w:r>
        <w:t>trong</w:t>
      </w:r>
      <w:proofErr w:type="spellEnd"/>
      <w:r>
        <w:t xml:space="preserve"> PWM:</w:t>
      </w:r>
    </w:p>
    <w:p w14:paraId="7C8CD513" w14:textId="77777777" w:rsidR="00C83FC9" w:rsidRDefault="00000000">
      <w:pPr>
        <w:spacing w:line="360" w:lineRule="auto"/>
      </w:pPr>
      <w:r>
        <w:lastRenderedPageBreak/>
        <w:t xml:space="preserve">MOSFET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DC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. Khi ESP32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PWM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Gate </w:t>
      </w:r>
      <w:proofErr w:type="spellStart"/>
      <w:r>
        <w:t>của</w:t>
      </w:r>
      <w:proofErr w:type="spellEnd"/>
      <w:r>
        <w:t xml:space="preserve"> MOSFET, MOSFET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đóng</w:t>
      </w:r>
      <w:proofErr w:type="spellEnd"/>
      <w:r>
        <w:t>/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PWM.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MOSFET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DC,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mát</w:t>
      </w:r>
      <w:proofErr w:type="spellEnd"/>
      <w:r>
        <w:t>…</w:t>
      </w:r>
    </w:p>
    <w:p w14:paraId="41D72367" w14:textId="77777777" w:rsidR="00C83FC9" w:rsidRDefault="00000000">
      <w:pPr>
        <w:spacing w:line="360" w:lineRule="auto"/>
      </w:pPr>
      <w:r>
        <w:t xml:space="preserve">- Nguyên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PWM </w:t>
      </w:r>
      <w:proofErr w:type="spellStart"/>
      <w:r>
        <w:t>với</w:t>
      </w:r>
      <w:proofErr w:type="spellEnd"/>
      <w:r>
        <w:t xml:space="preserve"> MOSFET:</w:t>
      </w:r>
    </w:p>
    <w:p w14:paraId="7575F6AA" w14:textId="77777777" w:rsidR="00C83FC9" w:rsidRDefault="00000000">
      <w:pPr>
        <w:numPr>
          <w:ilvl w:val="0"/>
          <w:numId w:val="45"/>
        </w:numPr>
        <w:tabs>
          <w:tab w:val="clear" w:pos="840"/>
          <w:tab w:val="left" w:pos="420"/>
        </w:tabs>
        <w:spacing w:line="360" w:lineRule="auto"/>
      </w:pPr>
      <w:r>
        <w:t xml:space="preserve">ESP32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PWM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1 kHz – 10 kHz).</w:t>
      </w:r>
    </w:p>
    <w:p w14:paraId="4984C634" w14:textId="77777777" w:rsidR="00C83FC9" w:rsidRDefault="00000000">
      <w:pPr>
        <w:numPr>
          <w:ilvl w:val="0"/>
          <w:numId w:val="45"/>
        </w:numPr>
        <w:tabs>
          <w:tab w:val="clear" w:pos="840"/>
          <w:tab w:val="left" w:pos="420"/>
        </w:tabs>
        <w:spacing w:line="360" w:lineRule="auto"/>
      </w:pPr>
      <w:r>
        <w:t xml:space="preserve">Gate MOSFET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PWM → MOSFET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(ON)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(OFF) </w:t>
      </w:r>
      <w:proofErr w:type="spellStart"/>
      <w:r>
        <w:t>theo</w:t>
      </w:r>
      <w:proofErr w:type="spellEnd"/>
      <w:r>
        <w:t xml:space="preserve"> duty cycle.</w:t>
      </w:r>
    </w:p>
    <w:p w14:paraId="05B488D8" w14:textId="77777777" w:rsidR="00C83FC9" w:rsidRDefault="00000000">
      <w:pPr>
        <w:numPr>
          <w:ilvl w:val="0"/>
          <w:numId w:val="45"/>
        </w:numPr>
        <w:tabs>
          <w:tab w:val="clear" w:pos="840"/>
          <w:tab w:val="left" w:pos="420"/>
        </w:tabs>
        <w:spacing w:line="360" w:lineRule="auto"/>
      </w:pPr>
      <w:proofErr w:type="spellStart"/>
      <w:r>
        <w:t>Tải</w:t>
      </w:r>
      <w:proofErr w:type="spellEnd"/>
      <w:r>
        <w:t xml:space="preserve"> (motor/</w:t>
      </w:r>
      <w:proofErr w:type="spellStart"/>
      <w:r>
        <w:t>đèn</w:t>
      </w:r>
      <w:proofErr w:type="spellEnd"/>
      <w:r>
        <w:t>/</w:t>
      </w:r>
      <w:proofErr w:type="spellStart"/>
      <w:r>
        <w:t>bơm</w:t>
      </w:r>
      <w:proofErr w:type="spellEnd"/>
      <w:r>
        <w:t xml:space="preserve">)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duty cycle.</w:t>
      </w:r>
    </w:p>
    <w:p w14:paraId="79F272AC" w14:textId="77777777" w:rsidR="00C83FC9" w:rsidRDefault="00000000">
      <w:pPr>
        <w:spacing w:line="360" w:lineRule="auto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5263721" w14:textId="77777777" w:rsidR="00C83FC9" w:rsidRDefault="00000000">
      <w:pPr>
        <w:numPr>
          <w:ilvl w:val="0"/>
          <w:numId w:val="46"/>
        </w:numPr>
        <w:spacing w:line="360" w:lineRule="auto"/>
      </w:pPr>
      <w:r>
        <w:t xml:space="preserve">Duty cycle 20% →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chậm</w:t>
      </w:r>
      <w:proofErr w:type="spellEnd"/>
      <w:r>
        <w:t>.</w:t>
      </w:r>
    </w:p>
    <w:p w14:paraId="061DD691" w14:textId="77777777" w:rsidR="00C83FC9" w:rsidRDefault="00000000">
      <w:pPr>
        <w:numPr>
          <w:ilvl w:val="0"/>
          <w:numId w:val="46"/>
        </w:numPr>
        <w:spacing w:line="360" w:lineRule="auto"/>
      </w:pPr>
      <w:r>
        <w:t xml:space="preserve">Duty cycle 50% →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.</w:t>
      </w:r>
    </w:p>
    <w:p w14:paraId="41BD2987" w14:textId="77777777" w:rsidR="00C83FC9" w:rsidRDefault="00000000">
      <w:pPr>
        <w:numPr>
          <w:ilvl w:val="0"/>
          <w:numId w:val="46"/>
        </w:numPr>
        <w:spacing w:line="360" w:lineRule="auto"/>
      </w:pPr>
      <w:r>
        <w:t xml:space="preserve">Duty cycle 100% →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10EF0A5F" w14:textId="77777777" w:rsidR="00C83FC9" w:rsidRDefault="00000000">
      <w:pPr>
        <w:spacing w:line="360" w:lineRule="auto"/>
      </w:pPr>
      <w:r>
        <w:t xml:space="preserve">-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PWM </w:t>
      </w:r>
      <w:proofErr w:type="spellStart"/>
      <w:r>
        <w:t>bằng</w:t>
      </w:r>
      <w:proofErr w:type="spellEnd"/>
      <w:r>
        <w:t xml:space="preserve"> MOSFET:</w:t>
      </w:r>
    </w:p>
    <w:p w14:paraId="3D6D8852" w14:textId="77777777" w:rsidR="00C83FC9" w:rsidRDefault="00000000">
      <w:pPr>
        <w:numPr>
          <w:ilvl w:val="0"/>
          <w:numId w:val="47"/>
        </w:numPr>
        <w:tabs>
          <w:tab w:val="clear" w:pos="840"/>
          <w:tab w:val="left" w:pos="420"/>
        </w:tabs>
        <w:spacing w:line="360" w:lineRule="auto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hao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>.</w:t>
      </w:r>
    </w:p>
    <w:p w14:paraId="2E139944" w14:textId="77777777" w:rsidR="00C83FC9" w:rsidRDefault="00000000">
      <w:pPr>
        <w:numPr>
          <w:ilvl w:val="0"/>
          <w:numId w:val="47"/>
        </w:numPr>
        <w:tabs>
          <w:tab w:val="clear" w:pos="840"/>
          <w:tab w:val="left" w:pos="420"/>
        </w:tabs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DC,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LED.</w:t>
      </w:r>
    </w:p>
    <w:p w14:paraId="40EB99A0" w14:textId="77777777" w:rsidR="00C83FC9" w:rsidRDefault="00000000">
      <w:pPr>
        <w:numPr>
          <w:ilvl w:val="0"/>
          <w:numId w:val="47"/>
        </w:numPr>
        <w:tabs>
          <w:tab w:val="clear" w:pos="840"/>
          <w:tab w:val="left" w:pos="420"/>
        </w:tabs>
        <w:spacing w:line="360" w:lineRule="auto"/>
      </w:pPr>
      <w:r>
        <w:t xml:space="preserve">MOSFET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relay →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PWM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hàng</w:t>
      </w:r>
      <w:proofErr w:type="spellEnd"/>
      <w:r>
        <w:t xml:space="preserve"> kHz).</w:t>
      </w:r>
    </w:p>
    <w:p w14:paraId="29715363" w14:textId="77777777" w:rsidR="00C83FC9" w:rsidRDefault="00000000">
      <w:pPr>
        <w:numPr>
          <w:ilvl w:val="0"/>
          <w:numId w:val="47"/>
        </w:numPr>
        <w:tabs>
          <w:tab w:val="clear" w:pos="840"/>
          <w:tab w:val="left" w:pos="420"/>
        </w:tabs>
        <w:spacing w:line="36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ESP32 (</w:t>
      </w:r>
      <w:proofErr w:type="spellStart"/>
      <w:r>
        <w:t>vì</w:t>
      </w:r>
      <w:proofErr w:type="spellEnd"/>
      <w:r>
        <w:t xml:space="preserve"> GPIO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PWM).</w:t>
      </w:r>
    </w:p>
    <w:p w14:paraId="7B98C2A5" w14:textId="77777777" w:rsidR="00C83FC9" w:rsidRDefault="00000000">
      <w:pPr>
        <w:spacing w:line="360" w:lineRule="auto"/>
      </w:pPr>
      <w:r>
        <w:t xml:space="preserve">-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PWM </w:t>
      </w:r>
      <w:proofErr w:type="spellStart"/>
      <w:r>
        <w:t>bằng</w:t>
      </w:r>
      <w:proofErr w:type="spellEnd"/>
      <w:r>
        <w:t xml:space="preserve"> MOSFET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2E70314C" w14:textId="77777777" w:rsidR="00C83FC9" w:rsidRDefault="00000000">
      <w:pPr>
        <w:numPr>
          <w:ilvl w:val="0"/>
          <w:numId w:val="48"/>
        </w:numPr>
        <w:tabs>
          <w:tab w:val="clear" w:pos="840"/>
          <w:tab w:val="left" w:pos="420"/>
        </w:tabs>
        <w:spacing w:line="360" w:lineRule="auto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mini 12V: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, ESP32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mạnh</w:t>
      </w:r>
      <w:proofErr w:type="spellEnd"/>
      <w:r>
        <w:t>).</w:t>
      </w:r>
    </w:p>
    <w:p w14:paraId="2120061B" w14:textId="77777777" w:rsidR="00C83FC9" w:rsidRDefault="00000000">
      <w:pPr>
        <w:numPr>
          <w:ilvl w:val="0"/>
          <w:numId w:val="48"/>
        </w:numPr>
        <w:tabs>
          <w:tab w:val="clear" w:pos="840"/>
          <w:tab w:val="left" w:pos="420"/>
        </w:tabs>
        <w:spacing w:line="360" w:lineRule="auto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LED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PWM.</w:t>
      </w:r>
    </w:p>
    <w:p w14:paraId="6496F6F3" w14:textId="77777777" w:rsidR="00C83FC9" w:rsidRDefault="00000000">
      <w:pPr>
        <w:numPr>
          <w:ilvl w:val="0"/>
          <w:numId w:val="48"/>
        </w:numPr>
        <w:tabs>
          <w:tab w:val="clear" w:pos="840"/>
          <w:tab w:val="left" w:pos="420"/>
        </w:tabs>
        <w:spacing w:line="360" w:lineRule="auto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0E8CAA83" w14:textId="77777777" w:rsidR="00C83FC9" w:rsidRDefault="00000000">
      <w:pPr>
        <w:spacing w:line="360" w:lineRule="auto"/>
        <w:rPr>
          <w:b/>
          <w:bCs/>
        </w:rPr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>:</w:t>
      </w:r>
    </w:p>
    <w:p w14:paraId="45761C16" w14:textId="77777777" w:rsidR="00C83FC9" w:rsidRDefault="00000000">
      <w:pPr>
        <w:spacing w:line="360" w:lineRule="auto"/>
        <w:jc w:val="center"/>
        <w:rPr>
          <w:b/>
          <w:bCs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571199D7" wp14:editId="5947BE52">
            <wp:extent cx="4997450" cy="3331845"/>
            <wp:effectExtent l="0" t="0" r="8890" b="11430"/>
            <wp:docPr id="2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20502E" w14:textId="5FFE718D" w:rsidR="00C83FC9" w:rsidRDefault="003845A0" w:rsidP="003845A0">
      <w:pPr>
        <w:pStyle w:val="Heading3"/>
      </w:pPr>
      <w:bookmarkStart w:id="13" w:name="_Toc211406070"/>
      <w:r>
        <w:t xml:space="preserve">6.2. </w:t>
      </w:r>
      <w:proofErr w:type="spellStart"/>
      <w:r w:rsidR="00000000">
        <w:t>Phần</w:t>
      </w:r>
      <w:proofErr w:type="spellEnd"/>
      <w:r w:rsidR="00000000">
        <w:t xml:space="preserve"> </w:t>
      </w:r>
      <w:proofErr w:type="spellStart"/>
      <w:r w:rsidR="00000000">
        <w:t>mềm</w:t>
      </w:r>
      <w:bookmarkEnd w:id="13"/>
      <w:proofErr w:type="spellEnd"/>
    </w:p>
    <w:p w14:paraId="75B0ECE5" w14:textId="398F0E81" w:rsidR="00C83FC9" w:rsidRPr="003845A0" w:rsidRDefault="003845A0" w:rsidP="003845A0">
      <w:pPr>
        <w:rPr>
          <w:b/>
          <w:bCs/>
        </w:rPr>
      </w:pPr>
      <w:r w:rsidRPr="003845A0">
        <w:rPr>
          <w:b/>
          <w:bCs/>
        </w:rPr>
        <w:t xml:space="preserve">a) </w:t>
      </w:r>
      <w:r w:rsidR="00000000" w:rsidRPr="003845A0">
        <w:rPr>
          <w:b/>
          <w:bCs/>
        </w:rPr>
        <w:t>Server/Client</w:t>
      </w:r>
    </w:p>
    <w:p w14:paraId="1F7CF485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: </w:t>
      </w:r>
    </w:p>
    <w:p w14:paraId="17BD5861" w14:textId="77777777" w:rsidR="00C83FC9" w:rsidRDefault="00000000">
      <w:pPr>
        <w:numPr>
          <w:ilvl w:val="0"/>
          <w:numId w:val="49"/>
        </w:numPr>
        <w:tabs>
          <w:tab w:val="clear" w:pos="840"/>
          <w:tab w:val="left" w:pos="420"/>
        </w:tabs>
        <w:spacing w:line="312" w:lineRule="auto"/>
      </w:pPr>
      <w:r>
        <w:t xml:space="preserve">Arduino IDE: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(ESP32/Arduino).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IoT.</w:t>
      </w:r>
    </w:p>
    <w:p w14:paraId="55F42E58" w14:textId="77777777" w:rsidR="00C83FC9" w:rsidRDefault="00000000">
      <w:pPr>
        <w:numPr>
          <w:ilvl w:val="0"/>
          <w:numId w:val="49"/>
        </w:numPr>
        <w:tabs>
          <w:tab w:val="clear" w:pos="840"/>
          <w:tab w:val="left" w:pos="420"/>
        </w:tabs>
        <w:spacing w:line="312" w:lineRule="auto"/>
      </w:pPr>
      <w:r>
        <w:t xml:space="preserve">Visual Studio Code: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(extension). VS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frontend(ReactJS) </w:t>
      </w:r>
      <w:proofErr w:type="spellStart"/>
      <w:r>
        <w:t>và</w:t>
      </w:r>
      <w:proofErr w:type="spellEnd"/>
      <w:r>
        <w:t xml:space="preserve"> backend(NodeJS),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Git.</w:t>
      </w:r>
    </w:p>
    <w:p w14:paraId="13A2CD26" w14:textId="77777777" w:rsidR="00C83FC9" w:rsidRDefault="00000000">
      <w:pPr>
        <w:spacing w:line="312" w:lineRule="auto"/>
      </w:pPr>
      <w:r>
        <w:t>- Frontend: </w:t>
      </w:r>
    </w:p>
    <w:p w14:paraId="67A4E2D9" w14:textId="77777777" w:rsidR="00C83FC9" w:rsidRDefault="00000000">
      <w:pPr>
        <w:numPr>
          <w:ilvl w:val="0"/>
          <w:numId w:val="50"/>
        </w:numPr>
        <w:tabs>
          <w:tab w:val="clear" w:pos="840"/>
          <w:tab w:val="left" w:pos="420"/>
        </w:tabs>
        <w:spacing w:line="312" w:lineRule="auto"/>
      </w:pPr>
      <w:r>
        <w:t xml:space="preserve">ReactJS: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 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B9F99F1" w14:textId="77777777" w:rsidR="00C83FC9" w:rsidRDefault="00000000">
      <w:pPr>
        <w:numPr>
          <w:ilvl w:val="0"/>
          <w:numId w:val="50"/>
        </w:numPr>
        <w:tabs>
          <w:tab w:val="clear" w:pos="840"/>
          <w:tab w:val="left" w:pos="420"/>
        </w:tabs>
        <w:spacing w:line="312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: JavaScript -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đến</w:t>
      </w:r>
      <w:proofErr w:type="spellEnd"/>
      <w:r>
        <w:t xml:space="preserve"> Backend Server.</w:t>
      </w:r>
    </w:p>
    <w:p w14:paraId="74E176BC" w14:textId="77777777" w:rsidR="00C83FC9" w:rsidRDefault="00000000">
      <w:pPr>
        <w:spacing w:line="312" w:lineRule="auto"/>
      </w:pPr>
      <w:r>
        <w:t>- Backend:</w:t>
      </w:r>
    </w:p>
    <w:p w14:paraId="0894EF61" w14:textId="77777777" w:rsidR="00C83FC9" w:rsidRDefault="00000000">
      <w:pPr>
        <w:numPr>
          <w:ilvl w:val="0"/>
          <w:numId w:val="51"/>
        </w:numPr>
        <w:tabs>
          <w:tab w:val="clear" w:pos="840"/>
          <w:tab w:val="left" w:pos="420"/>
        </w:tabs>
        <w:spacing w:line="312" w:lineRule="auto"/>
      </w:pPr>
      <w:r>
        <w:t xml:space="preserve">NodeJS(22.17.1)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ExpressJS</w:t>
      </w:r>
      <w:proofErr w:type="spellEnd"/>
      <w:r>
        <w:t xml:space="preserve">: NodeJS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JavaScript </w:t>
      </w:r>
      <w:proofErr w:type="spellStart"/>
      <w:r>
        <w:t>phia</w:t>
      </w:r>
      <w:proofErr w:type="spellEnd"/>
      <w:r>
        <w:t xml:space="preserve"> Server. </w:t>
      </w:r>
      <w:proofErr w:type="spellStart"/>
      <w:r>
        <w:t>ExpressJS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framework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NodeJS,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RESTful,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frontend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54B01110" w14:textId="77777777" w:rsidR="00C83FC9" w:rsidRDefault="00000000">
      <w:pPr>
        <w:numPr>
          <w:ilvl w:val="0"/>
          <w:numId w:val="51"/>
        </w:numPr>
        <w:tabs>
          <w:tab w:val="clear" w:pos="840"/>
          <w:tab w:val="left" w:pos="420"/>
        </w:tabs>
        <w:spacing w:line="312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: JavaScript: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Backend,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Frontend,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IoT.</w:t>
      </w:r>
    </w:p>
    <w:p w14:paraId="018B6ED4" w14:textId="77777777" w:rsidR="00C83FC9" w:rsidRDefault="00000000">
      <w:pPr>
        <w:spacing w:line="312" w:lineRule="auto"/>
      </w:pPr>
      <w:r>
        <w:lastRenderedPageBreak/>
        <w:t>- Database:</w:t>
      </w:r>
    </w:p>
    <w:p w14:paraId="5D277097" w14:textId="77777777" w:rsidR="00C83FC9" w:rsidRDefault="00000000">
      <w:pPr>
        <w:numPr>
          <w:ilvl w:val="0"/>
          <w:numId w:val="52"/>
        </w:numPr>
        <w:tabs>
          <w:tab w:val="clear" w:pos="840"/>
          <w:tab w:val="left" w:pos="420"/>
        </w:tabs>
        <w:spacing w:line="312" w:lineRule="auto"/>
      </w:pPr>
      <w:r>
        <w:t xml:space="preserve">MongoDB Atlas: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NoSQL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. MongoDB Atlas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),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frontend.</w:t>
      </w:r>
    </w:p>
    <w:p w14:paraId="4D1725D3" w14:textId="77777777" w:rsidR="00C83FC9" w:rsidRDefault="00000000">
      <w:pPr>
        <w:spacing w:line="312" w:lineRule="auto"/>
      </w:pPr>
      <w:r>
        <w:t>- Version Control:</w:t>
      </w:r>
    </w:p>
    <w:p w14:paraId="0C12F436" w14:textId="77777777" w:rsidR="00C83FC9" w:rsidRDefault="00000000">
      <w:pPr>
        <w:numPr>
          <w:ilvl w:val="0"/>
          <w:numId w:val="53"/>
        </w:numPr>
        <w:tabs>
          <w:tab w:val="clear" w:pos="840"/>
          <w:tab w:val="left" w:pos="420"/>
        </w:tabs>
        <w:spacing w:line="312" w:lineRule="auto"/>
      </w:pPr>
      <w:r>
        <w:t>Git (</w:t>
      </w:r>
      <w:proofErr w:type="spellStart"/>
      <w:r>
        <w:t>Github</w:t>
      </w:r>
      <w:proofErr w:type="spellEnd"/>
      <w:r>
        <w:t xml:space="preserve"> Server):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. </w:t>
      </w:r>
      <w:proofErr w:type="spellStart"/>
      <w:r>
        <w:t>Github</w:t>
      </w:r>
      <w:proofErr w:type="spellEnd"/>
      <w:r>
        <w:t xml:space="preserve"> Server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E2F65F3" w14:textId="3DAC4E76" w:rsidR="00C83FC9" w:rsidRPr="003845A0" w:rsidRDefault="003845A0" w:rsidP="003845A0">
      <w:pPr>
        <w:rPr>
          <w:b/>
          <w:bCs/>
        </w:rPr>
      </w:pPr>
      <w:r w:rsidRPr="003845A0">
        <w:rPr>
          <w:b/>
          <w:bCs/>
        </w:rPr>
        <w:t xml:space="preserve">b) </w:t>
      </w:r>
      <w:r w:rsidR="00000000" w:rsidRPr="003845A0">
        <w:rPr>
          <w:b/>
          <w:bCs/>
        </w:rPr>
        <w:t>AI</w:t>
      </w:r>
    </w:p>
    <w:p w14:paraId="0B670D2C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1. </w:t>
      </w:r>
      <w:proofErr w:type="spellStart"/>
      <w:r w:rsidRPr="00DE0658">
        <w:rPr>
          <w:b/>
          <w:bCs/>
        </w:rPr>
        <w:t>Bài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toán</w:t>
      </w:r>
      <w:proofErr w:type="spellEnd"/>
      <w:r w:rsidRPr="00DE0658">
        <w:rPr>
          <w:b/>
          <w:bCs/>
        </w:rPr>
        <w:t xml:space="preserve">, </w:t>
      </w:r>
      <w:proofErr w:type="spellStart"/>
      <w:r w:rsidRPr="00DE0658">
        <w:rPr>
          <w:b/>
          <w:bCs/>
        </w:rPr>
        <w:t>giả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định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và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tiêu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chí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đánh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giá</w:t>
      </w:r>
      <w:proofErr w:type="spellEnd"/>
    </w:p>
    <w:p w14:paraId="0B71080F" w14:textId="77777777" w:rsidR="00C83FC9" w:rsidRDefault="00000000">
      <w:pPr>
        <w:spacing w:line="312" w:lineRule="auto"/>
      </w:pPr>
      <w:r>
        <w:t xml:space="preserve">1.1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A4EEE56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vườn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5’: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temp_c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rh_pct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pressure_hpa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soil_moist_pct</w:t>
      </w:r>
      <w:proofErr w:type="spellEnd"/>
      <w:r>
        <w:t xml:space="preserve">, </w:t>
      </w:r>
      <w:proofErr w:type="spellStart"/>
      <w:r>
        <w:t>mưa</w:t>
      </w:r>
      <w:proofErr w:type="spellEnd"/>
      <w:r>
        <w:t xml:space="preserve"> 5 </w:t>
      </w:r>
      <w:proofErr w:type="spellStart"/>
      <w:r>
        <w:t>phút</w:t>
      </w:r>
      <w:proofErr w:type="spellEnd"/>
      <w:r>
        <w:t xml:space="preserve"> rain_mm_5min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(</w:t>
      </w:r>
      <w:proofErr w:type="spellStart"/>
      <w:r>
        <w:t>irrigation_events</w:t>
      </w:r>
      <w:proofErr w:type="spellEnd"/>
      <w:r>
        <w:t xml:space="preserve">);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thứ</w:t>
      </w:r>
      <w:proofErr w:type="spellEnd"/>
      <w:r>
        <w:t xml:space="preserve">);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API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>.</w:t>
      </w:r>
    </w:p>
    <w:p w14:paraId="111A0647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AI (</w:t>
      </w:r>
      <w:proofErr w:type="spellStart"/>
      <w:r>
        <w:t>hai</w:t>
      </w:r>
      <w:proofErr w:type="spellEnd"/>
      <w:r>
        <w:t xml:space="preserve"> “</w:t>
      </w:r>
      <w:proofErr w:type="spellStart"/>
      <w:r>
        <w:t>đầu</w:t>
      </w:r>
      <w:proofErr w:type="spellEnd"/>
      <w:r>
        <w:t xml:space="preserve">”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):</w:t>
      </w:r>
    </w:p>
    <w:p w14:paraId="2E6F8BA4" w14:textId="77777777" w:rsidR="00C83FC9" w:rsidRDefault="00000000">
      <w:pPr>
        <w:numPr>
          <w:ilvl w:val="0"/>
          <w:numId w:val="54"/>
        </w:numPr>
        <w:tabs>
          <w:tab w:val="clear" w:pos="840"/>
          <w:tab w:val="left" w:pos="420"/>
        </w:tabs>
        <w:spacing w:line="312" w:lineRule="auto"/>
      </w:pPr>
      <w:r>
        <w:t xml:space="preserve">Nowcast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60</w:t>
      </w:r>
      <w:proofErr w:type="gramEnd"/>
      <w:r>
        <w:t xml:space="preserve">’ </w:t>
      </w:r>
      <w:proofErr w:type="spellStart"/>
      <w:r>
        <w:t>tới</w:t>
      </w:r>
      <w:proofErr w:type="spellEnd"/>
      <w:r>
        <w:t>:</w:t>
      </w:r>
    </w:p>
    <w:p w14:paraId="084CCEC0" w14:textId="77777777" w:rsidR="00C83FC9" w:rsidRDefault="00000000">
      <w:pPr>
        <w:tabs>
          <w:tab w:val="left" w:pos="420"/>
        </w:tabs>
        <w:spacing w:line="312" w:lineRule="auto"/>
        <w:ind w:left="420"/>
        <w:jc w:val="center"/>
      </w:pPr>
      <w:r>
        <w:t xml:space="preserve">p = P(rain_next_60=1 | x) → </w:t>
      </w:r>
      <w:proofErr w:type="spellStart"/>
      <w:r>
        <w:t>quy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label 0/1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>.</w:t>
      </w:r>
    </w:p>
    <w:p w14:paraId="05A449C3" w14:textId="77777777" w:rsidR="00C83FC9" w:rsidRDefault="00000000">
      <w:pPr>
        <w:numPr>
          <w:ilvl w:val="0"/>
          <w:numId w:val="54"/>
        </w:numPr>
        <w:tabs>
          <w:tab w:val="clear" w:pos="840"/>
          <w:tab w:val="left" w:pos="420"/>
        </w:tabs>
        <w:spacing w:line="312" w:lineRule="auto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rain_amount_next_</w:t>
      </w:r>
      <w:proofErr w:type="gramStart"/>
      <w:r>
        <w:t>60</w:t>
      </w:r>
      <w:proofErr w:type="gramEnd"/>
      <w:r>
        <w:t>_mm (mm/60’).</w:t>
      </w:r>
    </w:p>
    <w:p w14:paraId="0AAE5F30" w14:textId="77777777" w:rsidR="00C83FC9" w:rsidRDefault="00000000">
      <w:pPr>
        <w:spacing w:line="312" w:lineRule="auto"/>
      </w:pPr>
      <w:r>
        <w:t xml:space="preserve">1.2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E866165" w14:textId="77777777" w:rsidR="00C83FC9" w:rsidRDefault="00000000">
      <w:pPr>
        <w:numPr>
          <w:ilvl w:val="0"/>
          <w:numId w:val="55"/>
        </w:numPr>
        <w:spacing w:line="312" w:lineRule="auto"/>
      </w:pP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gramStart"/>
      <w:r>
        <w:t>5</w:t>
      </w:r>
      <w:proofErr w:type="gramEnd"/>
      <w:r>
        <w:t>’/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; </w:t>
      </w:r>
      <w:proofErr w:type="spellStart"/>
      <w:r>
        <w:t>mỗi</w:t>
      </w:r>
      <w:proofErr w:type="spellEnd"/>
      <w:r>
        <w:t xml:space="preserve"> device/zone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645338EE" w14:textId="77777777" w:rsidR="00C83FC9" w:rsidRDefault="00000000">
      <w:pPr>
        <w:numPr>
          <w:ilvl w:val="0"/>
          <w:numId w:val="55"/>
        </w:numPr>
        <w:spacing w:line="312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30–60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trễ</w:t>
      </w:r>
      <w:proofErr w:type="spellEnd"/>
      <w:r>
        <w:t>/rolling.</w:t>
      </w:r>
    </w:p>
    <w:p w14:paraId="67BBE91C" w14:textId="77777777" w:rsidR="00C83FC9" w:rsidRDefault="00000000">
      <w:pPr>
        <w:numPr>
          <w:ilvl w:val="0"/>
          <w:numId w:val="55"/>
        </w:numPr>
        <w:spacing w:line="312" w:lineRule="auto"/>
      </w:pPr>
      <w:proofErr w:type="spellStart"/>
      <w:r>
        <w:t>Nhãn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rain_mm_5min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mm.</w:t>
      </w:r>
    </w:p>
    <w:p w14:paraId="2EEAD188" w14:textId="77777777" w:rsidR="00C83FC9" w:rsidRDefault="00000000">
      <w:pPr>
        <w:spacing w:line="312" w:lineRule="auto"/>
      </w:pPr>
      <w:r>
        <w:t xml:space="preserve">1.3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(KPI)</w:t>
      </w:r>
    </w:p>
    <w:p w14:paraId="017519A3" w14:textId="77777777" w:rsidR="00C83FC9" w:rsidRDefault="00000000">
      <w:pPr>
        <w:numPr>
          <w:ilvl w:val="0"/>
          <w:numId w:val="56"/>
        </w:numPr>
        <w:spacing w:line="312" w:lineRule="auto"/>
      </w:pPr>
      <w:r>
        <w:t xml:space="preserve">Nowcast: AUC-ROC, PR-AUC, Precision/Recall/F1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;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Recall (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lỡ</w:t>
      </w:r>
      <w:proofErr w:type="spellEnd"/>
      <w:r>
        <w:t xml:space="preserve"> </w:t>
      </w:r>
      <w:proofErr w:type="spellStart"/>
      <w:r>
        <w:t>mưa</w:t>
      </w:r>
      <w:proofErr w:type="spellEnd"/>
      <w:r>
        <w:t>).</w:t>
      </w:r>
    </w:p>
    <w:p w14:paraId="046543C8" w14:textId="77777777" w:rsidR="00C83FC9" w:rsidRDefault="00000000">
      <w:pPr>
        <w:numPr>
          <w:ilvl w:val="0"/>
          <w:numId w:val="56"/>
        </w:numPr>
        <w:spacing w:line="312" w:lineRule="auto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: RMSE/MAE;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≥ 0.</w:t>
      </w:r>
    </w:p>
    <w:p w14:paraId="3BE600A9" w14:textId="77777777" w:rsidR="00C83FC9" w:rsidRDefault="00000000">
      <w:pPr>
        <w:numPr>
          <w:ilvl w:val="0"/>
          <w:numId w:val="56"/>
        </w:numPr>
        <w:spacing w:line="312" w:lineRule="auto"/>
      </w:pP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giảm</w:t>
      </w:r>
      <w:proofErr w:type="spellEnd"/>
      <w:r>
        <w:t xml:space="preserve"> ≥25–40%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;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&lt; 300 </w:t>
      </w:r>
      <w:proofErr w:type="spellStart"/>
      <w:r>
        <w:t>ms</w:t>
      </w:r>
      <w:proofErr w:type="spellEnd"/>
      <w:r>
        <w:t>/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01B430CB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2. </w:t>
      </w:r>
      <w:proofErr w:type="spellStart"/>
      <w:r w:rsidRPr="00DE0658">
        <w:rPr>
          <w:b/>
          <w:bCs/>
        </w:rPr>
        <w:t>Thiết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kế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dữ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liệu</w:t>
      </w:r>
      <w:proofErr w:type="spellEnd"/>
      <w:r w:rsidRPr="00DE0658">
        <w:rPr>
          <w:b/>
          <w:bCs/>
        </w:rPr>
        <w:t xml:space="preserve"> &amp; </w:t>
      </w:r>
      <w:proofErr w:type="spellStart"/>
      <w:r w:rsidRPr="00DE0658">
        <w:rPr>
          <w:b/>
          <w:bCs/>
        </w:rPr>
        <w:t>gán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nhãn</w:t>
      </w:r>
      <w:proofErr w:type="spellEnd"/>
    </w:p>
    <w:p w14:paraId="78C0845B" w14:textId="77777777" w:rsidR="00C83FC9" w:rsidRDefault="00000000">
      <w:pPr>
        <w:spacing w:line="312" w:lineRule="auto"/>
      </w:pPr>
      <w:r>
        <w:t xml:space="preserve">2.1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>)</w:t>
      </w:r>
    </w:p>
    <w:p w14:paraId="0CA28223" w14:textId="77777777" w:rsidR="00C83FC9" w:rsidRDefault="00000000">
      <w:pPr>
        <w:numPr>
          <w:ilvl w:val="0"/>
          <w:numId w:val="57"/>
        </w:numPr>
        <w:spacing w:line="312" w:lineRule="auto"/>
      </w:pPr>
      <w:r>
        <w:t xml:space="preserve">sensor_raw_60d.csv : </w:t>
      </w:r>
      <w:proofErr w:type="spellStart"/>
      <w:r>
        <w:t>ts</w:t>
      </w:r>
      <w:proofErr w:type="spellEnd"/>
      <w:r>
        <w:t xml:space="preserve">(UTC), </w:t>
      </w:r>
      <w:proofErr w:type="spellStart"/>
      <w:r>
        <w:t>device_id</w:t>
      </w:r>
      <w:proofErr w:type="spellEnd"/>
      <w:r>
        <w:t xml:space="preserve">, </w:t>
      </w:r>
      <w:proofErr w:type="spellStart"/>
      <w:r>
        <w:t>temp_c</w:t>
      </w:r>
      <w:proofErr w:type="spellEnd"/>
      <w:r>
        <w:t xml:space="preserve">, </w:t>
      </w:r>
      <w:proofErr w:type="spellStart"/>
      <w:r>
        <w:t>rh_pct</w:t>
      </w:r>
      <w:proofErr w:type="spellEnd"/>
      <w:r>
        <w:t xml:space="preserve">, </w:t>
      </w:r>
      <w:proofErr w:type="spellStart"/>
      <w:r>
        <w:t>pressure_hpa</w:t>
      </w:r>
      <w:proofErr w:type="spellEnd"/>
      <w:r>
        <w:t xml:space="preserve">, </w:t>
      </w:r>
      <w:proofErr w:type="spellStart"/>
      <w:r>
        <w:t>soil_moist_pct</w:t>
      </w:r>
      <w:proofErr w:type="spellEnd"/>
      <w:r>
        <w:t>, rain_mm_5min</w:t>
      </w:r>
    </w:p>
    <w:p w14:paraId="5167327C" w14:textId="77777777" w:rsidR="00C83FC9" w:rsidRDefault="00000000">
      <w:pPr>
        <w:numPr>
          <w:ilvl w:val="0"/>
          <w:numId w:val="57"/>
        </w:numPr>
        <w:spacing w:line="312" w:lineRule="auto"/>
      </w:pPr>
      <w:r>
        <w:t xml:space="preserve">irrigation_events_60d.csv : </w:t>
      </w:r>
      <w:proofErr w:type="spellStart"/>
      <w:r>
        <w:t>device_id</w:t>
      </w:r>
      <w:proofErr w:type="spellEnd"/>
      <w:r>
        <w:t xml:space="preserve">, </w:t>
      </w:r>
      <w:proofErr w:type="spellStart"/>
      <w:r>
        <w:t>start_ts</w:t>
      </w:r>
      <w:proofErr w:type="spellEnd"/>
      <w:r>
        <w:t xml:space="preserve">, </w:t>
      </w:r>
      <w:proofErr w:type="spellStart"/>
      <w:r>
        <w:t>end_</w:t>
      </w:r>
      <w:proofErr w:type="gramStart"/>
      <w:r>
        <w:t>ts</w:t>
      </w:r>
      <w:proofErr w:type="spellEnd"/>
      <w:proofErr w:type="gramEnd"/>
    </w:p>
    <w:p w14:paraId="7F089A9B" w14:textId="77777777" w:rsidR="00C83FC9" w:rsidRDefault="00000000">
      <w:pPr>
        <w:numPr>
          <w:ilvl w:val="0"/>
          <w:numId w:val="57"/>
        </w:numPr>
        <w:spacing w:line="312" w:lineRule="auto"/>
      </w:pPr>
      <w:r>
        <w:t xml:space="preserve">labels_rain_60d.csv : </w:t>
      </w:r>
      <w:proofErr w:type="spellStart"/>
      <w:r>
        <w:t>ts</w:t>
      </w:r>
      <w:proofErr w:type="spellEnd"/>
      <w:r>
        <w:t xml:space="preserve">, </w:t>
      </w:r>
      <w:proofErr w:type="spellStart"/>
      <w:r>
        <w:t>device_id</w:t>
      </w:r>
      <w:proofErr w:type="spellEnd"/>
      <w:r>
        <w:t xml:space="preserve">, rain_next_60 (0/1),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rain_amount_next_</w:t>
      </w:r>
      <w:proofErr w:type="gramStart"/>
      <w:r>
        <w:t>60</w:t>
      </w:r>
      <w:proofErr w:type="gramEnd"/>
      <w:r>
        <w:t>_mm</w:t>
      </w:r>
    </w:p>
    <w:p w14:paraId="08202B2A" w14:textId="77777777" w:rsidR="00C83FC9" w:rsidRDefault="00000000">
      <w:pPr>
        <w:numPr>
          <w:ilvl w:val="0"/>
          <w:numId w:val="57"/>
        </w:numPr>
        <w:spacing w:line="312" w:lineRule="auto"/>
      </w:pPr>
      <w:r>
        <w:lastRenderedPageBreak/>
        <w:t>external_weather_60d.csv (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) 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api_rain_prob_</w:t>
      </w:r>
      <w:proofErr w:type="gramStart"/>
      <w:r>
        <w:t>60</w:t>
      </w:r>
      <w:proofErr w:type="gramEnd"/>
      <w:r>
        <w:t>, api_rain_mm_</w:t>
      </w:r>
      <w:proofErr w:type="gramStart"/>
      <w:r>
        <w:t>60</w:t>
      </w:r>
      <w:proofErr w:type="gramEnd"/>
      <w:r>
        <w:t xml:space="preserve">, </w:t>
      </w:r>
      <w:proofErr w:type="spellStart"/>
      <w:r>
        <w:t>api_cloud</w:t>
      </w:r>
      <w:proofErr w:type="spellEnd"/>
      <w:r>
        <w:t>, …</w:t>
      </w:r>
    </w:p>
    <w:p w14:paraId="5524B1AA" w14:textId="77777777" w:rsidR="00C83FC9" w:rsidRDefault="00000000">
      <w:pPr>
        <w:spacing w:line="312" w:lineRule="auto"/>
      </w:pPr>
      <w:r>
        <w:t xml:space="preserve">2.2 Quy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</w:p>
    <w:p w14:paraId="7BC0A491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gramStart"/>
      <w:r>
        <w:t>60</w:t>
      </w:r>
      <w:proofErr w:type="gramEnd"/>
      <w:r>
        <w:t>’:</w:t>
      </w:r>
      <w:r>
        <w:br/>
      </w:r>
      <w:r>
        <w:rPr>
          <w:noProof/>
        </w:rPr>
        <w:drawing>
          <wp:inline distT="0" distB="0" distL="114300" distR="114300" wp14:anchorId="305D3B3D" wp14:editId="03B658C6">
            <wp:extent cx="5579110" cy="820420"/>
            <wp:effectExtent l="0" t="0" r="0" b="0"/>
            <wp:docPr id="5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rcRect r="74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63867" w14:textId="77777777" w:rsidR="00C83FC9" w:rsidRDefault="00000000">
      <w:pPr>
        <w:spacing w:line="312" w:lineRule="auto"/>
      </w:pPr>
      <w:r>
        <w:t xml:space="preserve">Trong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τmm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mm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0.1–0.5 mm),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PR-AUC/Recall.</w:t>
      </w:r>
    </w:p>
    <w:p w14:paraId="5A5E8648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gramStart"/>
      <w:r>
        <w:t>60</w:t>
      </w:r>
      <w:proofErr w:type="gramEnd"/>
      <w:r>
        <w:t>’:</w:t>
      </w:r>
      <w:r>
        <w:br/>
      </w:r>
      <w:r>
        <w:rPr>
          <w:noProof/>
        </w:rPr>
        <w:drawing>
          <wp:inline distT="0" distB="0" distL="114300" distR="114300" wp14:anchorId="05784D98" wp14:editId="73457364">
            <wp:extent cx="6505575" cy="847725"/>
            <wp:effectExtent l="0" t="0" r="9525" b="9525"/>
            <wp:docPr id="6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526134" w14:textId="77777777" w:rsidR="00C83FC9" w:rsidRDefault="00000000">
      <w:pPr>
        <w:spacing w:line="312" w:lineRule="auto"/>
      </w:pPr>
      <w:r>
        <w:t xml:space="preserve">2.3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&amp;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2E67FB0F" w14:textId="77777777" w:rsidR="00C83FC9" w:rsidRDefault="00000000">
      <w:pPr>
        <w:numPr>
          <w:ilvl w:val="0"/>
          <w:numId w:val="58"/>
        </w:numPr>
        <w:spacing w:line="312" w:lineRule="auto"/>
      </w:pPr>
      <w:proofErr w:type="spellStart"/>
      <w:r>
        <w:t>Chuẩn</w:t>
      </w:r>
      <w:proofErr w:type="spellEnd"/>
      <w:r>
        <w:t xml:space="preserve"> UTC, sort </w:t>
      </w:r>
      <w:proofErr w:type="spellStart"/>
      <w:r>
        <w:t>theo</w:t>
      </w:r>
      <w:proofErr w:type="spellEnd"/>
      <w:r>
        <w:t xml:space="preserve"> (</w:t>
      </w:r>
      <w:proofErr w:type="spellStart"/>
      <w:r>
        <w:t>device_id</w:t>
      </w:r>
      <w:proofErr w:type="spellEnd"/>
      <w:r>
        <w:t xml:space="preserve">, </w:t>
      </w:r>
      <w:proofErr w:type="spellStart"/>
      <w:r>
        <w:t>ts</w:t>
      </w:r>
      <w:proofErr w:type="spellEnd"/>
      <w:r>
        <w:t>).</w:t>
      </w:r>
    </w:p>
    <w:p w14:paraId="661728F7" w14:textId="77777777" w:rsidR="00C83FC9" w:rsidRDefault="00000000">
      <w:pPr>
        <w:numPr>
          <w:ilvl w:val="0"/>
          <w:numId w:val="58"/>
        </w:numPr>
        <w:spacing w:line="312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(</w:t>
      </w:r>
      <w:proofErr w:type="spellStart"/>
      <w:r>
        <w:t>device_id</w:t>
      </w:r>
      <w:proofErr w:type="spellEnd"/>
      <w:r>
        <w:t xml:space="preserve">, </w:t>
      </w:r>
      <w:proofErr w:type="spellStart"/>
      <w:r>
        <w:t>ts</w:t>
      </w:r>
      <w:proofErr w:type="spellEnd"/>
      <w:r>
        <w:t xml:space="preserve">); </w:t>
      </w:r>
      <w:proofErr w:type="spellStart"/>
      <w:r>
        <w:t>khử</w:t>
      </w:r>
      <w:proofErr w:type="spellEnd"/>
      <w:r>
        <w:t>/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;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đứt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(≤1–2 </w:t>
      </w:r>
      <w:proofErr w:type="spellStart"/>
      <w:r>
        <w:t>bước</w:t>
      </w:r>
      <w:proofErr w:type="spellEnd"/>
      <w:r>
        <w:t>).</w:t>
      </w:r>
    </w:p>
    <w:p w14:paraId="218B869D" w14:textId="77777777" w:rsidR="00C83FC9" w:rsidRDefault="00000000">
      <w:pPr>
        <w:numPr>
          <w:ilvl w:val="0"/>
          <w:numId w:val="58"/>
        </w:numPr>
        <w:spacing w:line="312" w:lineRule="auto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float32,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>/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) → </w:t>
      </w:r>
      <w:proofErr w:type="spellStart"/>
      <w:r>
        <w:t>winsorize</w:t>
      </w:r>
      <w:proofErr w:type="spellEnd"/>
      <w:r>
        <w:t xml:space="preserve">/clamp </w:t>
      </w:r>
      <w:proofErr w:type="spellStart"/>
      <w:r>
        <w:t>theo</w:t>
      </w:r>
      <w:proofErr w:type="spellEnd"/>
      <w:r>
        <w:t xml:space="preserve"> IQR.</w:t>
      </w:r>
    </w:p>
    <w:p w14:paraId="00B80AAF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3. </w:t>
      </w:r>
      <w:proofErr w:type="spellStart"/>
      <w:r w:rsidRPr="00DE0658">
        <w:rPr>
          <w:b/>
          <w:bCs/>
        </w:rPr>
        <w:t>Thiết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kế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đặc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trưng</w:t>
      </w:r>
      <w:proofErr w:type="spellEnd"/>
      <w:r w:rsidRPr="00DE0658">
        <w:rPr>
          <w:b/>
          <w:bCs/>
        </w:rPr>
        <w:t xml:space="preserve"> (Feature Engineering)</w:t>
      </w:r>
    </w:p>
    <w:p w14:paraId="2F7E804A" w14:textId="77777777" w:rsidR="00C83FC9" w:rsidRDefault="00000000">
      <w:pPr>
        <w:spacing w:line="312" w:lineRule="auto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/zone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:</w:t>
      </w:r>
    </w:p>
    <w:p w14:paraId="230C70E0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Trễ</w:t>
      </w:r>
      <w:proofErr w:type="spellEnd"/>
      <w:r>
        <w:t xml:space="preserve"> &amp;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>:</w:t>
      </w:r>
    </w:p>
    <w:p w14:paraId="2F530620" w14:textId="77777777" w:rsidR="00C83FC9" w:rsidRDefault="00000000">
      <w:pPr>
        <w:numPr>
          <w:ilvl w:val="0"/>
          <w:numId w:val="59"/>
        </w:numPr>
        <w:tabs>
          <w:tab w:val="clear" w:pos="840"/>
          <w:tab w:val="left" w:pos="420"/>
        </w:tabs>
        <w:spacing w:line="312" w:lineRule="auto"/>
      </w:pPr>
      <w:r>
        <w:t xml:space="preserve">*_lag15 = shift(3)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temp_c</w:t>
      </w:r>
      <w:proofErr w:type="spellEnd"/>
      <w:r>
        <w:t xml:space="preserve">, </w:t>
      </w:r>
      <w:proofErr w:type="spellStart"/>
      <w:r>
        <w:t>rh_pct</w:t>
      </w:r>
      <w:proofErr w:type="spellEnd"/>
      <w:r>
        <w:t xml:space="preserve">, </w:t>
      </w:r>
      <w:proofErr w:type="spellStart"/>
      <w:r>
        <w:t>pressure_hpa</w:t>
      </w:r>
      <w:proofErr w:type="spellEnd"/>
      <w:r>
        <w:t xml:space="preserve">, </w:t>
      </w:r>
      <w:proofErr w:type="spellStart"/>
      <w:r>
        <w:t>soil_moist_pct</w:t>
      </w:r>
      <w:proofErr w:type="spellEnd"/>
      <w:r>
        <w:t>.</w:t>
      </w:r>
    </w:p>
    <w:p w14:paraId="1F1EB30F" w14:textId="77777777" w:rsidR="00C83FC9" w:rsidRDefault="00000000">
      <w:pPr>
        <w:numPr>
          <w:ilvl w:val="0"/>
          <w:numId w:val="59"/>
        </w:numPr>
        <w:tabs>
          <w:tab w:val="clear" w:pos="840"/>
          <w:tab w:val="left" w:pos="420"/>
        </w:tabs>
        <w:spacing w:line="312" w:lineRule="auto"/>
      </w:pPr>
      <w:r>
        <w:t>*_mean30 = rolling(6).mean() (30’).</w:t>
      </w:r>
    </w:p>
    <w:p w14:paraId="77C815D5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>/gradient:</w:t>
      </w:r>
    </w:p>
    <w:p w14:paraId="51FA8A98" w14:textId="77777777" w:rsidR="00C83FC9" w:rsidRDefault="00000000">
      <w:pPr>
        <w:numPr>
          <w:ilvl w:val="0"/>
          <w:numId w:val="60"/>
        </w:numPr>
        <w:tabs>
          <w:tab w:val="clear" w:pos="840"/>
          <w:tab w:val="left" w:pos="420"/>
        </w:tabs>
        <w:spacing w:line="312" w:lineRule="auto"/>
      </w:pPr>
      <w:r>
        <w:t xml:space="preserve">pressure_delta15 = </w:t>
      </w:r>
      <w:proofErr w:type="spellStart"/>
      <w:r>
        <w:t>pressure_hpa</w:t>
      </w:r>
      <w:proofErr w:type="spellEnd"/>
      <w:r>
        <w:t xml:space="preserve"> - </w:t>
      </w:r>
      <w:proofErr w:type="spellStart"/>
      <w:r>
        <w:t>pressure_hpa.shift</w:t>
      </w:r>
      <w:proofErr w:type="spellEnd"/>
      <w:r>
        <w:t>(3)</w:t>
      </w:r>
    </w:p>
    <w:p w14:paraId="13A3D558" w14:textId="77777777" w:rsidR="00C83FC9" w:rsidRDefault="00000000">
      <w:pPr>
        <w:numPr>
          <w:ilvl w:val="0"/>
          <w:numId w:val="60"/>
        </w:numPr>
        <w:tabs>
          <w:tab w:val="clear" w:pos="840"/>
          <w:tab w:val="left" w:pos="420"/>
        </w:tabs>
        <w:spacing w:line="312" w:lineRule="auto"/>
      </w:pPr>
      <w:r>
        <w:t>temp_delta15, rh_delta15.</w:t>
      </w:r>
    </w:p>
    <w:p w14:paraId="0F3C4892" w14:textId="77777777" w:rsidR="00C83FC9" w:rsidRDefault="00C83FC9">
      <w:pPr>
        <w:spacing w:line="312" w:lineRule="auto"/>
      </w:pPr>
    </w:p>
    <w:p w14:paraId="16B8B3FA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gần</w:t>
      </w:r>
      <w:proofErr w:type="spellEnd"/>
      <w:r>
        <w:t>: rain_in_last_15m = rolling(3).sum().</w:t>
      </w:r>
      <w:proofErr w:type="spellStart"/>
      <w:r>
        <w:t>gt</w:t>
      </w:r>
      <w:proofErr w:type="spellEnd"/>
      <w:r>
        <w:t>(0)</w:t>
      </w:r>
    </w:p>
    <w:p w14:paraId="46DD345E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proofErr w:type="spellStart"/>
      <w:r>
        <w:t>hour_of_day</w:t>
      </w:r>
      <w:proofErr w:type="spellEnd"/>
      <w:r>
        <w:t xml:space="preserve">, </w:t>
      </w:r>
      <w:proofErr w:type="spellStart"/>
      <w:r>
        <w:t>day_of_week</w:t>
      </w:r>
      <w:proofErr w:type="spellEnd"/>
      <w:r>
        <w:t>.</w:t>
      </w:r>
    </w:p>
    <w:p w14:paraId="2F2EDCFB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>:</w:t>
      </w:r>
    </w:p>
    <w:p w14:paraId="33E05310" w14:textId="77777777" w:rsidR="00C83FC9" w:rsidRDefault="00000000">
      <w:pPr>
        <w:numPr>
          <w:ilvl w:val="0"/>
          <w:numId w:val="61"/>
        </w:numPr>
        <w:tabs>
          <w:tab w:val="clear" w:pos="840"/>
          <w:tab w:val="left" w:pos="420"/>
        </w:tabs>
        <w:spacing w:line="312" w:lineRule="auto"/>
      </w:pPr>
      <w:proofErr w:type="spellStart"/>
      <w:r>
        <w:t>is_irrigating_now</w:t>
      </w:r>
      <w:proofErr w:type="spellEnd"/>
      <w:r>
        <w:t xml:space="preserve"> (1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∈ [start, end]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tưới</w:t>
      </w:r>
      <w:proofErr w:type="spellEnd"/>
      <w:r>
        <w:t>),</w:t>
      </w:r>
    </w:p>
    <w:p w14:paraId="3FDF6A66" w14:textId="77777777" w:rsidR="00C83FC9" w:rsidRDefault="00000000">
      <w:pPr>
        <w:numPr>
          <w:ilvl w:val="0"/>
          <w:numId w:val="61"/>
        </w:numPr>
        <w:tabs>
          <w:tab w:val="clear" w:pos="840"/>
          <w:tab w:val="left" w:pos="420"/>
        </w:tabs>
        <w:spacing w:line="312" w:lineRule="auto"/>
      </w:pPr>
      <w:r>
        <w:t xml:space="preserve">irrig_total_min_last_3h/6h = rolling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36/72 </w:t>
      </w:r>
      <w:proofErr w:type="spellStart"/>
      <w:r>
        <w:t>bước</w:t>
      </w:r>
      <w:proofErr w:type="spellEnd"/>
      <w:r>
        <w:t xml:space="preserve"> (5’/</w:t>
      </w:r>
      <w:proofErr w:type="spellStart"/>
      <w:r>
        <w:t>bước</w:t>
      </w:r>
      <w:proofErr w:type="spellEnd"/>
      <w:r>
        <w:t>).</w:t>
      </w:r>
    </w:p>
    <w:p w14:paraId="79019FDF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(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): api_rain_prob_</w:t>
      </w:r>
      <w:proofErr w:type="gramStart"/>
      <w:r>
        <w:t>60</w:t>
      </w:r>
      <w:proofErr w:type="gramEnd"/>
      <w:r>
        <w:t>, api_rain_mm_</w:t>
      </w:r>
      <w:proofErr w:type="gramStart"/>
      <w:r>
        <w:t>60</w:t>
      </w:r>
      <w:proofErr w:type="gramEnd"/>
      <w:r>
        <w:t xml:space="preserve">,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…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4E5F1F87" w14:textId="77777777" w:rsidR="00C83FC9" w:rsidRDefault="00000000">
      <w:pPr>
        <w:spacing w:line="312" w:lineRule="auto"/>
      </w:pPr>
      <w:r>
        <w:lastRenderedPageBreak/>
        <w:t xml:space="preserve">* Nguyên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FeatureBuilder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infer.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models/</w:t>
      </w:r>
      <w:proofErr w:type="spellStart"/>
      <w:r>
        <w:t>metadata.json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“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proofErr w:type="gramStart"/>
      <w:r>
        <w:t>”.</w:t>
      </w:r>
      <w:proofErr w:type="gramEnd"/>
    </w:p>
    <w:p w14:paraId="32495F14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4. </w:t>
      </w:r>
      <w:proofErr w:type="spellStart"/>
      <w:r w:rsidRPr="00DE0658">
        <w:rPr>
          <w:b/>
          <w:bCs/>
        </w:rPr>
        <w:t>Kiến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trúc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mô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hình</w:t>
      </w:r>
      <w:proofErr w:type="spellEnd"/>
    </w:p>
    <w:p w14:paraId="43D13E5C" w14:textId="77777777" w:rsidR="00C83FC9" w:rsidRDefault="00000000">
      <w:pPr>
        <w:spacing w:line="312" w:lineRule="auto"/>
      </w:pPr>
      <w:r>
        <w:t xml:space="preserve">4.1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4D521CD3" w14:textId="77777777" w:rsidR="00C83FC9" w:rsidRDefault="00000000">
      <w:pPr>
        <w:spacing w:line="312" w:lineRule="auto"/>
      </w:pPr>
      <w:proofErr w:type="spellStart"/>
      <w:r>
        <w:t>XGBoost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: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FE,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&amp;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(feature importance). So </w:t>
      </w:r>
      <w:proofErr w:type="spellStart"/>
      <w:r>
        <w:t>với</w:t>
      </w:r>
      <w:proofErr w:type="spellEnd"/>
      <w:r>
        <w:t xml:space="preserve"> LSTM/CNN: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“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”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/rolling;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&amp;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6228967A" w14:textId="77777777" w:rsidR="00C83FC9" w:rsidRDefault="00000000">
      <w:pPr>
        <w:spacing w:line="312" w:lineRule="auto"/>
      </w:pPr>
      <w:r>
        <w:t>4.2 Hai “</w:t>
      </w:r>
      <w:proofErr w:type="spellStart"/>
      <w:r>
        <w:t>đầu</w:t>
      </w:r>
      <w:proofErr w:type="spellEnd"/>
      <w:r>
        <w:t xml:space="preserve">”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A21BFA1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– </w:t>
      </w:r>
      <w:proofErr w:type="spellStart"/>
      <w:r>
        <w:t>xgb_nowcast</w:t>
      </w:r>
      <w:proofErr w:type="spellEnd"/>
      <w:r>
        <w:t xml:space="preserve">: </w:t>
      </w:r>
    </w:p>
    <w:p w14:paraId="0BC16041" w14:textId="77777777" w:rsidR="00C83FC9" w:rsidRDefault="00000000">
      <w:pPr>
        <w:numPr>
          <w:ilvl w:val="0"/>
          <w:numId w:val="62"/>
        </w:numPr>
        <w:tabs>
          <w:tab w:val="clear" w:pos="840"/>
          <w:tab w:val="left" w:pos="420"/>
        </w:tabs>
        <w:spacing w:line="312" w:lineRule="auto"/>
      </w:pPr>
      <w:r>
        <w:t xml:space="preserve">objective = </w:t>
      </w:r>
      <w:proofErr w:type="spellStart"/>
      <w:r>
        <w:t>binary:logistic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 ∈ (0,1).</w:t>
      </w:r>
    </w:p>
    <w:p w14:paraId="14964C26" w14:textId="77777777" w:rsidR="00C83FC9" w:rsidRDefault="00000000">
      <w:pPr>
        <w:numPr>
          <w:ilvl w:val="0"/>
          <w:numId w:val="62"/>
        </w:numPr>
        <w:tabs>
          <w:tab w:val="clear" w:pos="840"/>
          <w:tab w:val="left" w:pos="420"/>
        </w:tabs>
        <w:spacing w:line="312" w:lineRule="auto"/>
      </w:pP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proofErr w:type="spellStart"/>
      <w:r>
        <w:t>scale_pos_weight</w:t>
      </w:r>
      <w:proofErr w:type="spellEnd"/>
      <w:r>
        <w:t xml:space="preserve"> = neg/pos </w:t>
      </w:r>
      <w:proofErr w:type="spellStart"/>
      <w:r>
        <w:t>hoặc</w:t>
      </w:r>
      <w:proofErr w:type="spellEnd"/>
      <w:r>
        <w:t xml:space="preserve"> reweighting.</w:t>
      </w:r>
    </w:p>
    <w:p w14:paraId="64F3F990" w14:textId="77777777" w:rsidR="00C83FC9" w:rsidRDefault="00000000">
      <w:pPr>
        <w:numPr>
          <w:ilvl w:val="0"/>
          <w:numId w:val="62"/>
        </w:numPr>
        <w:tabs>
          <w:tab w:val="clear" w:pos="840"/>
          <w:tab w:val="left" w:pos="420"/>
        </w:tabs>
        <w:spacing w:line="312" w:lineRule="auto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>:</w:t>
      </w:r>
    </w:p>
    <w:p w14:paraId="7EB9E625" w14:textId="77777777" w:rsidR="00C83FC9" w:rsidRDefault="00000000">
      <w:pPr>
        <w:numPr>
          <w:ilvl w:val="0"/>
          <w:numId w:val="63"/>
        </w:numPr>
        <w:tabs>
          <w:tab w:val="clear" w:pos="1260"/>
          <w:tab w:val="left" w:pos="420"/>
        </w:tabs>
        <w:spacing w:line="312" w:lineRule="auto"/>
      </w:pPr>
      <w:r>
        <w:t xml:space="preserve">eta 0.03–0.05, </w:t>
      </w:r>
      <w:proofErr w:type="spellStart"/>
      <w:r>
        <w:t>max_depth</w:t>
      </w:r>
      <w:proofErr w:type="spellEnd"/>
      <w:r>
        <w:t xml:space="preserve"> 5–7, subsample 0.8–0.9, </w:t>
      </w:r>
      <w:proofErr w:type="spellStart"/>
      <w:r>
        <w:t>colsample_bytree</w:t>
      </w:r>
      <w:proofErr w:type="spellEnd"/>
      <w:r>
        <w:t xml:space="preserve"> 0.8–0.9,</w:t>
      </w:r>
    </w:p>
    <w:p w14:paraId="3CBF1BAB" w14:textId="77777777" w:rsidR="00C83FC9" w:rsidRDefault="00000000">
      <w:pPr>
        <w:numPr>
          <w:ilvl w:val="0"/>
          <w:numId w:val="63"/>
        </w:numPr>
        <w:tabs>
          <w:tab w:val="clear" w:pos="1260"/>
          <w:tab w:val="left" w:pos="420"/>
        </w:tabs>
        <w:spacing w:line="312" w:lineRule="auto"/>
      </w:pPr>
      <w:proofErr w:type="spellStart"/>
      <w:r>
        <w:t>n_estimators</w:t>
      </w:r>
      <w:proofErr w:type="spellEnd"/>
      <w:r>
        <w:t xml:space="preserve"> </w:t>
      </w:r>
      <w:proofErr w:type="gramStart"/>
      <w:r>
        <w:t>400</w:t>
      </w:r>
      <w:proofErr w:type="gramEnd"/>
      <w:r>
        <w:t xml:space="preserve">–1200, </w:t>
      </w:r>
      <w:proofErr w:type="spellStart"/>
      <w:r>
        <w:t>early_stopping_rounds</w:t>
      </w:r>
      <w:proofErr w:type="spellEnd"/>
      <w:r>
        <w:t xml:space="preserve"> 50–</w:t>
      </w:r>
      <w:proofErr w:type="gramStart"/>
      <w:r>
        <w:t>100</w:t>
      </w:r>
      <w:proofErr w:type="gramEnd"/>
      <w:r>
        <w:t>.</w:t>
      </w:r>
    </w:p>
    <w:p w14:paraId="0A953D46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– </w:t>
      </w:r>
      <w:proofErr w:type="spellStart"/>
      <w:r>
        <w:t>xgb_amount</w:t>
      </w:r>
      <w:proofErr w:type="spellEnd"/>
    </w:p>
    <w:p w14:paraId="1A5C6B37" w14:textId="77777777" w:rsidR="00C83FC9" w:rsidRDefault="00000000">
      <w:pPr>
        <w:numPr>
          <w:ilvl w:val="0"/>
          <w:numId w:val="64"/>
        </w:numPr>
        <w:tabs>
          <w:tab w:val="clear" w:pos="840"/>
          <w:tab w:val="left" w:pos="420"/>
        </w:tabs>
        <w:spacing w:line="312" w:lineRule="auto"/>
      </w:pP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mm/60’;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RMSE/MAE; clamp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≥ 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âm</w:t>
      </w:r>
      <w:proofErr w:type="spellEnd"/>
      <w:r>
        <w:t>.</w:t>
      </w:r>
    </w:p>
    <w:p w14:paraId="6689ED14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5. Quy </w:t>
      </w:r>
      <w:proofErr w:type="spellStart"/>
      <w:r w:rsidRPr="00DE0658">
        <w:rPr>
          <w:b/>
          <w:bCs/>
        </w:rPr>
        <w:t>trình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huấn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luyện</w:t>
      </w:r>
      <w:proofErr w:type="spellEnd"/>
      <w:r w:rsidRPr="00DE0658">
        <w:rPr>
          <w:b/>
          <w:bCs/>
        </w:rPr>
        <w:t xml:space="preserve"> &amp; </w:t>
      </w:r>
      <w:proofErr w:type="spellStart"/>
      <w:r w:rsidRPr="00DE0658">
        <w:rPr>
          <w:b/>
          <w:bCs/>
        </w:rPr>
        <w:t>đánh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giá</w:t>
      </w:r>
      <w:proofErr w:type="spellEnd"/>
    </w:p>
    <w:p w14:paraId="5458F8C6" w14:textId="77777777" w:rsidR="00C83FC9" w:rsidRDefault="00000000">
      <w:pPr>
        <w:spacing w:line="312" w:lineRule="auto"/>
      </w:pPr>
      <w:r>
        <w:t xml:space="preserve">5.1 Chia </w:t>
      </w:r>
      <w:proofErr w:type="spellStart"/>
      <w:r>
        <w:t>tập</w:t>
      </w:r>
      <w:proofErr w:type="spellEnd"/>
      <w:r>
        <w:t xml:space="preserve"> &amp;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744C9BF8" w14:textId="77777777" w:rsidR="00C83FC9" w:rsidRDefault="00000000">
      <w:pPr>
        <w:spacing w:line="312" w:lineRule="auto"/>
      </w:pPr>
      <w:proofErr w:type="spellStart"/>
      <w:r>
        <w:t>Không</w:t>
      </w:r>
      <w:proofErr w:type="spellEnd"/>
      <w:r>
        <w:t xml:space="preserve"> shuffle;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train:val</w:t>
      </w:r>
      <w:proofErr w:type="spellEnd"/>
      <w:r>
        <w:t xml:space="preserve">/test = 85:15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TimeSeriesSplit</w:t>
      </w:r>
      <w:proofErr w:type="spellEnd"/>
      <w:r>
        <w:t xml:space="preserve"> k-fold).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ở </w:t>
      </w:r>
      <w:proofErr w:type="spellStart"/>
      <w:r>
        <w:t>cả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thật</w:t>
      </w:r>
      <w:proofErr w:type="spellEnd"/>
      <w:r>
        <w:t>.</w:t>
      </w:r>
    </w:p>
    <w:p w14:paraId="3A086358" w14:textId="77777777" w:rsidR="00C83FC9" w:rsidRDefault="00000000">
      <w:pPr>
        <w:spacing w:line="312" w:lineRule="auto"/>
      </w:pPr>
      <w:r>
        <w:t xml:space="preserve">5.2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14:paraId="6ED7F052" w14:textId="77777777" w:rsidR="00C83FC9" w:rsidRDefault="00000000">
      <w:pPr>
        <w:numPr>
          <w:ilvl w:val="0"/>
          <w:numId w:val="65"/>
        </w:numPr>
        <w:spacing w:line="312" w:lineRule="auto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4.2;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scale_pos_weight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D2B7352" w14:textId="77777777" w:rsidR="00C83FC9" w:rsidRDefault="00000000">
      <w:pPr>
        <w:numPr>
          <w:ilvl w:val="0"/>
          <w:numId w:val="65"/>
        </w:numPr>
        <w:spacing w:line="312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early stopping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validation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overfit;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best_iteration</w:t>
      </w:r>
      <w:proofErr w:type="spellEnd"/>
      <w:r>
        <w:t>.</w:t>
      </w:r>
    </w:p>
    <w:p w14:paraId="36F4029B" w14:textId="77777777" w:rsidR="00C83FC9" w:rsidRDefault="00000000">
      <w:pPr>
        <w:numPr>
          <w:ilvl w:val="0"/>
          <w:numId w:val="65"/>
        </w:numPr>
        <w:spacing w:line="312" w:lineRule="auto"/>
      </w:pPr>
      <w:r>
        <w:t xml:space="preserve">Lưu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.</w:t>
      </w:r>
      <w:proofErr w:type="spellStart"/>
      <w:r>
        <w:t>pkl</w:t>
      </w:r>
      <w:proofErr w:type="spellEnd"/>
      <w:r>
        <w:t xml:space="preserve"> (</w:t>
      </w:r>
      <w:proofErr w:type="spellStart"/>
      <w:r>
        <w:t>joblib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metadata.json</w:t>
      </w:r>
      <w:proofErr w:type="spellEnd"/>
      <w:r>
        <w:t xml:space="preserve"> (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FEATURES,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threshold_default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>).</w:t>
      </w:r>
    </w:p>
    <w:p w14:paraId="4A14CADA" w14:textId="77777777" w:rsidR="00C83FC9" w:rsidRDefault="00000000">
      <w:pPr>
        <w:spacing w:line="312" w:lineRule="auto"/>
      </w:pPr>
      <w:r>
        <w:t xml:space="preserve">5.3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1AB6DF2B" w14:textId="77777777" w:rsidR="00C83FC9" w:rsidRDefault="00000000">
      <w:pPr>
        <w:numPr>
          <w:ilvl w:val="0"/>
          <w:numId w:val="66"/>
        </w:numPr>
        <w:spacing w:line="312" w:lineRule="auto"/>
      </w:pPr>
      <w:r>
        <w:t xml:space="preserve">Theo F1: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∈ [0,1] </w:t>
      </w:r>
      <w:proofErr w:type="spellStart"/>
      <w:r>
        <w:t>chọn</w:t>
      </w:r>
      <w:proofErr w:type="spellEnd"/>
      <w:r>
        <w:t xml:space="preserve"> thr_f1*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F1.</w:t>
      </w:r>
    </w:p>
    <w:p w14:paraId="749C4385" w14:textId="77777777" w:rsidR="00C83FC9" w:rsidRDefault="00000000">
      <w:pPr>
        <w:numPr>
          <w:ilvl w:val="0"/>
          <w:numId w:val="66"/>
        </w:numPr>
        <w:spacing w:line="312" w:lineRule="auto"/>
      </w:pP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Recall: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Recall ≥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0.80),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Precision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9D7296C" w14:textId="77777777" w:rsidR="00C83FC9" w:rsidRDefault="00000000">
      <w:pPr>
        <w:numPr>
          <w:ilvl w:val="0"/>
          <w:numId w:val="66"/>
        </w:numPr>
        <w:spacing w:line="312" w:lineRule="auto"/>
      </w:pPr>
      <w:proofErr w:type="spellStart"/>
      <w:r>
        <w:t>Ghi</w:t>
      </w:r>
      <w:proofErr w:type="spellEnd"/>
      <w:r>
        <w:t xml:space="preserve"> </w:t>
      </w:r>
      <w:proofErr w:type="spellStart"/>
      <w:r>
        <w:t>threshold_default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metadata.json</w:t>
      </w:r>
      <w:proofErr w:type="spellEnd"/>
      <w:r>
        <w:t xml:space="preserve">;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UI.</w:t>
      </w:r>
    </w:p>
    <w:p w14:paraId="3E5CE17C" w14:textId="77777777" w:rsidR="00C83FC9" w:rsidRDefault="00000000">
      <w:pPr>
        <w:spacing w:line="312" w:lineRule="auto"/>
      </w:pPr>
      <w:r>
        <w:t xml:space="preserve">5.4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&amp;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0C43364E" w14:textId="77777777" w:rsidR="00C83FC9" w:rsidRDefault="00000000">
      <w:pPr>
        <w:numPr>
          <w:ilvl w:val="0"/>
          <w:numId w:val="67"/>
        </w:numPr>
        <w:spacing w:line="312" w:lineRule="auto"/>
      </w:pPr>
      <w:r>
        <w:t xml:space="preserve">Nowcast: AUC-ROC, PR-AUC, </w:t>
      </w:r>
      <w:proofErr w:type="spellStart"/>
      <w:r>
        <w:t>bảng</w:t>
      </w:r>
      <w:proofErr w:type="spellEnd"/>
      <w:r>
        <w:t xml:space="preserve"> Precision/Recall/F1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(0.5, thr_f1*, </w:t>
      </w:r>
      <w:proofErr w:type="spellStart"/>
      <w:r>
        <w:t>thr_recall</w:t>
      </w:r>
      <w:proofErr w:type="spellEnd"/>
      <w:r>
        <w:t>*), confusion matrix.</w:t>
      </w:r>
    </w:p>
    <w:p w14:paraId="0987032A" w14:textId="77777777" w:rsidR="00C83FC9" w:rsidRDefault="00000000">
      <w:pPr>
        <w:numPr>
          <w:ilvl w:val="0"/>
          <w:numId w:val="67"/>
        </w:numPr>
        <w:spacing w:line="312" w:lineRule="auto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: RMSE, MAE,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residuals;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(</w:t>
      </w:r>
      <w:proofErr w:type="spellStart"/>
      <w:r>
        <w:t>sau</w:t>
      </w:r>
      <w:proofErr w:type="spellEnd"/>
      <w:r>
        <w:t xml:space="preserve"> clamp = 0).</w:t>
      </w:r>
    </w:p>
    <w:p w14:paraId="1B9117E9" w14:textId="77777777" w:rsidR="00C83FC9" w:rsidRDefault="00000000">
      <w:pPr>
        <w:numPr>
          <w:ilvl w:val="0"/>
          <w:numId w:val="67"/>
        </w:numPr>
        <w:spacing w:line="312" w:lineRule="auto"/>
      </w:pPr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feature importance </w:t>
      </w:r>
      <w:proofErr w:type="spellStart"/>
      <w:r>
        <w:t>theo</w:t>
      </w:r>
      <w:proofErr w:type="spellEnd"/>
      <w:r>
        <w:t xml:space="preserve"> gain/cover; ablation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>).</w:t>
      </w:r>
    </w:p>
    <w:p w14:paraId="284EFB38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6. Suy </w:t>
      </w:r>
      <w:proofErr w:type="spellStart"/>
      <w:r w:rsidRPr="00DE0658">
        <w:rPr>
          <w:b/>
          <w:bCs/>
        </w:rPr>
        <w:t>luận</w:t>
      </w:r>
      <w:proofErr w:type="spellEnd"/>
      <w:r w:rsidRPr="00DE0658">
        <w:rPr>
          <w:b/>
          <w:bCs/>
        </w:rPr>
        <w:t xml:space="preserve"> (infer) &amp; </w:t>
      </w:r>
      <w:proofErr w:type="spellStart"/>
      <w:r w:rsidRPr="00DE0658">
        <w:rPr>
          <w:b/>
          <w:bCs/>
        </w:rPr>
        <w:t>ra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quyết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định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tưới</w:t>
      </w:r>
      <w:proofErr w:type="spellEnd"/>
    </w:p>
    <w:p w14:paraId="7908684F" w14:textId="77777777" w:rsidR="00C83FC9" w:rsidRDefault="00000000">
      <w:pPr>
        <w:spacing w:line="312" w:lineRule="auto"/>
      </w:pPr>
      <w:r>
        <w:t xml:space="preserve">6.1 Suy </w:t>
      </w:r>
      <w:proofErr w:type="spellStart"/>
      <w:r>
        <w:t>luận</w:t>
      </w:r>
      <w:proofErr w:type="spellEnd"/>
    </w:p>
    <w:p w14:paraId="52969E27" w14:textId="77777777" w:rsidR="00C83FC9" w:rsidRDefault="00000000">
      <w:pPr>
        <w:numPr>
          <w:ilvl w:val="0"/>
          <w:numId w:val="68"/>
        </w:numPr>
        <w:spacing w:line="312" w:lineRule="auto"/>
      </w:pPr>
      <w:proofErr w:type="spellStart"/>
      <w:r>
        <w:t>Lấy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timestamp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device_id</w:t>
      </w:r>
      <w:proofErr w:type="spellEnd"/>
      <w:r>
        <w:t>.</w:t>
      </w:r>
    </w:p>
    <w:p w14:paraId="773E16F4" w14:textId="77777777" w:rsidR="00C83FC9" w:rsidRDefault="00000000">
      <w:pPr>
        <w:numPr>
          <w:ilvl w:val="0"/>
          <w:numId w:val="68"/>
        </w:numPr>
        <w:spacing w:line="312" w:lineRule="auto"/>
      </w:pPr>
      <w:proofErr w:type="spellStart"/>
      <w:r>
        <w:t>Dùng</w:t>
      </w:r>
      <w:proofErr w:type="spellEnd"/>
      <w:r>
        <w:t xml:space="preserve"> </w:t>
      </w:r>
      <w:proofErr w:type="spellStart"/>
      <w:r>
        <w:t>FeatureBuilder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(≥30 </w:t>
      </w:r>
      <w:proofErr w:type="spellStart"/>
      <w:r>
        <w:t>phút</w:t>
      </w:r>
      <w:proofErr w:type="spellEnd"/>
      <w:r>
        <w:t>).</w:t>
      </w:r>
    </w:p>
    <w:p w14:paraId="24039836" w14:textId="77777777" w:rsidR="00C83FC9" w:rsidRDefault="00000000">
      <w:pPr>
        <w:numPr>
          <w:ilvl w:val="0"/>
          <w:numId w:val="68"/>
        </w:numPr>
        <w:spacing w:line="312" w:lineRule="auto"/>
      </w:pPr>
      <w:r>
        <w:t xml:space="preserve">Nowcast: </w:t>
      </w:r>
      <w:proofErr w:type="spellStart"/>
      <w:r>
        <w:t>trả</w:t>
      </w:r>
      <w:proofErr w:type="spellEnd"/>
      <w:r>
        <w:t xml:space="preserve"> p = </w:t>
      </w:r>
      <w:proofErr w:type="spellStart"/>
      <w:r>
        <w:t>predict_proba</w:t>
      </w:r>
      <w:proofErr w:type="spellEnd"/>
      <w:r>
        <w:t>(x).</w:t>
      </w:r>
    </w:p>
    <w:p w14:paraId="38F315FA" w14:textId="77777777" w:rsidR="00C83FC9" w:rsidRDefault="00000000">
      <w:pPr>
        <w:numPr>
          <w:ilvl w:val="0"/>
          <w:numId w:val="68"/>
        </w:numPr>
        <w:spacing w:line="312" w:lineRule="auto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): mm = max(0, predict(x)).</w:t>
      </w:r>
    </w:p>
    <w:p w14:paraId="609EE0CC" w14:textId="77777777" w:rsidR="00C83FC9" w:rsidRDefault="00000000">
      <w:pPr>
        <w:spacing w:line="312" w:lineRule="auto"/>
      </w:pPr>
      <w:r>
        <w:t xml:space="preserve">6.2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–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vườn</w:t>
      </w:r>
      <w:proofErr w:type="spellEnd"/>
      <w:r>
        <w:t>)</w:t>
      </w:r>
    </w:p>
    <w:p w14:paraId="4A22EF2A" w14:textId="77777777" w:rsidR="00C83FC9" w:rsidRDefault="00000000">
      <w:pPr>
        <w:numPr>
          <w:ilvl w:val="0"/>
          <w:numId w:val="69"/>
        </w:numPr>
        <w:spacing w:line="312" w:lineRule="auto"/>
      </w:pPr>
      <w:proofErr w:type="spellStart"/>
      <w:r>
        <w:t>Nếu</w:t>
      </w:r>
      <w:proofErr w:type="spellEnd"/>
      <w:r>
        <w:t xml:space="preserve"> p ≥ 0.70 → </w:t>
      </w:r>
      <w:proofErr w:type="spellStart"/>
      <w:r>
        <w:t>hoãn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60–90 </w:t>
      </w:r>
      <w:proofErr w:type="spellStart"/>
      <w:r>
        <w:t>phút</w:t>
      </w:r>
      <w:proofErr w:type="spellEnd"/>
      <w:r>
        <w:t>.</w:t>
      </w:r>
    </w:p>
    <w:p w14:paraId="393DFE2B" w14:textId="77777777" w:rsidR="00C83FC9" w:rsidRDefault="00000000">
      <w:pPr>
        <w:numPr>
          <w:ilvl w:val="0"/>
          <w:numId w:val="69"/>
        </w:numPr>
        <w:spacing w:line="312" w:lineRule="auto"/>
      </w:pPr>
      <w:proofErr w:type="spellStart"/>
      <w:r>
        <w:t>Nếu</w:t>
      </w:r>
      <w:proofErr w:type="spellEnd"/>
      <w:r>
        <w:t xml:space="preserve"> 0.50 ≤ p &lt; 0.70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soil_moist_pct</w:t>
      </w:r>
      <w:proofErr w:type="spellEnd"/>
      <w:r>
        <w:t xml:space="preserve"> ≥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→ </w:t>
      </w:r>
      <w:proofErr w:type="spellStart"/>
      <w:r>
        <w:t>giảm</w:t>
      </w:r>
      <w:proofErr w:type="spellEnd"/>
      <w:r>
        <w:t xml:space="preserve"> 30–60%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/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1A4C7E48" w14:textId="77777777" w:rsidR="00C83FC9" w:rsidRDefault="00000000">
      <w:pPr>
        <w:numPr>
          <w:ilvl w:val="0"/>
          <w:numId w:val="69"/>
        </w:numPr>
        <w:spacing w:line="312" w:lineRule="auto"/>
      </w:pPr>
      <w:proofErr w:type="spellStart"/>
      <w:r>
        <w:t>Nếu</w:t>
      </w:r>
      <w:proofErr w:type="spellEnd"/>
      <w:r>
        <w:t xml:space="preserve"> p &lt; 0.50 →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>.</w:t>
      </w:r>
    </w:p>
    <w:p w14:paraId="03954EA7" w14:textId="77777777" w:rsidR="00C83FC9" w:rsidRDefault="00000000">
      <w:pPr>
        <w:numPr>
          <w:ilvl w:val="0"/>
          <w:numId w:val="69"/>
        </w:numPr>
        <w:spacing w:line="312" w:lineRule="auto"/>
      </w:pPr>
      <w:proofErr w:type="spellStart"/>
      <w:r>
        <w:t>Nếu</w:t>
      </w:r>
      <w:proofErr w:type="spellEnd"/>
      <w:r>
        <w:t xml:space="preserve"> mm ≥ 3 mm </w:t>
      </w:r>
      <w:proofErr w:type="spellStart"/>
      <w:r>
        <w:t>dù</w:t>
      </w:r>
      <w:proofErr w:type="spellEnd"/>
      <w:r>
        <w:t xml:space="preserve"> p </w:t>
      </w:r>
      <w:proofErr w:type="spellStart"/>
      <w:r>
        <w:t>thấp</w:t>
      </w:r>
      <w:proofErr w:type="spellEnd"/>
      <w:r>
        <w:t xml:space="preserve"> →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(</w:t>
      </w:r>
      <w:proofErr w:type="spellStart"/>
      <w:r>
        <w:t>mưa</w:t>
      </w:r>
      <w:proofErr w:type="spellEnd"/>
      <w:r>
        <w:t xml:space="preserve"> </w:t>
      </w:r>
      <w:proofErr w:type="spellStart"/>
      <w:r>
        <w:t>giông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>).</w:t>
      </w:r>
    </w:p>
    <w:p w14:paraId="11F6FC84" w14:textId="77777777" w:rsidR="00C83FC9" w:rsidRDefault="00000000">
      <w:pPr>
        <w:numPr>
          <w:ilvl w:val="0"/>
          <w:numId w:val="69"/>
        </w:numPr>
        <w:spacing w:line="312" w:lineRule="auto"/>
      </w:pPr>
      <w:proofErr w:type="spellStart"/>
      <w:r>
        <w:t>Ghi</w:t>
      </w:r>
      <w:proofErr w:type="spellEnd"/>
      <w:r>
        <w:t xml:space="preserve"> log: device, </w:t>
      </w:r>
      <w:proofErr w:type="spellStart"/>
      <w:r>
        <w:t>ts</w:t>
      </w:r>
      <w:proofErr w:type="spellEnd"/>
      <w:r>
        <w:t xml:space="preserve">, p, </w:t>
      </w:r>
      <w:proofErr w:type="spellStart"/>
      <w:r>
        <w:t>thr</w:t>
      </w:r>
      <w:proofErr w:type="spellEnd"/>
      <w:r>
        <w:t xml:space="preserve">, mm, action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kiểm</w:t>
      </w:r>
      <w:proofErr w:type="spellEnd"/>
      <w:r>
        <w:t>.</w:t>
      </w:r>
    </w:p>
    <w:p w14:paraId="4B420EFF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7. </w:t>
      </w:r>
      <w:proofErr w:type="spellStart"/>
      <w:r w:rsidRPr="00DE0658">
        <w:rPr>
          <w:b/>
          <w:bCs/>
        </w:rPr>
        <w:t>MLOps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cho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phần</w:t>
      </w:r>
      <w:proofErr w:type="spellEnd"/>
      <w:r w:rsidRPr="00DE0658">
        <w:rPr>
          <w:b/>
          <w:bCs/>
        </w:rPr>
        <w:t xml:space="preserve"> AI (</w:t>
      </w:r>
      <w:proofErr w:type="spellStart"/>
      <w:r w:rsidRPr="00DE0658">
        <w:rPr>
          <w:b/>
          <w:bCs/>
        </w:rPr>
        <w:t>tối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thiểu</w:t>
      </w:r>
      <w:proofErr w:type="spellEnd"/>
      <w:r w:rsidRPr="00DE0658">
        <w:rPr>
          <w:b/>
          <w:bCs/>
        </w:rPr>
        <w:t>)</w:t>
      </w:r>
    </w:p>
    <w:p w14:paraId="40462B92" w14:textId="77777777" w:rsidR="00C83FC9" w:rsidRDefault="00000000">
      <w:pPr>
        <w:numPr>
          <w:ilvl w:val="0"/>
          <w:numId w:val="70"/>
        </w:numPr>
        <w:spacing w:line="312" w:lineRule="auto"/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: Cron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;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≥N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drift.</w:t>
      </w:r>
    </w:p>
    <w:p w14:paraId="5F025F32" w14:textId="77777777" w:rsidR="00C83FC9" w:rsidRDefault="00000000">
      <w:pPr>
        <w:numPr>
          <w:ilvl w:val="0"/>
          <w:numId w:val="70"/>
        </w:numPr>
        <w:spacing w:line="312" w:lineRule="auto"/>
      </w:pPr>
      <w:r>
        <w:t xml:space="preserve">Theo </w:t>
      </w:r>
      <w:proofErr w:type="spellStart"/>
      <w:r>
        <w:t>dõi</w:t>
      </w:r>
      <w:proofErr w:type="spellEnd"/>
      <w:r>
        <w:t xml:space="preserve"> drift:</w:t>
      </w:r>
    </w:p>
    <w:p w14:paraId="790AF53A" w14:textId="77777777" w:rsidR="00C83FC9" w:rsidRDefault="00000000">
      <w:pPr>
        <w:numPr>
          <w:ilvl w:val="0"/>
          <w:numId w:val="71"/>
        </w:numPr>
        <w:tabs>
          <w:tab w:val="clear" w:pos="840"/>
          <w:tab w:val="left" w:pos="420"/>
        </w:tabs>
        <w:spacing w:line="312" w:lineRule="auto"/>
      </w:pPr>
      <w:r>
        <w:t xml:space="preserve">Data drift: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pressure_hpa</w:t>
      </w:r>
      <w:proofErr w:type="spellEnd"/>
      <w:r>
        <w:t xml:space="preserve">, </w:t>
      </w:r>
      <w:proofErr w:type="spellStart"/>
      <w:r>
        <w:t>rh_pct</w:t>
      </w:r>
      <w:proofErr w:type="spellEnd"/>
      <w:r>
        <w:t xml:space="preserve">, </w:t>
      </w:r>
      <w:proofErr w:type="spellStart"/>
      <w:r>
        <w:t>temp_c</w:t>
      </w:r>
      <w:proofErr w:type="spellEnd"/>
      <w:r>
        <w:t xml:space="preserve">, </w:t>
      </w:r>
      <w:proofErr w:type="spellStart"/>
      <w:r>
        <w:t>soil_moist_pct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tuần</w:t>
      </w:r>
      <w:proofErr w:type="spellEnd"/>
      <w:r>
        <w:t>/</w:t>
      </w:r>
      <w:proofErr w:type="spellStart"/>
      <w:r>
        <w:t>tháng</w:t>
      </w:r>
      <w:proofErr w:type="spellEnd"/>
      <w:r>
        <w:t>.</w:t>
      </w:r>
    </w:p>
    <w:p w14:paraId="346E99C6" w14:textId="77777777" w:rsidR="00C83FC9" w:rsidRDefault="00000000">
      <w:pPr>
        <w:numPr>
          <w:ilvl w:val="0"/>
          <w:numId w:val="71"/>
        </w:numPr>
        <w:tabs>
          <w:tab w:val="clear" w:pos="840"/>
          <w:tab w:val="left" w:pos="420"/>
        </w:tabs>
        <w:spacing w:line="312" w:lineRule="auto"/>
      </w:pPr>
      <w:r>
        <w:t xml:space="preserve">Prediction drift: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p,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; </w:t>
      </w:r>
      <w:proofErr w:type="spellStart"/>
      <w:r>
        <w:t>lệch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>.</w:t>
      </w:r>
    </w:p>
    <w:p w14:paraId="120E0365" w14:textId="77777777" w:rsidR="00C83FC9" w:rsidRDefault="00000000">
      <w:pPr>
        <w:numPr>
          <w:ilvl w:val="0"/>
          <w:numId w:val="70"/>
        </w:numPr>
        <w:spacing w:line="312" w:lineRule="auto"/>
      </w:pPr>
      <w:r>
        <w:t xml:space="preserve">Hậu </w:t>
      </w:r>
      <w:proofErr w:type="spellStart"/>
      <w:r>
        <w:t>kiểm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Precision/Recall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>/season.</w:t>
      </w:r>
    </w:p>
    <w:p w14:paraId="3EA4F197" w14:textId="77777777" w:rsidR="00C83FC9" w:rsidRDefault="00000000">
      <w:pPr>
        <w:numPr>
          <w:ilvl w:val="0"/>
          <w:numId w:val="70"/>
        </w:numPr>
        <w:spacing w:line="312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model_version</w:t>
      </w:r>
      <w:proofErr w:type="spellEnd"/>
      <w:r>
        <w:t xml:space="preserve">, </w:t>
      </w:r>
      <w:proofErr w:type="spellStart"/>
      <w:r>
        <w:t>dataset_hash</w:t>
      </w:r>
      <w:proofErr w:type="spellEnd"/>
      <w:r>
        <w:t xml:space="preserve">, </w:t>
      </w:r>
      <w:proofErr w:type="spellStart"/>
      <w:r>
        <w:t>feature_schema</w:t>
      </w:r>
      <w:proofErr w:type="spellEnd"/>
      <w:r>
        <w:t xml:space="preserve">; </w:t>
      </w:r>
      <w:proofErr w:type="spellStart"/>
      <w:r>
        <w:t>giữ</w:t>
      </w:r>
      <w:proofErr w:type="spellEnd"/>
      <w:r>
        <w:t xml:space="preserve"> ≥3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rollback.</w:t>
      </w:r>
    </w:p>
    <w:p w14:paraId="58D4F4A9" w14:textId="77777777" w:rsidR="00C83FC9" w:rsidRDefault="00000000">
      <w:pPr>
        <w:numPr>
          <w:ilvl w:val="0"/>
          <w:numId w:val="70"/>
        </w:numPr>
        <w:spacing w:line="312" w:lineRule="auto"/>
      </w:pP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timeout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&lt; 300 </w:t>
      </w:r>
      <w:proofErr w:type="spellStart"/>
      <w:r>
        <w:t>ms</w:t>
      </w:r>
      <w:proofErr w:type="spellEnd"/>
      <w:r>
        <w:t xml:space="preserve">;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FE → </w:t>
      </w:r>
      <w:proofErr w:type="spellStart"/>
      <w:r>
        <w:t>dùng</w:t>
      </w:r>
      <w:proofErr w:type="spellEnd"/>
      <w:r>
        <w:t xml:space="preserve"> rule-based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(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+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>)</w:t>
      </w:r>
    </w:p>
    <w:p w14:paraId="7CBAEA2E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8. </w:t>
      </w:r>
      <w:proofErr w:type="spellStart"/>
      <w:r w:rsidRPr="00DE0658">
        <w:rPr>
          <w:b/>
          <w:bCs/>
        </w:rPr>
        <w:t>Kế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hoạch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thí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nghiệm</w:t>
      </w:r>
      <w:proofErr w:type="spellEnd"/>
      <w:r w:rsidRPr="00DE0658">
        <w:rPr>
          <w:b/>
          <w:bCs/>
        </w:rPr>
        <w:t xml:space="preserve"> &amp; </w:t>
      </w:r>
      <w:proofErr w:type="spellStart"/>
      <w:r w:rsidRPr="00DE0658">
        <w:rPr>
          <w:b/>
          <w:bCs/>
        </w:rPr>
        <w:t>đường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cơ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sở</w:t>
      </w:r>
      <w:proofErr w:type="spellEnd"/>
    </w:p>
    <w:p w14:paraId="29B6F168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baseline:</w:t>
      </w:r>
    </w:p>
    <w:p w14:paraId="6A57DEA6" w14:textId="77777777" w:rsidR="00C83FC9" w:rsidRDefault="00000000">
      <w:pPr>
        <w:numPr>
          <w:ilvl w:val="0"/>
          <w:numId w:val="72"/>
        </w:numPr>
        <w:tabs>
          <w:tab w:val="clear" w:pos="840"/>
          <w:tab w:val="left" w:pos="420"/>
        </w:tabs>
        <w:spacing w:line="312" w:lineRule="auto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temp_c</w:t>
      </w:r>
      <w:proofErr w:type="spellEnd"/>
      <w:r>
        <w:t xml:space="preserve">, </w:t>
      </w:r>
      <w:proofErr w:type="spellStart"/>
      <w:r>
        <w:t>rh_pct</w:t>
      </w:r>
      <w:proofErr w:type="spellEnd"/>
      <w:r>
        <w:t xml:space="preserve">, </w:t>
      </w:r>
      <w:proofErr w:type="spellStart"/>
      <w:r>
        <w:t>pressure_hpa</w:t>
      </w:r>
      <w:proofErr w:type="spellEnd"/>
      <w:r>
        <w:t xml:space="preserve">, </w:t>
      </w:r>
      <w:proofErr w:type="spellStart"/>
      <w:r>
        <w:t>soil_moist_pct</w:t>
      </w:r>
      <w:proofErr w:type="spellEnd"/>
      <w:r>
        <w:t>, rain_mm_5min.</w:t>
      </w:r>
    </w:p>
    <w:p w14:paraId="4805652A" w14:textId="77777777" w:rsidR="00C83FC9" w:rsidRDefault="00000000">
      <w:pPr>
        <w:numPr>
          <w:ilvl w:val="0"/>
          <w:numId w:val="72"/>
        </w:numPr>
        <w:tabs>
          <w:tab w:val="clear" w:pos="840"/>
          <w:tab w:val="left" w:pos="420"/>
        </w:tabs>
        <w:spacing w:line="312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Logistic Regression (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z-score).</w:t>
      </w:r>
    </w:p>
    <w:p w14:paraId="1206D474" w14:textId="77777777" w:rsidR="00C83FC9" w:rsidRDefault="00000000">
      <w:pPr>
        <w:numPr>
          <w:ilvl w:val="0"/>
          <w:numId w:val="72"/>
        </w:numPr>
        <w:tabs>
          <w:tab w:val="clear" w:pos="840"/>
          <w:tab w:val="left" w:pos="420"/>
        </w:tabs>
        <w:spacing w:line="312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AUC/PR-AUC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>.</w:t>
      </w:r>
    </w:p>
    <w:p w14:paraId="2B11119A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1 (FE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):</w:t>
      </w:r>
    </w:p>
    <w:p w14:paraId="48DD01E8" w14:textId="77777777" w:rsidR="00C83FC9" w:rsidRDefault="00000000">
      <w:pPr>
        <w:numPr>
          <w:ilvl w:val="0"/>
          <w:numId w:val="73"/>
        </w:numPr>
        <w:tabs>
          <w:tab w:val="clear" w:pos="840"/>
          <w:tab w:val="left" w:pos="420"/>
        </w:tabs>
        <w:spacing w:line="312" w:lineRule="auto"/>
      </w:pPr>
      <w:proofErr w:type="spellStart"/>
      <w:r>
        <w:t>Thêm</w:t>
      </w:r>
      <w:proofErr w:type="spellEnd"/>
      <w:r>
        <w:t xml:space="preserve"> lag15, mean30, delta15, rain_in_last_15m,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19F0DA0" w14:textId="77777777" w:rsidR="00C83FC9" w:rsidRDefault="00000000">
      <w:pPr>
        <w:numPr>
          <w:ilvl w:val="0"/>
          <w:numId w:val="73"/>
        </w:numPr>
        <w:tabs>
          <w:tab w:val="clear" w:pos="840"/>
          <w:tab w:val="left" w:pos="420"/>
        </w:tabs>
        <w:spacing w:line="312" w:lineRule="auto"/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; so </w:t>
      </w:r>
      <w:proofErr w:type="spellStart"/>
      <w:r>
        <w:t>sánh</w:t>
      </w:r>
      <w:proofErr w:type="spellEnd"/>
      <w:r>
        <w:t xml:space="preserve"> PR-AUC, Recall@0.5.</w:t>
      </w:r>
    </w:p>
    <w:p w14:paraId="2DDAA5FE" w14:textId="77777777" w:rsidR="00C83FC9" w:rsidRDefault="00000000">
      <w:pPr>
        <w:tabs>
          <w:tab w:val="left" w:pos="420"/>
        </w:tabs>
        <w:spacing w:line="312" w:lineRule="auto"/>
      </w:pPr>
      <w:r>
        <w:t xml:space="preserve">-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2 (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+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lực</w:t>
      </w:r>
      <w:proofErr w:type="spellEnd"/>
      <w:r>
        <w:t>):</w:t>
      </w:r>
    </w:p>
    <w:p w14:paraId="381EC635" w14:textId="77777777" w:rsidR="00C83FC9" w:rsidRDefault="00000000">
      <w:pPr>
        <w:numPr>
          <w:ilvl w:val="0"/>
          <w:numId w:val="73"/>
        </w:numPr>
        <w:tabs>
          <w:tab w:val="clear" w:pos="840"/>
          <w:tab w:val="left" w:pos="420"/>
        </w:tabs>
        <w:spacing w:line="312" w:lineRule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is_irrigating_now</w:t>
      </w:r>
      <w:proofErr w:type="spellEnd"/>
      <w:r>
        <w:t xml:space="preserve">, rolling </w:t>
      </w:r>
      <w:proofErr w:type="spellStart"/>
      <w:r>
        <w:t>tưới</w:t>
      </w:r>
      <w:proofErr w:type="spellEnd"/>
      <w:r>
        <w:t xml:space="preserve"> 3/6h; api_rain_prob_</w:t>
      </w:r>
      <w:proofErr w:type="gramStart"/>
      <w:r>
        <w:t>60</w:t>
      </w:r>
      <w:proofErr w:type="gramEnd"/>
      <w:r>
        <w:t>.</w:t>
      </w:r>
    </w:p>
    <w:p w14:paraId="0FA6BD4B" w14:textId="77777777" w:rsidR="00C83FC9" w:rsidRDefault="00000000">
      <w:pPr>
        <w:numPr>
          <w:ilvl w:val="0"/>
          <w:numId w:val="73"/>
        </w:numPr>
        <w:tabs>
          <w:tab w:val="clear" w:pos="840"/>
          <w:tab w:val="left" w:pos="420"/>
        </w:tabs>
        <w:spacing w:line="312" w:lineRule="auto"/>
      </w:pPr>
      <w:proofErr w:type="spellStart"/>
      <w:r>
        <w:lastRenderedPageBreak/>
        <w:t>Đo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>.</w:t>
      </w:r>
    </w:p>
    <w:p w14:paraId="0AB89827" w14:textId="77777777" w:rsidR="00C83FC9" w:rsidRDefault="00000000">
      <w:pPr>
        <w:tabs>
          <w:tab w:val="left" w:pos="420"/>
        </w:tabs>
        <w:spacing w:line="312" w:lineRule="auto"/>
      </w:pPr>
      <w:r>
        <w:t xml:space="preserve">- Ablation &amp;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>:</w:t>
      </w:r>
    </w:p>
    <w:p w14:paraId="66B1C298" w14:textId="77777777" w:rsidR="00C83FC9" w:rsidRDefault="00000000">
      <w:pPr>
        <w:numPr>
          <w:ilvl w:val="0"/>
          <w:numId w:val="73"/>
        </w:numPr>
        <w:tabs>
          <w:tab w:val="clear" w:pos="840"/>
          <w:tab w:val="left" w:pos="420"/>
        </w:tabs>
        <w:spacing w:line="312" w:lineRule="auto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>/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>/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lực</w:t>
      </w:r>
      <w:proofErr w:type="spellEnd"/>
      <w:r>
        <w:t>.</w:t>
      </w:r>
    </w:p>
    <w:p w14:paraId="4C83246C" w14:textId="77777777" w:rsidR="00C83FC9" w:rsidRDefault="00000000">
      <w:pPr>
        <w:numPr>
          <w:ilvl w:val="0"/>
          <w:numId w:val="73"/>
        </w:numPr>
        <w:tabs>
          <w:tab w:val="clear" w:pos="840"/>
          <w:tab w:val="left" w:pos="420"/>
        </w:tabs>
        <w:spacing w:line="312" w:lineRule="auto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threshold_default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(Recall </w:t>
      </w:r>
      <w:proofErr w:type="spellStart"/>
      <w:r>
        <w:t>cao</w:t>
      </w:r>
      <w:proofErr w:type="spellEnd"/>
      <w:r>
        <w:t>).</w:t>
      </w:r>
    </w:p>
    <w:p w14:paraId="5E192FF4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9. </w:t>
      </w:r>
      <w:proofErr w:type="spellStart"/>
      <w:r w:rsidRPr="00DE0658">
        <w:rPr>
          <w:b/>
          <w:bCs/>
        </w:rPr>
        <w:t>Phân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tích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rủi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ro</w:t>
      </w:r>
      <w:proofErr w:type="spellEnd"/>
      <w:r w:rsidRPr="00DE0658">
        <w:rPr>
          <w:b/>
          <w:bCs/>
        </w:rPr>
        <w:t xml:space="preserve"> &amp; </w:t>
      </w:r>
      <w:proofErr w:type="spellStart"/>
      <w:r w:rsidRPr="00DE0658">
        <w:rPr>
          <w:b/>
          <w:bCs/>
        </w:rPr>
        <w:t>cách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giảm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thiểu</w:t>
      </w:r>
      <w:proofErr w:type="spellEnd"/>
      <w:r w:rsidRPr="00DE0658">
        <w:rPr>
          <w:b/>
          <w:bCs/>
        </w:rPr>
        <w:t xml:space="preserve"> (</w:t>
      </w:r>
      <w:proofErr w:type="spellStart"/>
      <w:r w:rsidRPr="00DE0658">
        <w:rPr>
          <w:b/>
          <w:bCs/>
        </w:rPr>
        <w:t>riêng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phần</w:t>
      </w:r>
      <w:proofErr w:type="spellEnd"/>
      <w:r w:rsidRPr="00DE0658">
        <w:rPr>
          <w:b/>
          <w:bCs/>
        </w:rPr>
        <w:t xml:space="preserve"> AI)</w:t>
      </w:r>
    </w:p>
    <w:p w14:paraId="075192FD" w14:textId="77777777" w:rsidR="00C83FC9" w:rsidRDefault="00000000">
      <w:pPr>
        <w:numPr>
          <w:ilvl w:val="0"/>
          <w:numId w:val="74"/>
        </w:numPr>
        <w:spacing w:line="312" w:lineRule="auto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: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rain_mm_5min </w:t>
      </w:r>
      <w:proofErr w:type="spellStart"/>
      <w:r>
        <w:t>và</w:t>
      </w:r>
      <w:proofErr w:type="spellEnd"/>
      <w:r>
        <w:t xml:space="preserve"> API;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>.</w:t>
      </w:r>
    </w:p>
    <w:p w14:paraId="5F80A43D" w14:textId="77777777" w:rsidR="00C83FC9" w:rsidRDefault="00000000">
      <w:pPr>
        <w:numPr>
          <w:ilvl w:val="0"/>
          <w:numId w:val="74"/>
        </w:numPr>
        <w:spacing w:line="312" w:lineRule="auto"/>
      </w:pPr>
      <w:r>
        <w:t xml:space="preserve">Sai </w:t>
      </w:r>
      <w:proofErr w:type="spellStart"/>
      <w:r>
        <w:t>lệch</w:t>
      </w:r>
      <w:proofErr w:type="spellEnd"/>
      <w:r>
        <w:t xml:space="preserve"> FE </w:t>
      </w:r>
      <w:proofErr w:type="spellStart"/>
      <w:r>
        <w:t>giữa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infer: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FeatureBuilder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module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;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“golden samples</w:t>
      </w:r>
      <w:proofErr w:type="gramStart"/>
      <w:r>
        <w:t>”.</w:t>
      </w:r>
      <w:proofErr w:type="gramEnd"/>
    </w:p>
    <w:p w14:paraId="65299811" w14:textId="77777777" w:rsidR="00C83FC9" w:rsidRDefault="00000000">
      <w:pPr>
        <w:numPr>
          <w:ilvl w:val="0"/>
          <w:numId w:val="74"/>
        </w:numPr>
        <w:spacing w:line="312" w:lineRule="auto"/>
      </w:pP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ít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scale_pos_weight</w:t>
      </w:r>
      <w:proofErr w:type="spellEnd"/>
      <w:r>
        <w:t xml:space="preserve">, oversample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Recall.</w:t>
      </w:r>
    </w:p>
    <w:p w14:paraId="07BBB133" w14:textId="77777777" w:rsidR="00C83FC9" w:rsidRDefault="00000000">
      <w:pPr>
        <w:numPr>
          <w:ilvl w:val="0"/>
          <w:numId w:val="74"/>
        </w:numPr>
        <w:spacing w:line="312" w:lineRule="auto"/>
      </w:pPr>
      <w:proofErr w:type="spellStart"/>
      <w:r>
        <w:t>Chuỗi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đứt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: rolling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min_periods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;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>.</w:t>
      </w:r>
    </w:p>
    <w:p w14:paraId="4689B004" w14:textId="77777777" w:rsidR="00C83FC9" w:rsidRDefault="00000000">
      <w:pPr>
        <w:numPr>
          <w:ilvl w:val="0"/>
          <w:numId w:val="74"/>
        </w:numPr>
        <w:spacing w:line="312" w:lineRule="auto"/>
      </w:pPr>
      <w:proofErr w:type="spellStart"/>
      <w:r>
        <w:t>Khí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: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>/</w:t>
      </w:r>
      <w:proofErr w:type="spellStart"/>
      <w:r>
        <w:t>mùa</w:t>
      </w:r>
      <w:proofErr w:type="spellEnd"/>
      <w:r>
        <w:t xml:space="preserve">;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one-hot season.</w:t>
      </w:r>
    </w:p>
    <w:p w14:paraId="2B327607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10. </w:t>
      </w:r>
      <w:proofErr w:type="spellStart"/>
      <w:r w:rsidRPr="00DE0658">
        <w:rPr>
          <w:b/>
          <w:bCs/>
        </w:rPr>
        <w:t>Kết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quả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mong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đợi</w:t>
      </w:r>
      <w:proofErr w:type="spellEnd"/>
      <w:r w:rsidRPr="00DE0658">
        <w:rPr>
          <w:b/>
          <w:bCs/>
        </w:rPr>
        <w:t xml:space="preserve"> &amp; </w:t>
      </w:r>
      <w:proofErr w:type="spellStart"/>
      <w:r w:rsidRPr="00DE0658">
        <w:rPr>
          <w:b/>
          <w:bCs/>
        </w:rPr>
        <w:t>định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hướng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mở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rộng</w:t>
      </w:r>
      <w:proofErr w:type="spellEnd"/>
    </w:p>
    <w:p w14:paraId="49E6A596" w14:textId="77777777" w:rsidR="00C83FC9" w:rsidRDefault="00000000">
      <w:pPr>
        <w:numPr>
          <w:ilvl w:val="0"/>
          <w:numId w:val="75"/>
        </w:numPr>
        <w:spacing w:line="312" w:lineRule="auto"/>
      </w:pP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</w:t>
      </w:r>
      <w:proofErr w:type="spellStart"/>
      <w:r>
        <w:t>đạt</w:t>
      </w:r>
      <w:proofErr w:type="spellEnd"/>
      <w:r>
        <w:t xml:space="preserve"> PR-AUC ≥ 0.50, </w:t>
      </w:r>
      <w:proofErr w:type="spellStart"/>
      <w:r>
        <w:t>Recall@thr</w:t>
      </w:r>
      <w:proofErr w:type="spellEnd"/>
      <w:r>
        <w:t xml:space="preserve"> ≥ 0.75; dashboard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&amp;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;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≥ 15–30% </w:t>
      </w:r>
      <w:proofErr w:type="spellStart"/>
      <w:r>
        <w:t>nước</w:t>
      </w:r>
      <w:proofErr w:type="spellEnd"/>
      <w:r>
        <w:t>.</w:t>
      </w:r>
    </w:p>
    <w:p w14:paraId="306B4A6D" w14:textId="77777777" w:rsidR="00C83FC9" w:rsidRDefault="00000000">
      <w:pPr>
        <w:numPr>
          <w:ilvl w:val="0"/>
          <w:numId w:val="75"/>
        </w:numPr>
        <w:spacing w:line="312" w:lineRule="auto"/>
      </w:pPr>
      <w:r>
        <w:t xml:space="preserve">Trung </w:t>
      </w:r>
      <w:proofErr w:type="spellStart"/>
      <w:r>
        <w:t>hạn</w:t>
      </w:r>
      <w:proofErr w:type="spellEnd"/>
      <w:r>
        <w:t>:</w:t>
      </w:r>
    </w:p>
    <w:p w14:paraId="1F1316C2" w14:textId="77777777" w:rsidR="00C83FC9" w:rsidRDefault="00000000">
      <w:pPr>
        <w:numPr>
          <w:ilvl w:val="0"/>
          <w:numId w:val="76"/>
        </w:numPr>
        <w:tabs>
          <w:tab w:val="clear" w:pos="840"/>
          <w:tab w:val="left" w:pos="420"/>
        </w:tabs>
        <w:spacing w:line="312" w:lineRule="auto"/>
      </w:pPr>
      <w:proofErr w:type="spellStart"/>
      <w:r>
        <w:t>Thêm</w:t>
      </w:r>
      <w:proofErr w:type="spellEnd"/>
      <w:r>
        <w:t xml:space="preserve"> nowcast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(15/30/60’)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giờ</w:t>
      </w:r>
      <w:proofErr w:type="spellEnd"/>
      <w:r>
        <w:t>.</w:t>
      </w:r>
    </w:p>
    <w:p w14:paraId="3A5CDE2E" w14:textId="77777777" w:rsidR="00C83FC9" w:rsidRDefault="00000000">
      <w:pPr>
        <w:numPr>
          <w:ilvl w:val="0"/>
          <w:numId w:val="76"/>
        </w:numPr>
        <w:tabs>
          <w:tab w:val="clear" w:pos="840"/>
          <w:tab w:val="left" w:pos="420"/>
        </w:tabs>
        <w:spacing w:line="312" w:lineRule="auto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lăn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mát</w:t>
      </w:r>
      <w:proofErr w:type="spellEnd"/>
      <w:r>
        <w:t>/</w:t>
      </w:r>
      <w:proofErr w:type="spellStart"/>
      <w:r>
        <w:t>ít</w:t>
      </w:r>
      <w:proofErr w:type="spellEnd"/>
      <w:r>
        <w:t xml:space="preserve"> </w:t>
      </w:r>
      <w:proofErr w:type="spellStart"/>
      <w:r>
        <w:t>gió</w:t>
      </w:r>
      <w:proofErr w:type="spellEnd"/>
      <w:r>
        <w:t>.</w:t>
      </w:r>
    </w:p>
    <w:p w14:paraId="17C44C0D" w14:textId="77777777" w:rsidR="00C83FC9" w:rsidRDefault="00000000">
      <w:pPr>
        <w:numPr>
          <w:ilvl w:val="0"/>
          <w:numId w:val="76"/>
        </w:numPr>
        <w:tabs>
          <w:tab w:val="clear" w:pos="840"/>
          <w:tab w:val="left" w:pos="420"/>
        </w:tabs>
        <w:spacing w:line="312" w:lineRule="auto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ONNX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edge (Raspberry Pi/mini-PC).</w:t>
      </w:r>
    </w:p>
    <w:p w14:paraId="60A6512F" w14:textId="77777777" w:rsidR="00C83FC9" w:rsidRDefault="00000000">
      <w:pPr>
        <w:numPr>
          <w:ilvl w:val="0"/>
          <w:numId w:val="75"/>
        </w:numPr>
        <w:spacing w:line="312" w:lineRule="auto"/>
      </w:pPr>
      <w:r>
        <w:t xml:space="preserve">Dài </w:t>
      </w:r>
      <w:proofErr w:type="spellStart"/>
      <w:r>
        <w:t>hạn</w:t>
      </w:r>
      <w:proofErr w:type="spellEnd"/>
      <w:r>
        <w:t xml:space="preserve">: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lai: </w:t>
      </w:r>
      <w:proofErr w:type="spellStart"/>
      <w:r>
        <w:t>XGBoost</w:t>
      </w:r>
      <w:proofErr w:type="spellEnd"/>
      <w:r>
        <w:t xml:space="preserve"> + encoder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(</w:t>
      </w:r>
      <w:proofErr w:type="spellStart"/>
      <w:r>
        <w:t>TabNet</w:t>
      </w:r>
      <w:proofErr w:type="spellEnd"/>
      <w:r>
        <w:t xml:space="preserve">/Temporal Convolution)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;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vườn</w:t>
      </w:r>
      <w:proofErr w:type="spellEnd"/>
      <w:r>
        <w:t>.</w:t>
      </w:r>
    </w:p>
    <w:p w14:paraId="67855655" w14:textId="77777777" w:rsidR="00C83FC9" w:rsidRPr="00DE0658" w:rsidRDefault="00000000">
      <w:pPr>
        <w:spacing w:line="312" w:lineRule="auto"/>
        <w:rPr>
          <w:b/>
          <w:bCs/>
        </w:rPr>
      </w:pPr>
      <w:r w:rsidRPr="00DE0658">
        <w:rPr>
          <w:b/>
          <w:bCs/>
        </w:rPr>
        <w:t xml:space="preserve">11. </w:t>
      </w:r>
      <w:proofErr w:type="spellStart"/>
      <w:r w:rsidRPr="00DE0658">
        <w:rPr>
          <w:b/>
          <w:bCs/>
        </w:rPr>
        <w:t>Kết</w:t>
      </w:r>
      <w:proofErr w:type="spellEnd"/>
      <w:r w:rsidRPr="00DE0658">
        <w:rPr>
          <w:b/>
          <w:bCs/>
        </w:rPr>
        <w:t xml:space="preserve"> </w:t>
      </w:r>
      <w:proofErr w:type="spellStart"/>
      <w:r w:rsidRPr="00DE0658">
        <w:rPr>
          <w:b/>
          <w:bCs/>
        </w:rPr>
        <w:t>luận</w:t>
      </w:r>
      <w:proofErr w:type="spellEnd"/>
    </w:p>
    <w:p w14:paraId="014DE80E" w14:textId="77777777" w:rsidR="00C83FC9" w:rsidRDefault="00000000">
      <w:pPr>
        <w:spacing w:line="312" w:lineRule="auto"/>
      </w:pPr>
      <w:proofErr w:type="spellStart"/>
      <w:r>
        <w:t>Phần</w:t>
      </w:r>
      <w:proofErr w:type="spellEnd"/>
      <w:r>
        <w:t xml:space="preserve"> AI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nowcasting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/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IoT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: </w:t>
      </w:r>
      <w:proofErr w:type="spellStart"/>
      <w:r>
        <w:t>nhẹ</w:t>
      </w:r>
      <w:proofErr w:type="spellEnd"/>
      <w:r>
        <w:t xml:space="preserve"> – </w:t>
      </w:r>
      <w:proofErr w:type="spellStart"/>
      <w:r>
        <w:t>nhanh</w:t>
      </w:r>
      <w:proofErr w:type="spellEnd"/>
      <w:r>
        <w:t xml:space="preserve"> –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Mấu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>: (</w:t>
      </w:r>
      <w:proofErr w:type="spellStart"/>
      <w:r>
        <w:t>i</w:t>
      </w:r>
      <w:proofErr w:type="spellEnd"/>
      <w:r>
        <w:t xml:space="preserve">) FE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infer, (ii)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Recall), </w:t>
      </w:r>
      <w:proofErr w:type="spellStart"/>
      <w:r>
        <w:t>và</w:t>
      </w:r>
      <w:proofErr w:type="spellEnd"/>
      <w:r>
        <w:t xml:space="preserve"> (iii) </w:t>
      </w:r>
      <w:proofErr w:type="spellStart"/>
      <w:r>
        <w:t>MLOps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drift,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  <w:r>
        <w:br/>
        <w:t xml:space="preserve">Khi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“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vi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vườn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>.</w:t>
      </w:r>
    </w:p>
    <w:p w14:paraId="24CC0727" w14:textId="77777777" w:rsidR="00C83FC9" w:rsidRDefault="00000000">
      <w:pPr>
        <w:pStyle w:val="Heading1"/>
        <w:numPr>
          <w:ilvl w:val="0"/>
          <w:numId w:val="11"/>
        </w:numPr>
      </w:pPr>
      <w:bookmarkStart w:id="14" w:name="_Toc21140607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423B2123" w14:textId="77777777" w:rsidR="00C83FC9" w:rsidRDefault="00000000">
      <w:pPr>
        <w:pStyle w:val="Heading2"/>
        <w:numPr>
          <w:ilvl w:val="0"/>
          <w:numId w:val="77"/>
        </w:numPr>
      </w:pPr>
      <w:bookmarkStart w:id="15" w:name="_Toc211406072"/>
      <w:r>
        <w:t xml:space="preserve">Các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"/>
      <w:proofErr w:type="spellEnd"/>
    </w:p>
    <w:p w14:paraId="71730302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).</w:t>
      </w:r>
    </w:p>
    <w:p w14:paraId="64474A3A" w14:textId="77777777" w:rsidR="00C83FC9" w:rsidRDefault="00000000">
      <w:pPr>
        <w:spacing w:line="312" w:lineRule="auto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(IoT + AI).</w:t>
      </w:r>
    </w:p>
    <w:p w14:paraId="1DF77F7E" w14:textId="77777777" w:rsidR="00C83FC9" w:rsidRDefault="00000000">
      <w:pPr>
        <w:rPr>
          <w:b/>
          <w:bCs/>
        </w:rPr>
      </w:pPr>
      <w:r>
        <w:rPr>
          <w:b/>
          <w:bCs/>
        </w:rPr>
        <w:br w:type="page"/>
      </w:r>
    </w:p>
    <w:p w14:paraId="3AE2D83F" w14:textId="458B446F" w:rsidR="00C83FC9" w:rsidRPr="003845A0" w:rsidRDefault="00000000">
      <w:pPr>
        <w:pStyle w:val="Heading2"/>
        <w:numPr>
          <w:ilvl w:val="0"/>
          <w:numId w:val="77"/>
        </w:numPr>
      </w:pPr>
      <w:bookmarkStart w:id="16" w:name="_Toc211406073"/>
      <w:r w:rsidRPr="003845A0">
        <w:lastRenderedPageBreak/>
        <w:t xml:space="preserve">Use Case </w:t>
      </w:r>
      <w:proofErr w:type="spellStart"/>
      <w:r w:rsidRPr="003845A0">
        <w:t>tổng</w:t>
      </w:r>
      <w:proofErr w:type="spellEnd"/>
      <w:r w:rsidRPr="003845A0">
        <w:t xml:space="preserve"> </w:t>
      </w:r>
      <w:proofErr w:type="spellStart"/>
      <w:r w:rsidRPr="003845A0">
        <w:t>quan</w:t>
      </w:r>
      <w:proofErr w:type="spellEnd"/>
      <w:r w:rsidRPr="003845A0">
        <w:t xml:space="preserve"> </w:t>
      </w:r>
      <w:proofErr w:type="spellStart"/>
      <w:r w:rsidRPr="003845A0">
        <w:t>hệ</w:t>
      </w:r>
      <w:proofErr w:type="spellEnd"/>
      <w:r w:rsidRPr="003845A0">
        <w:t xml:space="preserve"> </w:t>
      </w:r>
      <w:proofErr w:type="spellStart"/>
      <w:proofErr w:type="gramStart"/>
      <w:r w:rsidRPr="003845A0">
        <w:t>thống</w:t>
      </w:r>
      <w:bookmarkEnd w:id="16"/>
      <w:proofErr w:type="spellEnd"/>
      <w:proofErr w:type="gramEnd"/>
    </w:p>
    <w:p w14:paraId="2B8EA9B4" w14:textId="77777777" w:rsidR="00C83FC9" w:rsidRDefault="00000000">
      <w:pPr>
        <w:pStyle w:val="NormalWeb"/>
      </w:pPr>
      <w:r>
        <w:rPr>
          <w:noProof/>
        </w:rPr>
        <w:drawing>
          <wp:inline distT="0" distB="0" distL="114300" distR="114300" wp14:anchorId="4A68C5DA" wp14:editId="307B2638">
            <wp:extent cx="6010910" cy="3675380"/>
            <wp:effectExtent l="0" t="0" r="6985" b="10795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367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111671" w14:textId="6409BCEC" w:rsidR="00C83FC9" w:rsidRPr="003845A0" w:rsidRDefault="00000000" w:rsidP="003845A0">
      <w:pPr>
        <w:pStyle w:val="Heading1"/>
        <w:numPr>
          <w:ilvl w:val="0"/>
          <w:numId w:val="11"/>
        </w:numPr>
      </w:pPr>
      <w:bookmarkStart w:id="17" w:name="_Toc211406074"/>
      <w:proofErr w:type="spellStart"/>
      <w:r w:rsidRPr="003845A0">
        <w:t>Kế</w:t>
      </w:r>
      <w:proofErr w:type="spellEnd"/>
      <w:r w:rsidRPr="003845A0">
        <w:t xml:space="preserve"> </w:t>
      </w:r>
      <w:proofErr w:type="spellStart"/>
      <w:r w:rsidRPr="003845A0">
        <w:t>hoạch</w:t>
      </w:r>
      <w:proofErr w:type="spellEnd"/>
      <w:r w:rsidRPr="003845A0">
        <w:t xml:space="preserve"> </w:t>
      </w:r>
      <w:proofErr w:type="spellStart"/>
      <w:r w:rsidRPr="003845A0">
        <w:t>triển</w:t>
      </w:r>
      <w:proofErr w:type="spellEnd"/>
      <w:r w:rsidRPr="003845A0">
        <w:t xml:space="preserve"> </w:t>
      </w:r>
      <w:proofErr w:type="spellStart"/>
      <w:r w:rsidRPr="003845A0">
        <w:t>khai</w:t>
      </w:r>
      <w:bookmarkEnd w:id="17"/>
      <w:proofErr w:type="spellEnd"/>
    </w:p>
    <w:p w14:paraId="79969B6E" w14:textId="7A516725" w:rsidR="00C83FC9" w:rsidRDefault="00000000">
      <w:pPr>
        <w:pStyle w:val="Heading2"/>
        <w:numPr>
          <w:ilvl w:val="0"/>
          <w:numId w:val="80"/>
        </w:numPr>
        <w:rPr>
          <w:b w:val="0"/>
          <w:bCs w:val="0"/>
        </w:rPr>
      </w:pPr>
      <w:bookmarkStart w:id="18" w:name="_Toc211406075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18"/>
      <w:proofErr w:type="spellEnd"/>
    </w:p>
    <w:p w14:paraId="21D5B583" w14:textId="3B7712D3" w:rsidR="00C83FC9" w:rsidRDefault="00000000">
      <w:pPr>
        <w:numPr>
          <w:ilvl w:val="0"/>
          <w:numId w:val="81"/>
        </w:numPr>
      </w:pPr>
      <w:r>
        <w:t xml:space="preserve">Công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EA12175" w14:textId="77777777" w:rsidR="00C83FC9" w:rsidRDefault="00000000">
      <w:pPr>
        <w:numPr>
          <w:ilvl w:val="0"/>
          <w:numId w:val="78"/>
        </w:numPr>
        <w:spacing w:line="312" w:lineRule="auto"/>
      </w:pP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268D4831" w14:textId="77777777" w:rsidR="00C83FC9" w:rsidRDefault="00000000">
      <w:pPr>
        <w:numPr>
          <w:ilvl w:val="0"/>
          <w:numId w:val="78"/>
        </w:numPr>
        <w:spacing w:line="312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> </w:t>
      </w:r>
    </w:p>
    <w:p w14:paraId="15174C9B" w14:textId="77777777" w:rsidR="00C83FC9" w:rsidRDefault="00000000">
      <w:pPr>
        <w:numPr>
          <w:ilvl w:val="0"/>
          <w:numId w:val="78"/>
        </w:numPr>
        <w:spacing w:line="312" w:lineRule="auto"/>
      </w:pPr>
      <w:proofErr w:type="gramStart"/>
      <w:r>
        <w:t>Test</w:t>
      </w:r>
      <w:proofErr w:type="gram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proofErr w:type="gramStart"/>
      <w:r>
        <w:t>dựng</w:t>
      </w:r>
      <w:proofErr w:type="spellEnd"/>
      <w:proofErr w:type="gramEnd"/>
    </w:p>
    <w:p w14:paraId="39E290C1" w14:textId="4356D61C" w:rsidR="00C83FC9" w:rsidRDefault="00000000">
      <w:pPr>
        <w:numPr>
          <w:ilvl w:val="0"/>
          <w:numId w:val="81"/>
        </w:numPr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tbl>
      <w:tblPr>
        <w:tblW w:w="95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4"/>
        <w:gridCol w:w="3393"/>
        <w:gridCol w:w="3573"/>
      </w:tblGrid>
      <w:tr w:rsidR="00C83FC9" w14:paraId="65C4E81C" w14:textId="77777777">
        <w:trPr>
          <w:trHeight w:val="55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809AA" w14:textId="77777777" w:rsidR="00C83FC9" w:rsidRDefault="00000000">
            <w:pPr>
              <w:spacing w:line="312" w:lineRule="auto"/>
            </w:pPr>
            <w:r>
              <w:t>B22DCCN482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9885" w14:textId="77777777" w:rsidR="00C83FC9" w:rsidRDefault="00000000">
            <w:pPr>
              <w:spacing w:line="312" w:lineRule="auto"/>
            </w:pPr>
            <w:r>
              <w:t>Trịnh Quang Lâm</w:t>
            </w: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1763" w14:textId="77777777" w:rsidR="00C83FC9" w:rsidRDefault="00000000">
            <w:pPr>
              <w:spacing w:line="312" w:lineRule="auto"/>
            </w:pP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C83FC9" w14:paraId="11657F09" w14:textId="77777777">
        <w:trPr>
          <w:trHeight w:val="55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6E63" w14:textId="77777777" w:rsidR="00C83FC9" w:rsidRDefault="00C83FC9">
            <w:pPr>
              <w:spacing w:line="312" w:lineRule="auto"/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9B3D" w14:textId="77777777" w:rsidR="00C83FC9" w:rsidRDefault="00C83FC9">
            <w:pPr>
              <w:spacing w:line="312" w:lineRule="auto"/>
            </w:pP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C53BE" w14:textId="77777777" w:rsidR="00C83FC9" w:rsidRDefault="00000000">
            <w:pPr>
              <w:spacing w:line="312" w:lineRule="auto"/>
            </w:pPr>
            <w:r>
              <w:t>Code Backend + Frontend</w:t>
            </w:r>
          </w:p>
        </w:tc>
      </w:tr>
      <w:tr w:rsidR="00C83FC9" w14:paraId="53B48353" w14:textId="77777777">
        <w:trPr>
          <w:trHeight w:val="55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73C08" w14:textId="77777777" w:rsidR="00C83FC9" w:rsidRDefault="00000000">
            <w:pPr>
              <w:spacing w:line="312" w:lineRule="auto"/>
            </w:pPr>
            <w:r>
              <w:t>B22DCCN434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6EED9" w14:textId="77777777" w:rsidR="00C83FC9" w:rsidRDefault="00000000">
            <w:pPr>
              <w:spacing w:line="312" w:lineRule="auto"/>
            </w:pPr>
            <w:r>
              <w:t xml:space="preserve">Vũ </w:t>
            </w:r>
            <w:proofErr w:type="spellStart"/>
            <w:r>
              <w:t>Nhân</w:t>
            </w:r>
            <w:proofErr w:type="spellEnd"/>
            <w:r>
              <w:t xml:space="preserve"> Kiên</w:t>
            </w: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E30F" w14:textId="77777777" w:rsidR="00C83FC9" w:rsidRDefault="00000000">
            <w:pPr>
              <w:spacing w:line="312" w:lineRule="auto"/>
            </w:pPr>
            <w:proofErr w:type="spellStart"/>
            <w:r>
              <w:t>Làm</w:t>
            </w:r>
            <w:proofErr w:type="spellEnd"/>
            <w:r>
              <w:t xml:space="preserve"> Slide</w:t>
            </w:r>
          </w:p>
        </w:tc>
      </w:tr>
      <w:tr w:rsidR="00C83FC9" w14:paraId="405A565A" w14:textId="77777777">
        <w:trPr>
          <w:trHeight w:val="55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EEED" w14:textId="77777777" w:rsidR="00C83FC9" w:rsidRDefault="00C83FC9">
            <w:pPr>
              <w:spacing w:line="312" w:lineRule="auto"/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E9E3" w14:textId="77777777" w:rsidR="00C83FC9" w:rsidRDefault="00C83FC9">
            <w:pPr>
              <w:spacing w:line="312" w:lineRule="auto"/>
            </w:pP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A9F8" w14:textId="77777777" w:rsidR="00C83FC9" w:rsidRDefault="00000000">
            <w:pPr>
              <w:spacing w:line="312" w:lineRule="auto"/>
            </w:pPr>
            <w:r>
              <w:t>Code Backend + Frontend</w:t>
            </w:r>
          </w:p>
        </w:tc>
      </w:tr>
      <w:tr w:rsidR="00C83FC9" w14:paraId="1BEB7F4F" w14:textId="77777777">
        <w:trPr>
          <w:trHeight w:val="55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F8A91" w14:textId="77777777" w:rsidR="00C83FC9" w:rsidRDefault="00000000">
            <w:pPr>
              <w:spacing w:line="312" w:lineRule="auto"/>
            </w:pPr>
            <w:r>
              <w:t>B22DCCN422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3CEA4" w14:textId="77777777" w:rsidR="00C83FC9" w:rsidRDefault="00000000">
            <w:pPr>
              <w:spacing w:line="312" w:lineRule="auto"/>
            </w:pPr>
            <w:r>
              <w:t>Cao Thị Thu Hương</w:t>
            </w: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B4DFC" w14:textId="77777777" w:rsidR="00C83FC9" w:rsidRDefault="00000000">
            <w:pPr>
              <w:spacing w:line="312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C83FC9" w14:paraId="0188CCE0" w14:textId="77777777">
        <w:trPr>
          <w:trHeight w:val="55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CD78" w14:textId="77777777" w:rsidR="00C83FC9" w:rsidRDefault="00C83FC9">
            <w:pPr>
              <w:spacing w:line="312" w:lineRule="auto"/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5148" w14:textId="77777777" w:rsidR="00C83FC9" w:rsidRDefault="00C83FC9">
            <w:pPr>
              <w:spacing w:line="312" w:lineRule="auto"/>
            </w:pP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0516" w14:textId="77777777" w:rsidR="00C83FC9" w:rsidRDefault="00000000">
            <w:pPr>
              <w:spacing w:line="312" w:lineRule="auto"/>
            </w:pPr>
            <w:r>
              <w:t xml:space="preserve">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</w:p>
        </w:tc>
      </w:tr>
      <w:tr w:rsidR="00C83FC9" w14:paraId="3B7BF2E9" w14:textId="77777777">
        <w:trPr>
          <w:trHeight w:val="55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6378" w14:textId="77777777" w:rsidR="00C83FC9" w:rsidRDefault="00000000">
            <w:pPr>
              <w:spacing w:line="312" w:lineRule="auto"/>
            </w:pPr>
            <w:r>
              <w:t>B22DCCN889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F858" w14:textId="77777777" w:rsidR="00C83FC9" w:rsidRDefault="00000000">
            <w:pPr>
              <w:spacing w:line="312" w:lineRule="auto"/>
            </w:pPr>
            <w:r>
              <w:t xml:space="preserve">Vũ </w:t>
            </w:r>
            <w:proofErr w:type="spellStart"/>
            <w:r>
              <w:t>Thế</w:t>
            </w:r>
            <w:proofErr w:type="spellEnd"/>
            <w:r>
              <w:t xml:space="preserve"> Văn</w:t>
            </w: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00FD4" w14:textId="77777777" w:rsidR="00C83FC9" w:rsidRDefault="00000000">
            <w:pPr>
              <w:spacing w:line="312" w:lineRule="auto"/>
            </w:pPr>
            <w:r>
              <w:t>Code AI</w:t>
            </w:r>
          </w:p>
        </w:tc>
      </w:tr>
      <w:tr w:rsidR="00C83FC9" w14:paraId="1B328C19" w14:textId="77777777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2A5A5" w14:textId="77777777" w:rsidR="00C83FC9" w:rsidRDefault="00C83FC9">
            <w:pPr>
              <w:spacing w:line="312" w:lineRule="auto"/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96BFA" w14:textId="77777777" w:rsidR="00C83FC9" w:rsidRDefault="00C83FC9">
            <w:pPr>
              <w:spacing w:line="312" w:lineRule="auto"/>
            </w:pPr>
          </w:p>
        </w:tc>
        <w:tc>
          <w:tcPr>
            <w:tcW w:w="3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04923" w14:textId="77777777" w:rsidR="00C83FC9" w:rsidRDefault="00000000">
            <w:pPr>
              <w:spacing w:line="312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</w:tbl>
    <w:p w14:paraId="7D356063" w14:textId="70628DCE" w:rsidR="00C83FC9" w:rsidRDefault="00000000">
      <w:pPr>
        <w:pStyle w:val="Heading2"/>
        <w:numPr>
          <w:ilvl w:val="0"/>
          <w:numId w:val="80"/>
        </w:numPr>
      </w:pPr>
      <w:bookmarkStart w:id="19" w:name="_Toc211406076"/>
      <w:r>
        <w:t xml:space="preserve">Tiến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bookmarkEnd w:id="19"/>
      <w:proofErr w:type="spellEnd"/>
    </w:p>
    <w:tbl>
      <w:tblPr>
        <w:tblStyle w:val="TableGrid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1899"/>
        <w:gridCol w:w="4233"/>
        <w:gridCol w:w="3587"/>
      </w:tblGrid>
      <w:tr w:rsidR="00C83FC9" w14:paraId="765D3469" w14:textId="77777777">
        <w:tc>
          <w:tcPr>
            <w:tcW w:w="1899" w:type="dxa"/>
            <w:vAlign w:val="center"/>
          </w:tcPr>
          <w:p w14:paraId="03BFB6D8" w14:textId="77777777" w:rsidR="00C83FC9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Tuần</w:t>
            </w:r>
            <w:proofErr w:type="spellEnd"/>
          </w:p>
        </w:tc>
        <w:tc>
          <w:tcPr>
            <w:tcW w:w="4233" w:type="dxa"/>
            <w:vAlign w:val="center"/>
          </w:tcPr>
          <w:p w14:paraId="6CD64020" w14:textId="77777777" w:rsidR="00C83FC9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Nội</w:t>
            </w:r>
            <w:proofErr w:type="spellEnd"/>
            <w:r>
              <w:rPr>
                <w:b/>
                <w:bCs/>
              </w:rPr>
              <w:t xml:space="preserve"> dung </w:t>
            </w:r>
            <w:proofErr w:type="spellStart"/>
            <w:r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3587" w:type="dxa"/>
            <w:vAlign w:val="center"/>
          </w:tcPr>
          <w:p w14:paraId="72670CA6" w14:textId="77777777" w:rsidR="00C83FC9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dự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kiến</w:t>
            </w:r>
            <w:proofErr w:type="spellEnd"/>
          </w:p>
        </w:tc>
      </w:tr>
      <w:tr w:rsidR="00C83FC9" w14:paraId="7987C912" w14:textId="77777777">
        <w:tc>
          <w:tcPr>
            <w:tcW w:w="1899" w:type="dxa"/>
            <w:vAlign w:val="center"/>
          </w:tcPr>
          <w:p w14:paraId="70B0A6F0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1</w:t>
            </w:r>
          </w:p>
          <w:p w14:paraId="44013CB3" w14:textId="77777777" w:rsidR="00C83FC9" w:rsidRDefault="00000000">
            <w:pPr>
              <w:jc w:val="center"/>
            </w:pPr>
            <w:r>
              <w:t>(17/09 - 23/09)</w:t>
            </w:r>
          </w:p>
        </w:tc>
        <w:tc>
          <w:tcPr>
            <w:tcW w:w="4233" w:type="dxa"/>
            <w:vAlign w:val="center"/>
          </w:tcPr>
          <w:p w14:paraId="7E826E13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,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,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  <w:r>
              <w:br/>
              <w:t xml:space="preserve">-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>.</w:t>
            </w:r>
            <w:r>
              <w:br/>
              <w:t xml:space="preserve">-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(ESP32,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DHT22, BME280, Soil Sensor, </w:t>
            </w:r>
            <w:proofErr w:type="spellStart"/>
            <w:r>
              <w:t>bơm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  <w:r>
              <w:t>).</w:t>
            </w:r>
          </w:p>
        </w:tc>
        <w:tc>
          <w:tcPr>
            <w:tcW w:w="3587" w:type="dxa"/>
            <w:vAlign w:val="center"/>
          </w:tcPr>
          <w:p w14:paraId="6CC5C0F1" w14:textId="77777777" w:rsidR="00C83FC9" w:rsidRDefault="00000000">
            <w:r>
              <w:t xml:space="preserve">Hoàn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,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bơm</w:t>
            </w:r>
            <w:proofErr w:type="spellEnd"/>
          </w:p>
        </w:tc>
      </w:tr>
      <w:tr w:rsidR="00C83FC9" w14:paraId="0C316FBE" w14:textId="77777777">
        <w:trPr>
          <w:trHeight w:val="90"/>
        </w:trPr>
        <w:tc>
          <w:tcPr>
            <w:tcW w:w="1899" w:type="dxa"/>
            <w:vAlign w:val="center"/>
          </w:tcPr>
          <w:p w14:paraId="6939AA8D" w14:textId="77777777" w:rsidR="00C83FC9" w:rsidRDefault="00C83FC9">
            <w:pPr>
              <w:jc w:val="center"/>
            </w:pPr>
          </w:p>
          <w:p w14:paraId="6450DC88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2 </w:t>
            </w:r>
          </w:p>
          <w:p w14:paraId="0D292A2C" w14:textId="77777777" w:rsidR="00C83FC9" w:rsidRDefault="00000000">
            <w:pPr>
              <w:jc w:val="center"/>
            </w:pPr>
            <w:r>
              <w:t>(24/09 - 01/10)</w:t>
            </w:r>
          </w:p>
        </w:tc>
        <w:tc>
          <w:tcPr>
            <w:tcW w:w="4233" w:type="dxa"/>
            <w:vAlign w:val="center"/>
          </w:tcPr>
          <w:p w14:paraId="7F438883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>.</w:t>
            </w:r>
            <w:r>
              <w:br/>
              <w:t xml:space="preserve">-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>.</w:t>
            </w:r>
            <w:r>
              <w:br/>
              <w:t xml:space="preserve">-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linh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>.</w:t>
            </w:r>
          </w:p>
        </w:tc>
        <w:tc>
          <w:tcPr>
            <w:tcW w:w="3587" w:type="dxa"/>
            <w:vAlign w:val="center"/>
          </w:tcPr>
          <w:p w14:paraId="5CD90213" w14:textId="77777777" w:rsidR="00C83FC9" w:rsidRDefault="00000000"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ESP32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bơm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ổn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>.</w:t>
            </w:r>
          </w:p>
        </w:tc>
      </w:tr>
      <w:tr w:rsidR="00C83FC9" w14:paraId="6A179D29" w14:textId="77777777">
        <w:tc>
          <w:tcPr>
            <w:tcW w:w="1899" w:type="dxa"/>
            <w:vAlign w:val="center"/>
          </w:tcPr>
          <w:p w14:paraId="5F988185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3</w:t>
            </w:r>
          </w:p>
          <w:p w14:paraId="78ADBFAD" w14:textId="77777777" w:rsidR="00C83FC9" w:rsidRDefault="00000000">
            <w:pPr>
              <w:jc w:val="center"/>
            </w:pPr>
            <w:r>
              <w:t>(30/09 - 06/10)</w:t>
            </w:r>
          </w:p>
        </w:tc>
        <w:tc>
          <w:tcPr>
            <w:tcW w:w="4233" w:type="dxa"/>
            <w:vAlign w:val="center"/>
          </w:tcPr>
          <w:p w14:paraId="3C9F536C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ESP32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br/>
              <w:t xml:space="preserve">-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qua Serial / Wi-Fi </w:t>
            </w:r>
            <w:proofErr w:type="spellStart"/>
            <w:r>
              <w:t>đến</w:t>
            </w:r>
            <w:proofErr w:type="spellEnd"/>
            <w:r>
              <w:t xml:space="preserve"> server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br/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</w:tc>
        <w:tc>
          <w:tcPr>
            <w:tcW w:w="3587" w:type="dxa"/>
            <w:vAlign w:val="center"/>
          </w:tcPr>
          <w:p w14:paraId="47502E93" w14:textId="77777777" w:rsidR="00C83FC9" w:rsidRDefault="00000000">
            <w:r>
              <w:t xml:space="preserve">ESP32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.</w:t>
            </w:r>
          </w:p>
        </w:tc>
      </w:tr>
      <w:tr w:rsidR="00C83FC9" w14:paraId="49F72729" w14:textId="77777777">
        <w:tc>
          <w:tcPr>
            <w:tcW w:w="1899" w:type="dxa"/>
            <w:vAlign w:val="center"/>
          </w:tcPr>
          <w:p w14:paraId="26F50CFB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4</w:t>
            </w:r>
          </w:p>
          <w:p w14:paraId="21FFBFEB" w14:textId="77777777" w:rsidR="00C83FC9" w:rsidRDefault="00000000">
            <w:pPr>
              <w:jc w:val="center"/>
            </w:pPr>
            <w:r>
              <w:t>(07/10 - 13/10)</w:t>
            </w:r>
          </w:p>
        </w:tc>
        <w:tc>
          <w:tcPr>
            <w:tcW w:w="4233" w:type="dxa"/>
            <w:vAlign w:val="center"/>
          </w:tcPr>
          <w:p w14:paraId="6B725FD4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backend (NodeJS + </w:t>
            </w:r>
            <w:proofErr w:type="spellStart"/>
            <w:r>
              <w:t>ExpressJS</w:t>
            </w:r>
            <w:proofErr w:type="spellEnd"/>
            <w:r>
              <w:t>)</w:t>
            </w:r>
            <w:r>
              <w:br/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API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ESP32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MongoDB</w:t>
            </w:r>
            <w:r>
              <w:br/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API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</w:p>
        </w:tc>
        <w:tc>
          <w:tcPr>
            <w:tcW w:w="3587" w:type="dxa"/>
            <w:vAlign w:val="center"/>
          </w:tcPr>
          <w:p w14:paraId="1DD33078" w14:textId="77777777" w:rsidR="00C83FC9" w:rsidRDefault="00000000">
            <w:r>
              <w:t xml:space="preserve">Backend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,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C83FC9" w14:paraId="0D552A91" w14:textId="77777777">
        <w:tc>
          <w:tcPr>
            <w:tcW w:w="1899" w:type="dxa"/>
            <w:vAlign w:val="center"/>
          </w:tcPr>
          <w:p w14:paraId="29A6393F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5</w:t>
            </w:r>
          </w:p>
          <w:p w14:paraId="68EEE832" w14:textId="77777777" w:rsidR="00C83FC9" w:rsidRDefault="00000000">
            <w:pPr>
              <w:jc w:val="center"/>
            </w:pPr>
            <w:r>
              <w:t>(14/10 - 20/10)</w:t>
            </w:r>
          </w:p>
        </w:tc>
        <w:tc>
          <w:tcPr>
            <w:tcW w:w="4233" w:type="dxa"/>
            <w:vAlign w:val="center"/>
          </w:tcPr>
          <w:p w14:paraId="304EBCDA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frontend (ReactJS)</w:t>
            </w:r>
            <w:r>
              <w:br/>
              <w:t xml:space="preserve">- 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br/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,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,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bơm</w:t>
            </w:r>
            <w:proofErr w:type="spellEnd"/>
          </w:p>
        </w:tc>
        <w:tc>
          <w:tcPr>
            <w:tcW w:w="3587" w:type="dxa"/>
            <w:vAlign w:val="center"/>
          </w:tcPr>
          <w:p w14:paraId="57AFC63E" w14:textId="77777777" w:rsidR="00C83FC9" w:rsidRDefault="00000000"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web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IoT.</w:t>
            </w:r>
          </w:p>
        </w:tc>
      </w:tr>
      <w:tr w:rsidR="00C83FC9" w14:paraId="1FD6ABE3" w14:textId="77777777">
        <w:tc>
          <w:tcPr>
            <w:tcW w:w="1899" w:type="dxa"/>
            <w:vAlign w:val="center"/>
          </w:tcPr>
          <w:p w14:paraId="174EC1B0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6</w:t>
            </w:r>
          </w:p>
          <w:p w14:paraId="43693B94" w14:textId="77777777" w:rsidR="00C83FC9" w:rsidRDefault="00000000">
            <w:pPr>
              <w:jc w:val="center"/>
            </w:pPr>
            <w:r>
              <w:lastRenderedPageBreak/>
              <w:t>(21/10 - 27/10)</w:t>
            </w:r>
          </w:p>
        </w:tc>
        <w:tc>
          <w:tcPr>
            <w:tcW w:w="4233" w:type="dxa"/>
            <w:vAlign w:val="center"/>
          </w:tcPr>
          <w:p w14:paraId="371F70E9" w14:textId="77777777" w:rsidR="00C83FC9" w:rsidRDefault="00000000">
            <w:pPr>
              <w:jc w:val="left"/>
            </w:pPr>
            <w:r>
              <w:lastRenderedPageBreak/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AI </w:t>
            </w:r>
            <w:r>
              <w:lastRenderedPageBreak/>
              <w:t>(</w:t>
            </w:r>
            <w:proofErr w:type="spellStart"/>
            <w:r>
              <w:t>XGBoost</w:t>
            </w:r>
            <w:proofErr w:type="spellEnd"/>
            <w:r>
              <w:t xml:space="preserve">)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mưa</w:t>
            </w:r>
            <w:proofErr w:type="spellEnd"/>
            <w:r>
              <w:br/>
              <w:t xml:space="preserve">-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  <w:r>
              <w:t xml:space="preserve">,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feature</w:t>
            </w:r>
            <w:r>
              <w:br/>
              <w:t xml:space="preserve">-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  <w:r>
              <w:t xml:space="preserve"> (AUC, Recall)</w:t>
            </w:r>
          </w:p>
        </w:tc>
        <w:tc>
          <w:tcPr>
            <w:tcW w:w="3587" w:type="dxa"/>
            <w:vAlign w:val="center"/>
          </w:tcPr>
          <w:p w14:paraId="4C3B73CF" w14:textId="77777777" w:rsidR="00C83FC9" w:rsidRDefault="00000000">
            <w:proofErr w:type="spellStart"/>
            <w:r>
              <w:lastRenderedPageBreak/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AI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, </w:t>
            </w:r>
            <w:proofErr w:type="spellStart"/>
            <w:r>
              <w:lastRenderedPageBreak/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mưa</w:t>
            </w:r>
            <w:proofErr w:type="spellEnd"/>
          </w:p>
        </w:tc>
      </w:tr>
      <w:tr w:rsidR="00C83FC9" w14:paraId="6CFD26C7" w14:textId="77777777">
        <w:tc>
          <w:tcPr>
            <w:tcW w:w="1899" w:type="dxa"/>
            <w:vAlign w:val="center"/>
          </w:tcPr>
          <w:p w14:paraId="098CD539" w14:textId="77777777" w:rsidR="00C83FC9" w:rsidRDefault="00000000">
            <w:pPr>
              <w:jc w:val="center"/>
            </w:pPr>
            <w:proofErr w:type="spellStart"/>
            <w:r>
              <w:lastRenderedPageBreak/>
              <w:t>Tuần</w:t>
            </w:r>
            <w:proofErr w:type="spellEnd"/>
            <w:r>
              <w:t xml:space="preserve"> 7</w:t>
            </w:r>
          </w:p>
          <w:p w14:paraId="7ADC9032" w14:textId="77777777" w:rsidR="00C83FC9" w:rsidRDefault="00000000">
            <w:pPr>
              <w:jc w:val="center"/>
            </w:pPr>
            <w:r>
              <w:t>(28/10 - 03/11)</w:t>
            </w:r>
          </w:p>
        </w:tc>
        <w:tc>
          <w:tcPr>
            <w:tcW w:w="4233" w:type="dxa"/>
            <w:vAlign w:val="center"/>
          </w:tcPr>
          <w:p w14:paraId="7A94B99C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AI </w:t>
            </w:r>
            <w:proofErr w:type="spellStart"/>
            <w:r>
              <w:t>với</w:t>
            </w:r>
            <w:proofErr w:type="spellEnd"/>
            <w:r>
              <w:t xml:space="preserve"> backend</w:t>
            </w:r>
            <w:r>
              <w:br/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API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br/>
              <w:t xml:space="preserve">-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tưới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AI</w:t>
            </w:r>
          </w:p>
        </w:tc>
        <w:tc>
          <w:tcPr>
            <w:tcW w:w="3587" w:type="dxa"/>
            <w:vAlign w:val="center"/>
          </w:tcPr>
          <w:p w14:paraId="36A181CB" w14:textId="77777777" w:rsidR="00C83FC9" w:rsidRDefault="00000000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tưới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mưa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C83FC9" w14:paraId="1E06651E" w14:textId="77777777">
        <w:tc>
          <w:tcPr>
            <w:tcW w:w="1899" w:type="dxa"/>
            <w:vAlign w:val="center"/>
          </w:tcPr>
          <w:p w14:paraId="46C59EEC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8</w:t>
            </w:r>
          </w:p>
          <w:p w14:paraId="266E9CAD" w14:textId="77777777" w:rsidR="00C83FC9" w:rsidRDefault="00000000">
            <w:pPr>
              <w:jc w:val="center"/>
            </w:pPr>
            <w:r>
              <w:t>(04/11 - 10/11)</w:t>
            </w:r>
          </w:p>
        </w:tc>
        <w:tc>
          <w:tcPr>
            <w:tcW w:w="4233" w:type="dxa"/>
            <w:vAlign w:val="center"/>
          </w:tcPr>
          <w:p w14:paraId="7C7D639F" w14:textId="77777777" w:rsidR="00C83FC9" w:rsidRDefault="00000000">
            <w:pPr>
              <w:jc w:val="left"/>
            </w:pPr>
            <w:r>
              <w:t xml:space="preserve">- Hoàn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web (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tưới</w:t>
            </w:r>
            <w:proofErr w:type="spellEnd"/>
            <w:r>
              <w:t xml:space="preserve">,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  <w:r>
              <w:br/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(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– backend – frontend – AI)</w:t>
            </w:r>
          </w:p>
        </w:tc>
        <w:tc>
          <w:tcPr>
            <w:tcW w:w="3587" w:type="dxa"/>
            <w:vAlign w:val="center"/>
          </w:tcPr>
          <w:p w14:paraId="7163D59A" w14:textId="77777777" w:rsidR="00C83FC9" w:rsidRDefault="00000000"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ổn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,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</w:p>
        </w:tc>
      </w:tr>
      <w:tr w:rsidR="00C83FC9" w14:paraId="2E573ABA" w14:textId="77777777">
        <w:tc>
          <w:tcPr>
            <w:tcW w:w="1899" w:type="dxa"/>
            <w:vAlign w:val="center"/>
          </w:tcPr>
          <w:p w14:paraId="7661E039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9</w:t>
            </w:r>
          </w:p>
          <w:p w14:paraId="23E3F0FB" w14:textId="77777777" w:rsidR="00C83FC9" w:rsidRDefault="00000000">
            <w:pPr>
              <w:jc w:val="center"/>
            </w:pPr>
            <w:r>
              <w:t>(11/11 - 17/11)</w:t>
            </w:r>
          </w:p>
        </w:tc>
        <w:tc>
          <w:tcPr>
            <w:tcW w:w="4233" w:type="dxa"/>
            <w:vAlign w:val="center"/>
          </w:tcPr>
          <w:p w14:paraId="7AA093D6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(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P1–P2)</w:t>
            </w:r>
            <w:r>
              <w:br/>
              <w:t xml:space="preserve">-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,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br/>
              <w:t xml:space="preserve">-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slide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3587" w:type="dxa"/>
            <w:vAlign w:val="center"/>
          </w:tcPr>
          <w:p w14:paraId="7D5483F5" w14:textId="77777777" w:rsidR="00C83FC9" w:rsidRDefault="00000000">
            <w:r>
              <w:t xml:space="preserve">Báo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, slide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bày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sàng</w:t>
            </w:r>
            <w:proofErr w:type="spellEnd"/>
          </w:p>
        </w:tc>
      </w:tr>
      <w:tr w:rsidR="00C83FC9" w14:paraId="7D692BC3" w14:textId="77777777">
        <w:tc>
          <w:tcPr>
            <w:tcW w:w="1899" w:type="dxa"/>
            <w:vAlign w:val="center"/>
          </w:tcPr>
          <w:p w14:paraId="6374BAA0" w14:textId="77777777" w:rsidR="00C83FC9" w:rsidRDefault="00000000">
            <w:pPr>
              <w:jc w:val="center"/>
            </w:pPr>
            <w:proofErr w:type="spellStart"/>
            <w:r>
              <w:t>Tuần</w:t>
            </w:r>
            <w:proofErr w:type="spellEnd"/>
            <w:r>
              <w:t xml:space="preserve"> 10 </w:t>
            </w:r>
          </w:p>
          <w:p w14:paraId="102869CA" w14:textId="77777777" w:rsidR="00C83FC9" w:rsidRDefault="00000000">
            <w:pPr>
              <w:jc w:val="center"/>
            </w:pPr>
            <w:r>
              <w:t>(18/11 - 24/11)</w:t>
            </w:r>
          </w:p>
        </w:tc>
        <w:tc>
          <w:tcPr>
            <w:tcW w:w="4233" w:type="dxa"/>
            <w:vAlign w:val="center"/>
          </w:tcPr>
          <w:p w14:paraId="796F1FCE" w14:textId="77777777" w:rsidR="00C83FC9" w:rsidRDefault="00000000">
            <w:pPr>
              <w:jc w:val="left"/>
            </w:pPr>
            <w:r>
              <w:t xml:space="preserve">- </w:t>
            </w:r>
            <w:proofErr w:type="spellStart"/>
            <w:r>
              <w:t>Nộp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bày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br/>
              <w:t xml:space="preserve">- Thu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hồi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br/>
              <w:t xml:space="preserve">-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giai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(</w:t>
            </w:r>
            <w:proofErr w:type="spellStart"/>
            <w:r>
              <w:t>bổ</w:t>
            </w:r>
            <w:proofErr w:type="spellEnd"/>
            <w:r>
              <w:t xml:space="preserve"> sung AI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>)</w:t>
            </w:r>
          </w:p>
        </w:tc>
        <w:tc>
          <w:tcPr>
            <w:tcW w:w="3587" w:type="dxa"/>
            <w:vAlign w:val="center"/>
          </w:tcPr>
          <w:p w14:paraId="37240F3B" w14:textId="77777777" w:rsidR="00C83FC9" w:rsidRDefault="00000000">
            <w:r>
              <w:t xml:space="preserve">Báo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biện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  <w:r>
              <w:t>.</w:t>
            </w:r>
          </w:p>
        </w:tc>
      </w:tr>
    </w:tbl>
    <w:p w14:paraId="46C0D62B" w14:textId="77777777" w:rsidR="00C83FC9" w:rsidRDefault="00C83FC9"/>
    <w:p w14:paraId="6EE5130C" w14:textId="5C78EA07" w:rsidR="00C83FC9" w:rsidRPr="00605FDA" w:rsidRDefault="00000000" w:rsidP="00605FDA">
      <w:pPr>
        <w:pStyle w:val="Heading1"/>
        <w:numPr>
          <w:ilvl w:val="0"/>
          <w:numId w:val="11"/>
        </w:numPr>
      </w:pPr>
      <w:bookmarkStart w:id="20" w:name="_Toc211406077"/>
      <w:proofErr w:type="spellStart"/>
      <w:r w:rsidRPr="00605FDA">
        <w:t>Kết</w:t>
      </w:r>
      <w:proofErr w:type="spellEnd"/>
      <w:r w:rsidRPr="00605FDA">
        <w:t xml:space="preserve"> </w:t>
      </w:r>
      <w:proofErr w:type="spellStart"/>
      <w:r w:rsidRPr="00605FDA">
        <w:t>luận</w:t>
      </w:r>
      <w:bookmarkEnd w:id="20"/>
      <w:proofErr w:type="spellEnd"/>
    </w:p>
    <w:p w14:paraId="6518B4FC" w14:textId="77777777" w:rsidR="00C83FC9" w:rsidRDefault="00000000">
      <w:pPr>
        <w:spacing w:line="312" w:lineRule="auto"/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 </w:t>
      </w:r>
      <w:proofErr w:type="spellStart"/>
      <w:r>
        <w:t>và</w:t>
      </w:r>
      <w:proofErr w:type="spellEnd"/>
      <w:r>
        <w:t xml:space="preserve"> Trí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  <w:r>
        <w:br/>
      </w:r>
      <w:r>
        <w:tab/>
        <w:t xml:space="preserve">Bằng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ESP32,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(DHT22, BME280,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),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(</w:t>
      </w:r>
      <w:proofErr w:type="spellStart"/>
      <w:r>
        <w:t>XGBoost</w:t>
      </w:r>
      <w:proofErr w:type="spellEnd"/>
      <w:r>
        <w:t xml:space="preserve">),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trồng</w:t>
      </w:r>
      <w:proofErr w:type="spellEnd"/>
      <w:r>
        <w:t>.</w:t>
      </w:r>
    </w:p>
    <w:p w14:paraId="7FE40AAC" w14:textId="77777777" w:rsidR="00C83FC9" w:rsidRDefault="00C83FC9"/>
    <w:p w14:paraId="6A7A7499" w14:textId="77777777" w:rsidR="00C83FC9" w:rsidRDefault="00C83FC9">
      <w:pPr>
        <w:spacing w:line="312" w:lineRule="auto"/>
      </w:pPr>
    </w:p>
    <w:p w14:paraId="76D80532" w14:textId="77777777" w:rsidR="00C83FC9" w:rsidRDefault="00C83FC9">
      <w:pPr>
        <w:spacing w:line="312" w:lineRule="auto"/>
      </w:pPr>
    </w:p>
    <w:p w14:paraId="584C336B" w14:textId="77777777" w:rsidR="00C83FC9" w:rsidRDefault="00C83FC9">
      <w:pPr>
        <w:spacing w:line="312" w:lineRule="auto"/>
      </w:pPr>
    </w:p>
    <w:p w14:paraId="7E5D6B35" w14:textId="77777777" w:rsidR="00C83FC9" w:rsidRDefault="00C83FC9">
      <w:pPr>
        <w:spacing w:line="312" w:lineRule="auto"/>
      </w:pPr>
    </w:p>
    <w:p w14:paraId="60E6BA33" w14:textId="77777777" w:rsidR="00C83FC9" w:rsidRDefault="00C83FC9">
      <w:pPr>
        <w:spacing w:line="312" w:lineRule="auto"/>
      </w:pPr>
    </w:p>
    <w:p w14:paraId="0E8230BD" w14:textId="77777777" w:rsidR="00C83FC9" w:rsidRDefault="00C83FC9">
      <w:pPr>
        <w:spacing w:line="312" w:lineRule="auto"/>
      </w:pPr>
    </w:p>
    <w:p w14:paraId="33947FF4" w14:textId="77777777" w:rsidR="00C83FC9" w:rsidRDefault="00C83FC9">
      <w:pPr>
        <w:spacing w:line="312" w:lineRule="auto"/>
      </w:pPr>
    </w:p>
    <w:p w14:paraId="62FD7D71" w14:textId="77777777" w:rsidR="00C83FC9" w:rsidRDefault="00C83FC9">
      <w:pPr>
        <w:spacing w:line="312" w:lineRule="auto"/>
      </w:pPr>
    </w:p>
    <w:sectPr w:rsidR="00C83FC9" w:rsidSect="006B3B3E">
      <w:type w:val="continuous"/>
      <w:pgSz w:w="11906" w:h="16838"/>
      <w:pgMar w:top="1354" w:right="992" w:bottom="1238" w:left="141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5E5E67" w14:textId="77777777" w:rsidR="003210A0" w:rsidRDefault="003210A0" w:rsidP="006B3B3E">
      <w:r>
        <w:separator/>
      </w:r>
    </w:p>
  </w:endnote>
  <w:endnote w:type="continuationSeparator" w:id="0">
    <w:p w14:paraId="26ED65EF" w14:textId="77777777" w:rsidR="003210A0" w:rsidRDefault="003210A0" w:rsidP="006B3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21FE9" w14:textId="77777777" w:rsidR="006B3B3E" w:rsidRDefault="006B3B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67107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990A53" w14:textId="2B5F0FEB" w:rsidR="0058365B" w:rsidRDefault="005836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9D346B" w14:textId="77777777" w:rsidR="0058365B" w:rsidRDefault="00583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694B1E" w14:textId="77777777" w:rsidR="003210A0" w:rsidRDefault="003210A0" w:rsidP="006B3B3E">
      <w:r>
        <w:separator/>
      </w:r>
    </w:p>
  </w:footnote>
  <w:footnote w:type="continuationSeparator" w:id="0">
    <w:p w14:paraId="0D73BE19" w14:textId="77777777" w:rsidR="003210A0" w:rsidRDefault="003210A0" w:rsidP="006B3B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20C255" w14:textId="77777777" w:rsidR="006B3B3E" w:rsidRDefault="006B3B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0F9EF3C"/>
    <w:multiLevelType w:val="singleLevel"/>
    <w:tmpl w:val="80F9EF3C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82244BD4"/>
    <w:multiLevelType w:val="singleLevel"/>
    <w:tmpl w:val="82244BD4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8231C0E2"/>
    <w:multiLevelType w:val="singleLevel"/>
    <w:tmpl w:val="8231C0E2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8756963C"/>
    <w:multiLevelType w:val="singleLevel"/>
    <w:tmpl w:val="8756963C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8A7060EF"/>
    <w:multiLevelType w:val="singleLevel"/>
    <w:tmpl w:val="8A7060EF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8F4D832B"/>
    <w:multiLevelType w:val="singleLevel"/>
    <w:tmpl w:val="8F4D832B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93F634E7"/>
    <w:multiLevelType w:val="singleLevel"/>
    <w:tmpl w:val="93F634E7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9559FCF3"/>
    <w:multiLevelType w:val="singleLevel"/>
    <w:tmpl w:val="9559FCF3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969E9543"/>
    <w:multiLevelType w:val="singleLevel"/>
    <w:tmpl w:val="969E9543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9C69F5ED"/>
    <w:multiLevelType w:val="singleLevel"/>
    <w:tmpl w:val="9C69F5ED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9FE8B16C"/>
    <w:multiLevelType w:val="singleLevel"/>
    <w:tmpl w:val="9FE8B16C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AEF3E475"/>
    <w:multiLevelType w:val="singleLevel"/>
    <w:tmpl w:val="AEF3E475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C1442323"/>
    <w:multiLevelType w:val="singleLevel"/>
    <w:tmpl w:val="C1442323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C29B77FD"/>
    <w:multiLevelType w:val="singleLevel"/>
    <w:tmpl w:val="C29B77FD"/>
    <w:lvl w:ilvl="0">
      <w:start w:val="1"/>
      <w:numFmt w:val="bullet"/>
      <w:lvlText w:val="+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C645E6F0"/>
    <w:multiLevelType w:val="singleLevel"/>
    <w:tmpl w:val="C645E6F0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CAAA8451"/>
    <w:multiLevelType w:val="multilevel"/>
    <w:tmpl w:val="CAAA845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D2EC6E88"/>
    <w:multiLevelType w:val="singleLevel"/>
    <w:tmpl w:val="D2EC6E88"/>
    <w:lvl w:ilvl="0">
      <w:start w:val="1"/>
      <w:numFmt w:val="bullet"/>
      <w:lvlText w:val="+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D2F384C1"/>
    <w:multiLevelType w:val="singleLevel"/>
    <w:tmpl w:val="D2F384C1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DAE8101D"/>
    <w:multiLevelType w:val="singleLevel"/>
    <w:tmpl w:val="DAE8101D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E0BB21C8"/>
    <w:multiLevelType w:val="singleLevel"/>
    <w:tmpl w:val="E0BB21C8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E4CFEE2E"/>
    <w:multiLevelType w:val="singleLevel"/>
    <w:tmpl w:val="E4CFEE2E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E4FC6F04"/>
    <w:multiLevelType w:val="singleLevel"/>
    <w:tmpl w:val="E4FC6F04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E586E3D0"/>
    <w:multiLevelType w:val="singleLevel"/>
    <w:tmpl w:val="E586E3D0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EB35B4EF"/>
    <w:multiLevelType w:val="singleLevel"/>
    <w:tmpl w:val="EB35B4EF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EDB6B0FA"/>
    <w:multiLevelType w:val="singleLevel"/>
    <w:tmpl w:val="EDB6B0FA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EE18E264"/>
    <w:multiLevelType w:val="singleLevel"/>
    <w:tmpl w:val="EE18E264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FE8E801A"/>
    <w:multiLevelType w:val="singleLevel"/>
    <w:tmpl w:val="FE8E801A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FE96E34F"/>
    <w:multiLevelType w:val="singleLevel"/>
    <w:tmpl w:val="FE96E34F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FF45E1DC"/>
    <w:multiLevelType w:val="singleLevel"/>
    <w:tmpl w:val="FF45E1DC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29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30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1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2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33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34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35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36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37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38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39" w15:restartNumberingAfterBreak="0">
    <w:nsid w:val="0555434B"/>
    <w:multiLevelType w:val="singleLevel"/>
    <w:tmpl w:val="0555434B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40" w15:restartNumberingAfterBreak="0">
    <w:nsid w:val="0799799E"/>
    <w:multiLevelType w:val="singleLevel"/>
    <w:tmpl w:val="0799799E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0B22C351"/>
    <w:multiLevelType w:val="singleLevel"/>
    <w:tmpl w:val="0B22C351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42" w15:restartNumberingAfterBreak="0">
    <w:nsid w:val="0B781913"/>
    <w:multiLevelType w:val="singleLevel"/>
    <w:tmpl w:val="0B781913"/>
    <w:lvl w:ilvl="0">
      <w:start w:val="1"/>
      <w:numFmt w:val="bullet"/>
      <w:lvlText w:val="•"/>
      <w:lvlJc w:val="left"/>
      <w:pPr>
        <w:tabs>
          <w:tab w:val="left" w:pos="1260"/>
        </w:tabs>
        <w:ind w:left="1258" w:hanging="418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0C4B6981"/>
    <w:multiLevelType w:val="singleLevel"/>
    <w:tmpl w:val="0C4B6981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44" w15:restartNumberingAfterBreak="0">
    <w:nsid w:val="0D081DE5"/>
    <w:multiLevelType w:val="singleLevel"/>
    <w:tmpl w:val="0D081DE5"/>
    <w:lvl w:ilvl="0">
      <w:start w:val="1"/>
      <w:numFmt w:val="lowerLetter"/>
      <w:suff w:val="space"/>
      <w:lvlText w:val="%1)"/>
      <w:lvlJc w:val="left"/>
    </w:lvl>
  </w:abstractNum>
  <w:abstractNum w:abstractNumId="45" w15:restartNumberingAfterBreak="0">
    <w:nsid w:val="0D2DB70A"/>
    <w:multiLevelType w:val="singleLevel"/>
    <w:tmpl w:val="0D2DB70A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46" w15:restartNumberingAfterBreak="0">
    <w:nsid w:val="135394C2"/>
    <w:multiLevelType w:val="singleLevel"/>
    <w:tmpl w:val="135394C2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47" w15:restartNumberingAfterBreak="0">
    <w:nsid w:val="14086DBD"/>
    <w:multiLevelType w:val="singleLevel"/>
    <w:tmpl w:val="14086DBD"/>
    <w:lvl w:ilvl="0">
      <w:start w:val="1"/>
      <w:numFmt w:val="upperRoman"/>
      <w:suff w:val="space"/>
      <w:lvlText w:val="%1."/>
      <w:lvlJc w:val="left"/>
    </w:lvl>
  </w:abstractNum>
  <w:abstractNum w:abstractNumId="48" w15:restartNumberingAfterBreak="0">
    <w:nsid w:val="194D6664"/>
    <w:multiLevelType w:val="hybridMultilevel"/>
    <w:tmpl w:val="54F6C4F2"/>
    <w:lvl w:ilvl="0" w:tplc="7E621D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9D06E8A"/>
    <w:multiLevelType w:val="hybridMultilevel"/>
    <w:tmpl w:val="C12431D2"/>
    <w:lvl w:ilvl="0" w:tplc="3022D9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A859025"/>
    <w:multiLevelType w:val="singleLevel"/>
    <w:tmpl w:val="1A859025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51" w15:restartNumberingAfterBreak="0">
    <w:nsid w:val="2156CDD4"/>
    <w:multiLevelType w:val="singleLevel"/>
    <w:tmpl w:val="2156CDD4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52" w15:restartNumberingAfterBreak="0">
    <w:nsid w:val="22F3ECA4"/>
    <w:multiLevelType w:val="singleLevel"/>
    <w:tmpl w:val="22F3ECA4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53" w15:restartNumberingAfterBreak="0">
    <w:nsid w:val="259D5B3A"/>
    <w:multiLevelType w:val="singleLevel"/>
    <w:tmpl w:val="259D5B3A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54" w15:restartNumberingAfterBreak="0">
    <w:nsid w:val="28EF9380"/>
    <w:multiLevelType w:val="singleLevel"/>
    <w:tmpl w:val="28EF9380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55" w15:restartNumberingAfterBreak="0">
    <w:nsid w:val="2C58C126"/>
    <w:multiLevelType w:val="singleLevel"/>
    <w:tmpl w:val="2C58C126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56" w15:restartNumberingAfterBreak="0">
    <w:nsid w:val="34D3DE2C"/>
    <w:multiLevelType w:val="singleLevel"/>
    <w:tmpl w:val="34D3DE2C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57" w15:restartNumberingAfterBreak="0">
    <w:nsid w:val="35583894"/>
    <w:multiLevelType w:val="singleLevel"/>
    <w:tmpl w:val="35583894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58" w15:restartNumberingAfterBreak="0">
    <w:nsid w:val="3ADAF187"/>
    <w:multiLevelType w:val="singleLevel"/>
    <w:tmpl w:val="3ADAF187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59" w15:restartNumberingAfterBreak="0">
    <w:nsid w:val="3B2D1A31"/>
    <w:multiLevelType w:val="multilevel"/>
    <w:tmpl w:val="3B2D1A31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3D3322B1"/>
    <w:multiLevelType w:val="singleLevel"/>
    <w:tmpl w:val="3D3322B1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61" w15:restartNumberingAfterBreak="0">
    <w:nsid w:val="3F62E58C"/>
    <w:multiLevelType w:val="singleLevel"/>
    <w:tmpl w:val="3F62E58C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62" w15:restartNumberingAfterBreak="0">
    <w:nsid w:val="3FD02570"/>
    <w:multiLevelType w:val="singleLevel"/>
    <w:tmpl w:val="3FD02570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63" w15:restartNumberingAfterBreak="0">
    <w:nsid w:val="4CB3633D"/>
    <w:multiLevelType w:val="singleLevel"/>
    <w:tmpl w:val="4CB3633D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64" w15:restartNumberingAfterBreak="0">
    <w:nsid w:val="50F09133"/>
    <w:multiLevelType w:val="singleLevel"/>
    <w:tmpl w:val="50F09133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65" w15:restartNumberingAfterBreak="0">
    <w:nsid w:val="52B677C7"/>
    <w:multiLevelType w:val="singleLevel"/>
    <w:tmpl w:val="52B677C7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66" w15:restartNumberingAfterBreak="0">
    <w:nsid w:val="552A84C7"/>
    <w:multiLevelType w:val="singleLevel"/>
    <w:tmpl w:val="552A84C7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67" w15:restartNumberingAfterBreak="0">
    <w:nsid w:val="5814EF78"/>
    <w:multiLevelType w:val="singleLevel"/>
    <w:tmpl w:val="5814EF78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68" w15:restartNumberingAfterBreak="0">
    <w:nsid w:val="58916A69"/>
    <w:multiLevelType w:val="singleLevel"/>
    <w:tmpl w:val="58916A69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69" w15:restartNumberingAfterBreak="0">
    <w:nsid w:val="5A1D2456"/>
    <w:multiLevelType w:val="singleLevel"/>
    <w:tmpl w:val="5A1D2456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abstractNum w:abstractNumId="70" w15:restartNumberingAfterBreak="0">
    <w:nsid w:val="5BAE9332"/>
    <w:multiLevelType w:val="singleLevel"/>
    <w:tmpl w:val="5BAE9332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1" w15:restartNumberingAfterBreak="0">
    <w:nsid w:val="659DD887"/>
    <w:multiLevelType w:val="singleLevel"/>
    <w:tmpl w:val="659DD887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2" w15:restartNumberingAfterBreak="0">
    <w:nsid w:val="6950882D"/>
    <w:multiLevelType w:val="singleLevel"/>
    <w:tmpl w:val="6950882D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3" w15:restartNumberingAfterBreak="0">
    <w:nsid w:val="6960970A"/>
    <w:multiLevelType w:val="singleLevel"/>
    <w:tmpl w:val="6960970A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4" w15:restartNumberingAfterBreak="0">
    <w:nsid w:val="6CDF6A4C"/>
    <w:multiLevelType w:val="hybridMultilevel"/>
    <w:tmpl w:val="1706A7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EC8695"/>
    <w:multiLevelType w:val="singleLevel"/>
    <w:tmpl w:val="6FEC8695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6" w15:restartNumberingAfterBreak="0">
    <w:nsid w:val="70F8D99F"/>
    <w:multiLevelType w:val="singleLevel"/>
    <w:tmpl w:val="70F8D99F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7" w15:restartNumberingAfterBreak="0">
    <w:nsid w:val="7381B0D0"/>
    <w:multiLevelType w:val="singleLevel"/>
    <w:tmpl w:val="7381B0D0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8" w15:restartNumberingAfterBreak="0">
    <w:nsid w:val="74E9DE8F"/>
    <w:multiLevelType w:val="singleLevel"/>
    <w:tmpl w:val="74E9DE8F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79" w15:restartNumberingAfterBreak="0">
    <w:nsid w:val="7A34856B"/>
    <w:multiLevelType w:val="singleLevel"/>
    <w:tmpl w:val="7A34856B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</w:rPr>
    </w:lvl>
  </w:abstractNum>
  <w:abstractNum w:abstractNumId="80" w15:restartNumberingAfterBreak="0">
    <w:nsid w:val="7CC47137"/>
    <w:multiLevelType w:val="singleLevel"/>
    <w:tmpl w:val="7CC47137"/>
    <w:lvl w:ilvl="0">
      <w:start w:val="1"/>
      <w:numFmt w:val="bullet"/>
      <w:lvlText w:val="+"/>
      <w:lvlJc w:val="left"/>
      <w:pPr>
        <w:tabs>
          <w:tab w:val="left" w:pos="840"/>
        </w:tabs>
        <w:ind w:left="838" w:hanging="418"/>
      </w:pPr>
      <w:rPr>
        <w:rFonts w:ascii="Times New Roman" w:hAnsi="Times New Roman" w:cs="Times New Roman" w:hint="default"/>
      </w:rPr>
    </w:lvl>
  </w:abstractNum>
  <w:num w:numId="1" w16cid:durableId="1027678026">
    <w:abstractNumId w:val="38"/>
  </w:num>
  <w:num w:numId="2" w16cid:durableId="2146697430">
    <w:abstractNumId w:val="36"/>
  </w:num>
  <w:num w:numId="3" w16cid:durableId="1919171873">
    <w:abstractNumId w:val="35"/>
  </w:num>
  <w:num w:numId="4" w16cid:durableId="1613632021">
    <w:abstractNumId w:val="34"/>
  </w:num>
  <w:num w:numId="5" w16cid:durableId="1182739705">
    <w:abstractNumId w:val="33"/>
  </w:num>
  <w:num w:numId="6" w16cid:durableId="992954661">
    <w:abstractNumId w:val="37"/>
  </w:num>
  <w:num w:numId="7" w16cid:durableId="582421827">
    <w:abstractNumId w:val="32"/>
  </w:num>
  <w:num w:numId="8" w16cid:durableId="176384531">
    <w:abstractNumId w:val="31"/>
  </w:num>
  <w:num w:numId="9" w16cid:durableId="1964072863">
    <w:abstractNumId w:val="30"/>
  </w:num>
  <w:num w:numId="10" w16cid:durableId="526483377">
    <w:abstractNumId w:val="29"/>
  </w:num>
  <w:num w:numId="11" w16cid:durableId="1339232736">
    <w:abstractNumId w:val="47"/>
  </w:num>
  <w:num w:numId="12" w16cid:durableId="2121367471">
    <w:abstractNumId w:val="18"/>
  </w:num>
  <w:num w:numId="13" w16cid:durableId="1351637359">
    <w:abstractNumId w:val="78"/>
  </w:num>
  <w:num w:numId="14" w16cid:durableId="197280951">
    <w:abstractNumId w:val="44"/>
  </w:num>
  <w:num w:numId="15" w16cid:durableId="867765312">
    <w:abstractNumId w:val="79"/>
  </w:num>
  <w:num w:numId="16" w16cid:durableId="611936931">
    <w:abstractNumId w:val="67"/>
  </w:num>
  <w:num w:numId="17" w16cid:durableId="950865959">
    <w:abstractNumId w:val="73"/>
  </w:num>
  <w:num w:numId="18" w16cid:durableId="143397576">
    <w:abstractNumId w:val="14"/>
  </w:num>
  <w:num w:numId="19" w16cid:durableId="1299610164">
    <w:abstractNumId w:val="0"/>
  </w:num>
  <w:num w:numId="20" w16cid:durableId="681710000">
    <w:abstractNumId w:val="59"/>
  </w:num>
  <w:num w:numId="21" w16cid:durableId="1281450152">
    <w:abstractNumId w:val="61"/>
  </w:num>
  <w:num w:numId="22" w16cid:durableId="2076003231">
    <w:abstractNumId w:val="45"/>
  </w:num>
  <w:num w:numId="23" w16cid:durableId="1530217309">
    <w:abstractNumId w:val="62"/>
  </w:num>
  <w:num w:numId="24" w16cid:durableId="1152990575">
    <w:abstractNumId w:val="27"/>
  </w:num>
  <w:num w:numId="25" w16cid:durableId="2063746486">
    <w:abstractNumId w:val="26"/>
  </w:num>
  <w:num w:numId="26" w16cid:durableId="361980086">
    <w:abstractNumId w:val="64"/>
  </w:num>
  <w:num w:numId="27" w16cid:durableId="151876584">
    <w:abstractNumId w:val="22"/>
  </w:num>
  <w:num w:numId="28" w16cid:durableId="647713695">
    <w:abstractNumId w:val="77"/>
  </w:num>
  <w:num w:numId="29" w16cid:durableId="1793092705">
    <w:abstractNumId w:val="10"/>
  </w:num>
  <w:num w:numId="30" w16cid:durableId="577399668">
    <w:abstractNumId w:val="72"/>
  </w:num>
  <w:num w:numId="31" w16cid:durableId="2052222951">
    <w:abstractNumId w:val="66"/>
  </w:num>
  <w:num w:numId="32" w16cid:durableId="96871218">
    <w:abstractNumId w:val="58"/>
  </w:num>
  <w:num w:numId="33" w16cid:durableId="2121142330">
    <w:abstractNumId w:val="43"/>
  </w:num>
  <w:num w:numId="34" w16cid:durableId="822509041">
    <w:abstractNumId w:val="24"/>
  </w:num>
  <w:num w:numId="35" w16cid:durableId="1792088941">
    <w:abstractNumId w:val="52"/>
  </w:num>
  <w:num w:numId="36" w16cid:durableId="1649360575">
    <w:abstractNumId w:val="40"/>
  </w:num>
  <w:num w:numId="37" w16cid:durableId="1590844735">
    <w:abstractNumId w:val="2"/>
  </w:num>
  <w:num w:numId="38" w16cid:durableId="1262104024">
    <w:abstractNumId w:val="70"/>
  </w:num>
  <w:num w:numId="39" w16cid:durableId="1177499468">
    <w:abstractNumId w:val="4"/>
  </w:num>
  <w:num w:numId="40" w16cid:durableId="1551113067">
    <w:abstractNumId w:val="60"/>
  </w:num>
  <w:num w:numId="41" w16cid:durableId="1858618261">
    <w:abstractNumId w:val="28"/>
  </w:num>
  <w:num w:numId="42" w16cid:durableId="1209343925">
    <w:abstractNumId w:val="63"/>
  </w:num>
  <w:num w:numId="43" w16cid:durableId="2107000162">
    <w:abstractNumId w:val="6"/>
  </w:num>
  <w:num w:numId="44" w16cid:durableId="1540511632">
    <w:abstractNumId w:val="13"/>
  </w:num>
  <w:num w:numId="45" w16cid:durableId="1319502955">
    <w:abstractNumId w:val="51"/>
  </w:num>
  <w:num w:numId="46" w16cid:durableId="1355375707">
    <w:abstractNumId w:val="16"/>
  </w:num>
  <w:num w:numId="47" w16cid:durableId="1286504286">
    <w:abstractNumId w:val="57"/>
  </w:num>
  <w:num w:numId="48" w16cid:durableId="575433258">
    <w:abstractNumId w:val="54"/>
  </w:num>
  <w:num w:numId="49" w16cid:durableId="1712728559">
    <w:abstractNumId w:val="8"/>
  </w:num>
  <w:num w:numId="50" w16cid:durableId="1404795706">
    <w:abstractNumId w:val="23"/>
  </w:num>
  <w:num w:numId="51" w16cid:durableId="1332680814">
    <w:abstractNumId w:val="50"/>
  </w:num>
  <w:num w:numId="52" w16cid:durableId="1473521722">
    <w:abstractNumId w:val="7"/>
  </w:num>
  <w:num w:numId="53" w16cid:durableId="1937976842">
    <w:abstractNumId w:val="19"/>
  </w:num>
  <w:num w:numId="54" w16cid:durableId="923690098">
    <w:abstractNumId w:val="1"/>
  </w:num>
  <w:num w:numId="55" w16cid:durableId="1266770868">
    <w:abstractNumId w:val="3"/>
  </w:num>
  <w:num w:numId="56" w16cid:durableId="1232616956">
    <w:abstractNumId w:val="71"/>
  </w:num>
  <w:num w:numId="57" w16cid:durableId="979455197">
    <w:abstractNumId w:val="75"/>
  </w:num>
  <w:num w:numId="58" w16cid:durableId="1944649915">
    <w:abstractNumId w:val="21"/>
  </w:num>
  <w:num w:numId="59" w16cid:durableId="797798179">
    <w:abstractNumId w:val="56"/>
  </w:num>
  <w:num w:numId="60" w16cid:durableId="378164981">
    <w:abstractNumId w:val="11"/>
  </w:num>
  <w:num w:numId="61" w16cid:durableId="789205181">
    <w:abstractNumId w:val="68"/>
  </w:num>
  <w:num w:numId="62" w16cid:durableId="675309187">
    <w:abstractNumId w:val="80"/>
  </w:num>
  <w:num w:numId="63" w16cid:durableId="890922386">
    <w:abstractNumId w:val="42"/>
  </w:num>
  <w:num w:numId="64" w16cid:durableId="582958975">
    <w:abstractNumId w:val="65"/>
  </w:num>
  <w:num w:numId="65" w16cid:durableId="352153934">
    <w:abstractNumId w:val="41"/>
  </w:num>
  <w:num w:numId="66" w16cid:durableId="1478376149">
    <w:abstractNumId w:val="25"/>
  </w:num>
  <w:num w:numId="67" w16cid:durableId="1103692120">
    <w:abstractNumId w:val="5"/>
  </w:num>
  <w:num w:numId="68" w16cid:durableId="1302343179">
    <w:abstractNumId w:val="76"/>
  </w:num>
  <w:num w:numId="69" w16cid:durableId="1345740307">
    <w:abstractNumId w:val="12"/>
  </w:num>
  <w:num w:numId="70" w16cid:durableId="1314945833">
    <w:abstractNumId w:val="39"/>
  </w:num>
  <w:num w:numId="71" w16cid:durableId="1028337839">
    <w:abstractNumId w:val="69"/>
  </w:num>
  <w:num w:numId="72" w16cid:durableId="141777809">
    <w:abstractNumId w:val="46"/>
  </w:num>
  <w:num w:numId="73" w16cid:durableId="208147117">
    <w:abstractNumId w:val="17"/>
  </w:num>
  <w:num w:numId="74" w16cid:durableId="1641301344">
    <w:abstractNumId w:val="9"/>
  </w:num>
  <w:num w:numId="75" w16cid:durableId="1818375700">
    <w:abstractNumId w:val="20"/>
  </w:num>
  <w:num w:numId="76" w16cid:durableId="824275683">
    <w:abstractNumId w:val="55"/>
  </w:num>
  <w:num w:numId="77" w16cid:durableId="1161772873">
    <w:abstractNumId w:val="15"/>
  </w:num>
  <w:num w:numId="78" w16cid:durableId="413089800">
    <w:abstractNumId w:val="53"/>
  </w:num>
  <w:num w:numId="79" w16cid:durableId="229075888">
    <w:abstractNumId w:val="49"/>
  </w:num>
  <w:num w:numId="80" w16cid:durableId="1415738840">
    <w:abstractNumId w:val="48"/>
  </w:num>
  <w:num w:numId="81" w16cid:durableId="1443569378">
    <w:abstractNumId w:val="74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501ED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210A0"/>
    <w:rsid w:val="0033518C"/>
    <w:rsid w:val="003437C2"/>
    <w:rsid w:val="00377186"/>
    <w:rsid w:val="003845A0"/>
    <w:rsid w:val="003A1C03"/>
    <w:rsid w:val="003E3A87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8365B"/>
    <w:rsid w:val="005A4526"/>
    <w:rsid w:val="005C1B16"/>
    <w:rsid w:val="005E53D0"/>
    <w:rsid w:val="006002EB"/>
    <w:rsid w:val="00605FDA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6B3B3E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03DE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83FC9"/>
    <w:rsid w:val="00CA2C6C"/>
    <w:rsid w:val="00CC0600"/>
    <w:rsid w:val="00CC78AC"/>
    <w:rsid w:val="00CF7953"/>
    <w:rsid w:val="00D07232"/>
    <w:rsid w:val="00D10245"/>
    <w:rsid w:val="00D13753"/>
    <w:rsid w:val="00D21BDD"/>
    <w:rsid w:val="00D65F07"/>
    <w:rsid w:val="00D92BB7"/>
    <w:rsid w:val="00DC76D2"/>
    <w:rsid w:val="00DD30ED"/>
    <w:rsid w:val="00DE0658"/>
    <w:rsid w:val="00E64C21"/>
    <w:rsid w:val="00EC24C6"/>
    <w:rsid w:val="00EF2933"/>
    <w:rsid w:val="00F05146"/>
    <w:rsid w:val="00F1115D"/>
    <w:rsid w:val="00F12667"/>
    <w:rsid w:val="00F3513C"/>
    <w:rsid w:val="00F465C5"/>
    <w:rsid w:val="00F5180D"/>
    <w:rsid w:val="00F51B21"/>
    <w:rsid w:val="00F51D87"/>
    <w:rsid w:val="00F8455C"/>
    <w:rsid w:val="00FB650D"/>
    <w:rsid w:val="00FF4F3A"/>
    <w:rsid w:val="28763EE2"/>
    <w:rsid w:val="2974676C"/>
    <w:rsid w:val="3E501ED5"/>
    <w:rsid w:val="4266279F"/>
    <w:rsid w:val="555B2602"/>
    <w:rsid w:val="6028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0782B1"/>
  <w15:docId w15:val="{9FC70018-228C-4172-B82D-2FFBC804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1" w:count="376">
    <w:lsdException w:name="heading 2" w:unhideWhenUsed="1"/>
    <w:lsdException w:name="heading 3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toc 1" w:uiPriority="39"/>
    <w:lsdException w:name="toc 2" w:uiPriority="39"/>
    <w:lsdException w:name="toc 3" w:uiPriority="39"/>
    <w:lsdException w:name="annotation text" w:qFormat="0"/>
    <w:lsdException w:name="footer" w:uiPriority="99"/>
    <w:lsdException w:name="caption" w:semiHidden="1" w:unhideWhenUsed="1"/>
    <w:lsdException w:name="List 4" w:qFormat="0"/>
    <w:lsdException w:name="List Bullet 3" w:qFormat="0"/>
    <w:lsdException w:name="Default Paragraph Font" w:semiHidden="1"/>
    <w:lsdException w:name="Body Text Indent" w:qFormat="0"/>
    <w:lsdException w:name="Body Text First Indent 2" w:qFormat="0"/>
    <w:lsdException w:name="Body Text Indent 3" w:qFormat="0"/>
    <w:lsdException w:name="Block Text" w:qFormat="0"/>
    <w:lsdException w:name="Hyperlink" w:uiPriority="99"/>
    <w:lsdException w:name="HTML Top of Form" w:semiHidden="1" w:uiPriority="99" w:unhideWhenUsed="1" w:qFormat="0"/>
    <w:lsdException w:name="HTML Bottom of Form" w:semiHidden="1" w:uiPriority="99" w:unhideWhenUsed="1" w:qFormat="0"/>
    <w:lsdException w:name="HTML Preformatted" w:qFormat="0"/>
    <w:lsdException w:name="Normal Table" w:semiHidden="1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 w:qFormat="0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 w:qFormat="0"/>
    <w:lsdException w:name="No Spacing" w:semiHidden="1" w:uiPriority="99" w:unhideWhenUsed="1" w:qFormat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 w:qFormat="0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 w:qFormat="0"/>
    <w:lsdException w:name="List Paragraph" w:semiHidden="1" w:uiPriority="99" w:unhideWhenUsed="1" w:qFormat="0"/>
    <w:lsdException w:name="Quote" w:semiHidden="1" w:uiPriority="99" w:unhideWhenUsed="1" w:qFormat="0"/>
    <w:lsdException w:name="Intense Quote" w:semiHidden="1" w:uiPriority="99" w:unhideWhenUsed="1" w:qFormat="0"/>
    <w:lsdException w:name="Medium List 2 Accent 1" w:uiPriority="66" w:qFormat="0"/>
    <w:lsdException w:name="Medium Grid 1 Accent 1" w:uiPriority="67" w:qFormat="0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 w:qFormat="0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 w:qFormat="0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Normal">
    <w:name w:val="Normal"/>
    <w:qFormat/>
    <w:pPr>
      <w:jc w:val="both"/>
    </w:pPr>
    <w:rPr>
      <w:rFonts w:eastAsiaTheme="minorEastAsia" w:cstheme="minorBidi"/>
      <w:sz w:val="26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312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312" w:lineRule="auto"/>
      <w:outlineLvl w:val="1"/>
    </w:pPr>
    <w:rPr>
      <w:b/>
      <w:bCs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312" w:lineRule="auto"/>
      <w:outlineLvl w:val="2"/>
    </w:pPr>
    <w:rPr>
      <w:b/>
      <w:bCs/>
      <w:i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pPr>
      <w:spacing w:after="120"/>
      <w:ind w:leftChars="700" w:left="1440" w:rightChars="700" w:right="1440"/>
    </w:pPr>
  </w:style>
  <w:style w:type="paragraph" w:styleId="BodyText">
    <w:name w:val="Body Text"/>
    <w:basedOn w:val="Normal"/>
    <w:qFormat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pPr>
      <w:ind w:firstLineChars="100" w:firstLine="420"/>
    </w:pPr>
  </w:style>
  <w:style w:type="paragraph" w:styleId="BodyTextIndent">
    <w:name w:val="Body Text Indent"/>
    <w:basedOn w:val="Normal"/>
    <w:pPr>
      <w:spacing w:after="120"/>
      <w:ind w:leftChars="200" w:left="420"/>
    </w:pPr>
  </w:style>
  <w:style w:type="paragraph" w:styleId="BodyTextFirstIndent2">
    <w:name w:val="Body Text First Indent 2"/>
    <w:basedOn w:val="BodyTextIndent"/>
    <w:pPr>
      <w:ind w:firstLineChars="200" w:firstLine="420"/>
    </w:pPr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  <w:sz w:val="20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paragraph" w:styleId="CommentText">
    <w:name w:val="annotation text"/>
    <w:basedOn w:val="Normal"/>
    <w:pPr>
      <w:jc w:val="left"/>
    </w:pPr>
  </w:style>
  <w:style w:type="paragraph" w:styleId="CommentSubject">
    <w:name w:val="annotation subject"/>
    <w:basedOn w:val="CommentText"/>
    <w:next w:val="CommentText"/>
    <w:qFormat/>
    <w:rPr>
      <w:b/>
      <w:bCs/>
    </w:rPr>
  </w:style>
  <w:style w:type="paragraph" w:styleId="Date">
    <w:name w:val="Date"/>
    <w:basedOn w:val="Normal"/>
    <w:next w:val="Normal"/>
    <w:qFormat/>
    <w:pPr>
      <w:ind w:leftChars="2500" w:left="100"/>
    </w:p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-mailSignature">
    <w:name w:val="E-mail Signature"/>
    <w:basedOn w:val="Normal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qFormat/>
    <w:pPr>
      <w:snapToGrid w:val="0"/>
      <w:jc w:val="left"/>
    </w:pPr>
  </w:style>
  <w:style w:type="paragraph" w:styleId="EnvelopeAddress">
    <w:name w:val="envelope address"/>
    <w:basedOn w:val="Normal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  <w:qFormat/>
  </w:style>
  <w:style w:type="paragraph" w:styleId="HTMLAddress">
    <w:name w:val="HTML Address"/>
    <w:basedOn w:val="Normal"/>
    <w:qFormat/>
    <w:rPr>
      <w:i/>
      <w:iCs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Index1">
    <w:name w:val="index 1"/>
    <w:basedOn w:val="Normal"/>
    <w:next w:val="Normal"/>
    <w:qFormat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qFormat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qFormat/>
    <w:pPr>
      <w:ind w:leftChars="800" w:left="800"/>
    </w:pPr>
  </w:style>
  <w:style w:type="paragraph" w:styleId="Index6">
    <w:name w:val="index 6"/>
    <w:basedOn w:val="Normal"/>
    <w:next w:val="Normal"/>
    <w:qFormat/>
    <w:pPr>
      <w:ind w:leftChars="1000" w:left="1000"/>
    </w:pPr>
  </w:style>
  <w:style w:type="paragraph" w:styleId="Index7">
    <w:name w:val="index 7"/>
    <w:basedOn w:val="Normal"/>
    <w:next w:val="Normal"/>
    <w:qFormat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qFormat/>
    <w:pPr>
      <w:ind w:leftChars="1600" w:left="1600"/>
    </w:pPr>
  </w:style>
  <w:style w:type="paragraph" w:styleId="IndexHeading">
    <w:name w:val="index heading"/>
    <w:basedOn w:val="Normal"/>
    <w:next w:val="Index1"/>
    <w:qFormat/>
    <w:rPr>
      <w:rFonts w:ascii="Arial" w:hAnsi="Arial" w:cs="Arial"/>
      <w:b/>
      <w:bCs/>
    </w:rPr>
  </w:style>
  <w:style w:type="character" w:styleId="LineNumber">
    <w:name w:val="line number"/>
    <w:basedOn w:val="DefaultParagraphFont"/>
    <w:qFormat/>
  </w:style>
  <w:style w:type="paragraph" w:styleId="List">
    <w:name w:val="List"/>
    <w:basedOn w:val="Normal"/>
    <w:qFormat/>
    <w:pPr>
      <w:ind w:left="200" w:hangingChars="200" w:hanging="200"/>
    </w:pPr>
  </w:style>
  <w:style w:type="paragraph" w:styleId="List2">
    <w:name w:val="List 2"/>
    <w:basedOn w:val="Normal"/>
    <w:qFormat/>
    <w:pPr>
      <w:ind w:leftChars="200" w:left="100" w:hangingChars="200" w:hanging="200"/>
    </w:pPr>
  </w:style>
  <w:style w:type="paragraph" w:styleId="List3">
    <w:name w:val="List 3"/>
    <w:basedOn w:val="Normal"/>
    <w:qFormat/>
    <w:pPr>
      <w:ind w:leftChars="400" w:left="100" w:hangingChars="200" w:hanging="200"/>
    </w:pPr>
  </w:style>
  <w:style w:type="paragraph" w:styleId="List4">
    <w:name w:val="List 4"/>
    <w:basedOn w:val="Normal"/>
    <w:pPr>
      <w:ind w:leftChars="600" w:left="100" w:hangingChars="200" w:hanging="200"/>
    </w:pPr>
  </w:style>
  <w:style w:type="paragraph" w:styleId="List5">
    <w:name w:val="List 5"/>
    <w:basedOn w:val="Normal"/>
    <w:qFormat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qFormat/>
    <w:pPr>
      <w:numPr>
        <w:numId w:val="5"/>
      </w:numPr>
    </w:pPr>
  </w:style>
  <w:style w:type="paragraph" w:styleId="ListContinue">
    <w:name w:val="List Continue"/>
    <w:basedOn w:val="Normal"/>
    <w:qFormat/>
    <w:pPr>
      <w:spacing w:after="120"/>
      <w:ind w:leftChars="200" w:left="420"/>
    </w:pPr>
  </w:style>
  <w:style w:type="paragraph" w:styleId="ListContinue2">
    <w:name w:val="List Continue 2"/>
    <w:basedOn w:val="Normal"/>
    <w:qFormat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qFormat/>
    <w:pPr>
      <w:spacing w:after="120"/>
      <w:ind w:leftChars="1000" w:left="2100"/>
    </w:pPr>
  </w:style>
  <w:style w:type="paragraph" w:styleId="ListNumber">
    <w:name w:val="List Number"/>
    <w:basedOn w:val="Normal"/>
    <w:qFormat/>
    <w:pPr>
      <w:numPr>
        <w:numId w:val="6"/>
      </w:numPr>
    </w:pPr>
  </w:style>
  <w:style w:type="paragraph" w:styleId="ListNumber2">
    <w:name w:val="List Number 2"/>
    <w:basedOn w:val="Normal"/>
    <w:qFormat/>
    <w:pPr>
      <w:numPr>
        <w:numId w:val="7"/>
      </w:numPr>
    </w:pPr>
  </w:style>
  <w:style w:type="paragraph" w:styleId="ListNumber3">
    <w:name w:val="List Number 3"/>
    <w:basedOn w:val="Normal"/>
    <w:qFormat/>
    <w:pPr>
      <w:numPr>
        <w:numId w:val="8"/>
      </w:numPr>
    </w:pPr>
  </w:style>
  <w:style w:type="paragraph" w:styleId="ListNumber4">
    <w:name w:val="List Number 4"/>
    <w:basedOn w:val="Normal"/>
    <w:qFormat/>
    <w:pPr>
      <w:numPr>
        <w:numId w:val="9"/>
      </w:numPr>
    </w:pPr>
  </w:style>
  <w:style w:type="paragraph" w:styleId="ListNumber5">
    <w:name w:val="List Number 5"/>
    <w:basedOn w:val="Normal"/>
    <w:qFormat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eastAsia="zh-CN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paragraph" w:styleId="NormalIndent">
    <w:name w:val="Normal Indent"/>
    <w:basedOn w:val="Normal"/>
    <w:qFormat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  <w:qFormat/>
  </w:style>
  <w:style w:type="paragraph" w:styleId="PlainText">
    <w:name w:val="Plain Text"/>
    <w:basedOn w:val="Normal"/>
    <w:qFormat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qFormat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qFormat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qFormat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uiPriority w:val="39"/>
    <w:qFormat/>
    <w:rsid w:val="0058365B"/>
    <w:rPr>
      <w:b/>
    </w:rPr>
  </w:style>
  <w:style w:type="paragraph" w:styleId="TOC2">
    <w:name w:val="toc 2"/>
    <w:basedOn w:val="Normal"/>
    <w:next w:val="Normal"/>
    <w:uiPriority w:val="39"/>
    <w:qFormat/>
    <w:rsid w:val="0058365B"/>
    <w:pPr>
      <w:ind w:leftChars="100" w:left="100"/>
    </w:pPr>
    <w:rPr>
      <w:i/>
    </w:rPr>
  </w:style>
  <w:style w:type="paragraph" w:styleId="TOC3">
    <w:name w:val="toc 3"/>
    <w:basedOn w:val="Normal"/>
    <w:next w:val="Normal"/>
    <w:uiPriority w:val="39"/>
    <w:qFormat/>
    <w:rsid w:val="0058365B"/>
    <w:pPr>
      <w:ind w:leftChars="400" w:left="840"/>
    </w:pPr>
    <w:rPr>
      <w:i/>
    </w:r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6B3B3E"/>
    <w:rPr>
      <w:rFonts w:eastAsiaTheme="minorEastAsia" w:cstheme="minorBidi"/>
      <w:sz w:val="18"/>
      <w:szCs w:val="18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58365B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66C93D-C857-4E12-B2AD-761F7C910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5162</Words>
  <Characters>29424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 Grey</dc:creator>
  <cp:lastModifiedBy>Trinh Quang Lam D22CN02</cp:lastModifiedBy>
  <cp:revision>9</cp:revision>
  <cp:lastPrinted>2025-10-15T00:49:00Z</cp:lastPrinted>
  <dcterms:created xsi:type="dcterms:W3CDTF">2025-10-07T12:41:00Z</dcterms:created>
  <dcterms:modified xsi:type="dcterms:W3CDTF">2025-10-15T00:49:00Z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64F20AA7758542CE88A086FC6419A7A8_11</vt:lpwstr>
  </property>
</Properties>
</file>