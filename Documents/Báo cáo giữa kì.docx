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11"/>
        <w:tblW w:w="0" w:type="auto"/>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autofit"/>
        <w:tblCellMar>
          <w:top w:w="144" w:type="dxa"/>
          <w:left w:w="115" w:type="dxa"/>
          <w:bottom w:w="144" w:type="dxa"/>
          <w:right w:w="115" w:type="dxa"/>
        </w:tblCellMar>
      </w:tblPr>
      <w:tblGrid>
        <w:gridCol w:w="9719"/>
      </w:tblGrid>
      <w:tr w14:paraId="5DB2534F">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44" w:type="dxa"/>
            <w:left w:w="115" w:type="dxa"/>
            <w:bottom w:w="144" w:type="dxa"/>
            <w:right w:w="115" w:type="dxa"/>
          </w:tblCellMar>
        </w:tblPrEx>
        <w:tc>
          <w:tcPr>
            <w:tcW w:w="9719" w:type="dxa"/>
            <w:tcBorders>
              <w:top w:val="thinThickThinSmallGap" w:color="auto" w:sz="24" w:space="0"/>
              <w:left w:val="thinThickThinSmallGap" w:color="auto" w:sz="24" w:space="0"/>
              <w:bottom w:val="thinThickThinSmallGap" w:color="auto" w:sz="24" w:space="0"/>
              <w:right w:val="thinThickThinSmallGap" w:color="auto" w:sz="24" w:space="0"/>
              <w:tl2br w:val="nil"/>
              <w:tr2bl w:val="nil"/>
            </w:tcBorders>
            <w:vAlign w:val="top"/>
          </w:tcPr>
          <w:p w14:paraId="3571809C">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b/>
                <w:bCs/>
                <w:vertAlign w:val="baseline"/>
                <w:lang w:val="en-US"/>
              </w:rPr>
            </w:pPr>
            <w:r>
              <w:rPr>
                <w:rFonts w:hint="default"/>
                <w:b/>
                <w:bCs/>
                <w:vertAlign w:val="baseline"/>
                <w:lang w:val="en-US"/>
              </w:rPr>
              <w:t>HỌC VIỆN CÔNG NGHỆ BƯU CHÍNH VIỄN THÔNG</w:t>
            </w:r>
          </w:p>
          <w:p w14:paraId="5EC8FE43">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b/>
                <w:bCs/>
                <w:vertAlign w:val="baseline"/>
                <w:lang w:val="en-US"/>
              </w:rPr>
            </w:pPr>
            <w:r>
              <w:rPr>
                <w:rFonts w:hint="default"/>
                <w:b/>
                <w:bCs/>
                <w:vertAlign w:val="baseline"/>
                <w:lang w:val="en-US"/>
              </w:rPr>
              <w:t>Khoa: Công nghệ thông tin 1</w:t>
            </w:r>
          </w:p>
          <w:p w14:paraId="3A74C587">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b/>
                <w:bCs/>
                <w:vertAlign w:val="baseline"/>
                <w:lang w:val="en-US"/>
              </w:rPr>
            </w:pPr>
            <w:r>
              <w:rPr>
                <w:rFonts w:hint="default"/>
                <w:b/>
                <w:bCs/>
                <w:vertAlign w:val="baseline"/>
                <w:lang w:val="en-US"/>
              </w:rPr>
              <w:t>___________________</w:t>
            </w:r>
          </w:p>
          <w:p w14:paraId="1881460F">
            <w:pPr>
              <w:keepNext w:val="0"/>
              <w:keepLines w:val="0"/>
              <w:pageBreakBefore w:val="0"/>
              <w:widowControl/>
              <w:kinsoku/>
              <w:wordWrap/>
              <w:overflowPunct/>
              <w:topLinePunct w:val="0"/>
              <w:autoSpaceDE/>
              <w:autoSpaceDN/>
              <w:bidi w:val="0"/>
              <w:adjustRightInd/>
              <w:snapToGrid/>
              <w:spacing w:line="312" w:lineRule="auto"/>
              <w:textAlignment w:val="auto"/>
              <w:rPr>
                <w:rFonts w:hint="default"/>
                <w:b/>
                <w:bCs/>
                <w:vertAlign w:val="baseline"/>
                <w:lang w:val="en-US"/>
              </w:rPr>
            </w:pPr>
          </w:p>
          <w:p w14:paraId="352F4CE4">
            <w:pPr>
              <w:keepNext w:val="0"/>
              <w:keepLines w:val="0"/>
              <w:pageBreakBefore w:val="0"/>
              <w:widowControl/>
              <w:kinsoku/>
              <w:wordWrap/>
              <w:overflowPunct/>
              <w:topLinePunct w:val="0"/>
              <w:autoSpaceDE/>
              <w:autoSpaceDN/>
              <w:bidi w:val="0"/>
              <w:adjustRightInd/>
              <w:snapToGrid/>
              <w:spacing w:line="312" w:lineRule="auto"/>
              <w:textAlignment w:val="auto"/>
              <w:rPr>
                <w:rFonts w:hint="default"/>
                <w:b/>
                <w:bCs/>
                <w:vertAlign w:val="baseline"/>
                <w:lang w:val="en-US"/>
              </w:rPr>
            </w:pPr>
          </w:p>
          <w:p w14:paraId="137A54F1">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b/>
                <w:bCs/>
                <w:vertAlign w:val="baseline"/>
                <w:lang w:val="en-US"/>
              </w:rPr>
            </w:pPr>
            <w:r>
              <w:rPr>
                <w:rFonts w:hint="default"/>
                <w:b/>
                <w:bCs/>
                <w:vertAlign w:val="baseline"/>
                <w:lang w:val="en-US"/>
              </w:rPr>
              <w:drawing>
                <wp:inline distT="0" distB="0" distL="114300" distR="114300">
                  <wp:extent cx="1792605" cy="1792605"/>
                  <wp:effectExtent l="0" t="0" r="7620" b="7620"/>
                  <wp:docPr id="1" name="Picture 1" descr="Logo_PTIT_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_PTIT_University"/>
                          <pic:cNvPicPr>
                            <a:picLocks noChangeAspect="1"/>
                          </pic:cNvPicPr>
                        </pic:nvPicPr>
                        <pic:blipFill>
                          <a:blip r:embed="rId4"/>
                          <a:stretch>
                            <a:fillRect/>
                          </a:stretch>
                        </pic:blipFill>
                        <pic:spPr>
                          <a:xfrm>
                            <a:off x="0" y="0"/>
                            <a:ext cx="1792605" cy="1792605"/>
                          </a:xfrm>
                          <a:prstGeom prst="rect">
                            <a:avLst/>
                          </a:prstGeom>
                        </pic:spPr>
                      </pic:pic>
                    </a:graphicData>
                  </a:graphic>
                </wp:inline>
              </w:drawing>
            </w:r>
          </w:p>
          <w:p w14:paraId="22648BE0">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b/>
                <w:bCs/>
                <w:vertAlign w:val="baseline"/>
                <w:lang w:val="en-US"/>
              </w:rPr>
            </w:pPr>
          </w:p>
          <w:p w14:paraId="6A2368DB">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b/>
                <w:bCs/>
                <w:vertAlign w:val="baseline"/>
                <w:lang w:val="en-US"/>
              </w:rPr>
            </w:pPr>
          </w:p>
          <w:p w14:paraId="0E25ED11">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b/>
                <w:bCs/>
                <w:sz w:val="28"/>
                <w:szCs w:val="28"/>
                <w:vertAlign w:val="baseline"/>
                <w:lang w:val="en-US"/>
              </w:rPr>
            </w:pPr>
            <w:r>
              <w:rPr>
                <w:rFonts w:hint="default"/>
                <w:b/>
                <w:bCs/>
                <w:sz w:val="28"/>
                <w:szCs w:val="28"/>
                <w:vertAlign w:val="baseline"/>
                <w:lang w:val="en-US"/>
              </w:rPr>
              <w:t>BÁO CÁO GIỮA KỲ</w:t>
            </w:r>
          </w:p>
          <w:p w14:paraId="5219456D">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b/>
                <w:bCs/>
                <w:sz w:val="28"/>
                <w:szCs w:val="28"/>
                <w:vertAlign w:val="baseline"/>
                <w:lang w:val="en-US"/>
              </w:rPr>
            </w:pPr>
          </w:p>
          <w:p w14:paraId="5587E9C0">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b/>
                <w:bCs/>
                <w:sz w:val="28"/>
                <w:szCs w:val="28"/>
                <w:vertAlign w:val="baseline"/>
                <w:lang w:val="en-US"/>
              </w:rPr>
            </w:pPr>
            <w:r>
              <w:rPr>
                <w:rFonts w:hint="default"/>
                <w:b/>
                <w:bCs/>
                <w:sz w:val="28"/>
                <w:szCs w:val="28"/>
                <w:vertAlign w:val="baseline"/>
                <w:lang w:val="en-US"/>
              </w:rPr>
              <w:t xml:space="preserve">Đề tài: HỆ THỐNG TƯỚI CÂY THÔNG MINH </w:t>
            </w:r>
          </w:p>
          <w:p w14:paraId="052E2D66">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b/>
                <w:bCs/>
                <w:sz w:val="28"/>
                <w:szCs w:val="28"/>
                <w:vertAlign w:val="baseline"/>
                <w:lang w:val="en-US"/>
              </w:rPr>
            </w:pPr>
            <w:r>
              <w:rPr>
                <w:rFonts w:hint="default"/>
                <w:b/>
                <w:bCs/>
                <w:sz w:val="28"/>
                <w:szCs w:val="28"/>
                <w:vertAlign w:val="baseline"/>
                <w:lang w:val="en-US"/>
              </w:rPr>
              <w:t>ỨNG DỤNG AI ĐỂ LÊN LỊCH TƯỚI HÀNG TUẦN</w:t>
            </w:r>
          </w:p>
          <w:p w14:paraId="446CF643">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b/>
                <w:bCs/>
                <w:vertAlign w:val="baseline"/>
                <w:lang w:val="en-US"/>
              </w:rPr>
            </w:pPr>
          </w:p>
          <w:p w14:paraId="4E69AB01">
            <w:pPr>
              <w:keepNext w:val="0"/>
              <w:keepLines w:val="0"/>
              <w:pageBreakBefore w:val="0"/>
              <w:widowControl/>
              <w:kinsoku/>
              <w:wordWrap/>
              <w:overflowPunct/>
              <w:topLinePunct w:val="0"/>
              <w:autoSpaceDE/>
              <w:autoSpaceDN/>
              <w:bidi w:val="0"/>
              <w:adjustRightInd/>
              <w:snapToGrid/>
              <w:spacing w:line="312" w:lineRule="auto"/>
              <w:ind w:left="2600" w:leftChars="1000" w:firstLine="0" w:firstLineChars="0"/>
              <w:jc w:val="left"/>
              <w:textAlignment w:val="auto"/>
              <w:rPr>
                <w:rFonts w:hint="default"/>
                <w:b/>
                <w:bCs/>
                <w:vertAlign w:val="baseline"/>
                <w:lang w:val="en-US"/>
              </w:rPr>
            </w:pPr>
          </w:p>
          <w:p w14:paraId="199FB3D4">
            <w:pPr>
              <w:keepNext w:val="0"/>
              <w:keepLines w:val="0"/>
              <w:pageBreakBefore w:val="0"/>
              <w:widowControl/>
              <w:kinsoku/>
              <w:wordWrap/>
              <w:overflowPunct/>
              <w:topLinePunct w:val="0"/>
              <w:autoSpaceDE/>
              <w:autoSpaceDN/>
              <w:bidi w:val="0"/>
              <w:adjustRightInd/>
              <w:snapToGrid/>
              <w:spacing w:line="312" w:lineRule="auto"/>
              <w:ind w:left="2600" w:leftChars="1000" w:firstLine="0" w:firstLineChars="0"/>
              <w:jc w:val="left"/>
              <w:textAlignment w:val="auto"/>
              <w:rPr>
                <w:rFonts w:hint="default"/>
                <w:b/>
                <w:bCs/>
                <w:vertAlign w:val="baseline"/>
                <w:lang w:val="en-US"/>
              </w:rPr>
            </w:pPr>
          </w:p>
          <w:p w14:paraId="3C766C52">
            <w:pPr>
              <w:keepNext w:val="0"/>
              <w:keepLines w:val="0"/>
              <w:pageBreakBefore w:val="0"/>
              <w:widowControl/>
              <w:kinsoku/>
              <w:wordWrap/>
              <w:overflowPunct/>
              <w:topLinePunct w:val="0"/>
              <w:autoSpaceDE/>
              <w:autoSpaceDN/>
              <w:bidi w:val="0"/>
              <w:adjustRightInd/>
              <w:snapToGrid/>
              <w:spacing w:line="312" w:lineRule="auto"/>
              <w:ind w:left="2600" w:leftChars="1000" w:firstLine="0" w:firstLineChars="0"/>
              <w:jc w:val="left"/>
              <w:textAlignment w:val="auto"/>
              <w:rPr>
                <w:rFonts w:hint="default"/>
                <w:b/>
                <w:bCs/>
                <w:vertAlign w:val="baseline"/>
                <w:lang w:val="en-US"/>
              </w:rPr>
            </w:pPr>
            <w:r>
              <w:rPr>
                <w:rFonts w:hint="default"/>
                <w:b/>
                <w:bCs/>
                <w:vertAlign w:val="baseline"/>
                <w:lang w:val="en-US"/>
              </w:rPr>
              <w:t>GVHD               : TS. Kim Ngọc Bách</w:t>
            </w:r>
          </w:p>
          <w:p w14:paraId="1DC94927">
            <w:pPr>
              <w:keepNext w:val="0"/>
              <w:keepLines w:val="0"/>
              <w:pageBreakBefore w:val="0"/>
              <w:widowControl/>
              <w:kinsoku/>
              <w:wordWrap/>
              <w:overflowPunct/>
              <w:topLinePunct w:val="0"/>
              <w:autoSpaceDE/>
              <w:autoSpaceDN/>
              <w:bidi w:val="0"/>
              <w:adjustRightInd/>
              <w:snapToGrid/>
              <w:spacing w:line="312" w:lineRule="auto"/>
              <w:ind w:left="3641" w:leftChars="1000" w:hanging="1041" w:hangingChars="400"/>
              <w:jc w:val="left"/>
              <w:textAlignment w:val="auto"/>
              <w:rPr>
                <w:rFonts w:hint="default"/>
                <w:b/>
                <w:bCs/>
                <w:vertAlign w:val="baseline"/>
                <w:lang w:val="en-US"/>
              </w:rPr>
            </w:pPr>
            <w:r>
              <w:rPr>
                <w:rFonts w:hint="default"/>
                <w:b/>
                <w:bCs/>
                <w:vertAlign w:val="baseline"/>
                <w:lang w:val="en-US"/>
              </w:rPr>
              <w:t xml:space="preserve">SV thực hiện     : Trịnh Quang Lâm - </w:t>
            </w:r>
          </w:p>
          <w:p w14:paraId="15D6286D">
            <w:pPr>
              <w:keepNext w:val="0"/>
              <w:keepLines w:val="0"/>
              <w:pageBreakBefore w:val="0"/>
              <w:widowControl/>
              <w:kinsoku/>
              <w:wordWrap/>
              <w:overflowPunct/>
              <w:topLinePunct w:val="0"/>
              <w:autoSpaceDE/>
              <w:autoSpaceDN/>
              <w:bidi w:val="0"/>
              <w:adjustRightInd/>
              <w:snapToGrid/>
              <w:spacing w:line="312" w:lineRule="auto"/>
              <w:ind w:left="0" w:leftChars="0" w:firstLine="4552" w:firstLineChars="1750"/>
              <w:jc w:val="left"/>
              <w:textAlignment w:val="auto"/>
              <w:rPr>
                <w:rFonts w:hint="default"/>
                <w:b/>
                <w:bCs/>
                <w:vertAlign w:val="baseline"/>
                <w:lang w:val="en-US"/>
              </w:rPr>
            </w:pPr>
            <w:r>
              <w:rPr>
                <w:rFonts w:hint="default"/>
                <w:b/>
                <w:bCs/>
                <w:vertAlign w:val="baseline"/>
                <w:lang w:val="en-US"/>
              </w:rPr>
              <w:t xml:space="preserve">Vũ Nhân Kiên - </w:t>
            </w:r>
          </w:p>
          <w:p w14:paraId="2783B420">
            <w:pPr>
              <w:keepNext w:val="0"/>
              <w:keepLines w:val="0"/>
              <w:pageBreakBefore w:val="0"/>
              <w:widowControl/>
              <w:kinsoku/>
              <w:wordWrap/>
              <w:overflowPunct/>
              <w:topLinePunct w:val="0"/>
              <w:autoSpaceDE/>
              <w:autoSpaceDN/>
              <w:bidi w:val="0"/>
              <w:adjustRightInd/>
              <w:snapToGrid/>
              <w:spacing w:line="312" w:lineRule="auto"/>
              <w:ind w:left="0" w:leftChars="0" w:firstLine="4552" w:firstLineChars="1750"/>
              <w:jc w:val="left"/>
              <w:textAlignment w:val="auto"/>
              <w:rPr>
                <w:rFonts w:hint="default"/>
                <w:b/>
                <w:bCs/>
                <w:vertAlign w:val="baseline"/>
                <w:lang w:val="en-US"/>
              </w:rPr>
            </w:pPr>
            <w:r>
              <w:rPr>
                <w:rFonts w:hint="default"/>
                <w:b/>
                <w:bCs/>
                <w:vertAlign w:val="baseline"/>
                <w:lang w:val="en-US"/>
              </w:rPr>
              <w:t xml:space="preserve">Vũ Thế Văn - </w:t>
            </w:r>
          </w:p>
          <w:p w14:paraId="2E2C98D4">
            <w:pPr>
              <w:keepNext w:val="0"/>
              <w:keepLines w:val="0"/>
              <w:pageBreakBefore w:val="0"/>
              <w:widowControl/>
              <w:kinsoku/>
              <w:wordWrap/>
              <w:overflowPunct/>
              <w:topLinePunct w:val="0"/>
              <w:autoSpaceDE/>
              <w:autoSpaceDN/>
              <w:bidi w:val="0"/>
              <w:adjustRightInd/>
              <w:snapToGrid/>
              <w:spacing w:line="312" w:lineRule="auto"/>
              <w:ind w:left="0" w:leftChars="0" w:firstLine="4552" w:firstLineChars="1750"/>
              <w:jc w:val="left"/>
              <w:textAlignment w:val="auto"/>
              <w:rPr>
                <w:rFonts w:hint="default"/>
                <w:b/>
                <w:bCs/>
                <w:vertAlign w:val="baseline"/>
                <w:lang w:val="en-US"/>
              </w:rPr>
            </w:pPr>
            <w:r>
              <w:rPr>
                <w:rFonts w:hint="default"/>
                <w:b/>
                <w:bCs/>
                <w:vertAlign w:val="baseline"/>
                <w:lang w:val="en-US"/>
              </w:rPr>
              <w:t xml:space="preserve">Cao Thị Thu Hương - </w:t>
            </w:r>
          </w:p>
          <w:p w14:paraId="23E2370B">
            <w:pPr>
              <w:keepNext w:val="0"/>
              <w:keepLines w:val="0"/>
              <w:pageBreakBefore w:val="0"/>
              <w:widowControl/>
              <w:kinsoku/>
              <w:wordWrap/>
              <w:overflowPunct/>
              <w:topLinePunct w:val="0"/>
              <w:autoSpaceDE/>
              <w:autoSpaceDN/>
              <w:bidi w:val="0"/>
              <w:adjustRightInd/>
              <w:snapToGrid/>
              <w:spacing w:line="312" w:lineRule="auto"/>
              <w:ind w:left="2600" w:leftChars="1000" w:firstLine="0" w:firstLineChars="0"/>
              <w:jc w:val="left"/>
              <w:textAlignment w:val="auto"/>
              <w:rPr>
                <w:rFonts w:hint="default"/>
                <w:b/>
                <w:bCs/>
                <w:vertAlign w:val="baseline"/>
                <w:lang w:val="en-US"/>
              </w:rPr>
            </w:pPr>
            <w:r>
              <w:rPr>
                <w:rFonts w:hint="default"/>
                <w:b/>
                <w:bCs/>
                <w:vertAlign w:val="baseline"/>
                <w:lang w:val="en-US"/>
              </w:rPr>
              <w:t>Nhóm môn học :</w:t>
            </w:r>
          </w:p>
          <w:p w14:paraId="172C750F">
            <w:pPr>
              <w:keepNext w:val="0"/>
              <w:keepLines w:val="0"/>
              <w:pageBreakBefore w:val="0"/>
              <w:widowControl/>
              <w:kinsoku/>
              <w:wordWrap/>
              <w:overflowPunct/>
              <w:topLinePunct w:val="0"/>
              <w:autoSpaceDE/>
              <w:autoSpaceDN/>
              <w:bidi w:val="0"/>
              <w:adjustRightInd/>
              <w:snapToGrid/>
              <w:spacing w:line="312" w:lineRule="auto"/>
              <w:ind w:left="2600" w:leftChars="1000" w:firstLine="0" w:firstLineChars="0"/>
              <w:jc w:val="left"/>
              <w:textAlignment w:val="auto"/>
              <w:rPr>
                <w:rFonts w:hint="default"/>
                <w:b/>
                <w:bCs/>
                <w:vertAlign w:val="baseline"/>
                <w:lang w:val="en-US"/>
              </w:rPr>
            </w:pPr>
            <w:r>
              <w:rPr>
                <w:rFonts w:hint="default"/>
                <w:b/>
                <w:bCs/>
                <w:vertAlign w:val="baseline"/>
                <w:lang w:val="en-US"/>
              </w:rPr>
              <w:t>Môn học            : IoT và Ứng dụng</w:t>
            </w:r>
          </w:p>
          <w:p w14:paraId="4942FF2D">
            <w:pPr>
              <w:keepNext w:val="0"/>
              <w:keepLines w:val="0"/>
              <w:pageBreakBefore w:val="0"/>
              <w:widowControl/>
              <w:kinsoku/>
              <w:wordWrap/>
              <w:overflowPunct/>
              <w:topLinePunct w:val="0"/>
              <w:autoSpaceDE/>
              <w:autoSpaceDN/>
              <w:bidi w:val="0"/>
              <w:adjustRightInd/>
              <w:snapToGrid/>
              <w:spacing w:line="312" w:lineRule="auto"/>
              <w:ind w:left="2600" w:leftChars="1000" w:firstLine="0" w:firstLineChars="0"/>
              <w:jc w:val="left"/>
              <w:textAlignment w:val="auto"/>
              <w:rPr>
                <w:rFonts w:hint="default"/>
                <w:b/>
                <w:bCs/>
                <w:vertAlign w:val="baseline"/>
                <w:lang w:val="en-US"/>
              </w:rPr>
            </w:pPr>
          </w:p>
          <w:p w14:paraId="7055D7E3">
            <w:pPr>
              <w:keepNext w:val="0"/>
              <w:keepLines w:val="0"/>
              <w:pageBreakBefore w:val="0"/>
              <w:widowControl/>
              <w:kinsoku/>
              <w:wordWrap/>
              <w:overflowPunct/>
              <w:topLinePunct w:val="0"/>
              <w:autoSpaceDE/>
              <w:autoSpaceDN/>
              <w:bidi w:val="0"/>
              <w:adjustRightInd/>
              <w:snapToGrid/>
              <w:spacing w:line="312" w:lineRule="auto"/>
              <w:ind w:left="2600" w:leftChars="1000" w:firstLine="0" w:firstLineChars="0"/>
              <w:jc w:val="left"/>
              <w:textAlignment w:val="auto"/>
              <w:rPr>
                <w:rFonts w:hint="default"/>
                <w:b/>
                <w:bCs/>
                <w:vertAlign w:val="baseline"/>
                <w:lang w:val="en-US"/>
              </w:rPr>
            </w:pPr>
          </w:p>
          <w:p w14:paraId="270F0468">
            <w:pPr>
              <w:keepNext w:val="0"/>
              <w:keepLines w:val="0"/>
              <w:pageBreakBefore w:val="0"/>
              <w:widowControl/>
              <w:kinsoku/>
              <w:wordWrap/>
              <w:overflowPunct/>
              <w:topLinePunct w:val="0"/>
              <w:autoSpaceDE/>
              <w:autoSpaceDN/>
              <w:bidi w:val="0"/>
              <w:adjustRightInd/>
              <w:snapToGrid/>
              <w:spacing w:line="312" w:lineRule="auto"/>
              <w:jc w:val="left"/>
              <w:textAlignment w:val="auto"/>
              <w:rPr>
                <w:rFonts w:hint="default"/>
                <w:b/>
                <w:bCs/>
                <w:vertAlign w:val="baseline"/>
                <w:lang w:val="en-US"/>
              </w:rPr>
            </w:pPr>
          </w:p>
          <w:p w14:paraId="58BCCCC7">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b/>
                <w:bCs/>
                <w:vertAlign w:val="baseline"/>
                <w:lang w:val="en-US"/>
              </w:rPr>
            </w:pPr>
          </w:p>
          <w:p w14:paraId="42697279">
            <w:pPr>
              <w:keepNext w:val="0"/>
              <w:keepLines w:val="0"/>
              <w:pageBreakBefore w:val="0"/>
              <w:widowControl/>
              <w:kinsoku/>
              <w:wordWrap/>
              <w:overflowPunct/>
              <w:topLinePunct w:val="0"/>
              <w:autoSpaceDE/>
              <w:autoSpaceDN/>
              <w:bidi w:val="0"/>
              <w:adjustRightInd/>
              <w:snapToGrid/>
              <w:spacing w:line="312" w:lineRule="auto"/>
              <w:textAlignment w:val="auto"/>
              <w:rPr>
                <w:rFonts w:hint="default"/>
                <w:b/>
                <w:bCs/>
                <w:vertAlign w:val="baseline"/>
                <w:lang w:val="en-US"/>
              </w:rPr>
            </w:pPr>
          </w:p>
          <w:p w14:paraId="29A0B84F">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b/>
                <w:bCs/>
                <w:vertAlign w:val="baseline"/>
                <w:lang w:val="en-US"/>
              </w:rPr>
            </w:pPr>
            <w:r>
              <w:rPr>
                <w:rFonts w:hint="default"/>
                <w:b/>
                <w:bCs/>
                <w:vertAlign w:val="baseline"/>
                <w:lang w:val="en-US"/>
              </w:rPr>
              <w:t>Hà Nội - 10/2025</w:t>
            </w:r>
          </w:p>
        </w:tc>
      </w:tr>
    </w:tbl>
    <w:p w14:paraId="2AF12567">
      <w:pPr>
        <w:keepNext w:val="0"/>
        <w:keepLines w:val="0"/>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t>MỤC LỤC</w:t>
      </w:r>
    </w:p>
    <w:p w14:paraId="35D72CD7">
      <w:pPr>
        <w:rPr>
          <w:rFonts w:hint="default"/>
          <w:lang w:val="en-US"/>
        </w:rPr>
      </w:pPr>
      <w:r>
        <w:rPr>
          <w:rFonts w:hint="default"/>
          <w:lang w:val="en-US"/>
        </w:rPr>
        <w:br w:type="page"/>
      </w:r>
    </w:p>
    <w:p w14:paraId="304B6928">
      <w:pPr>
        <w:pStyle w:val="2"/>
        <w:pageBreakBefore w:val="0"/>
        <w:widowControl/>
        <w:numPr>
          <w:ilvl w:val="0"/>
          <w:numId w:val="11"/>
        </w:numPr>
        <w:kinsoku/>
        <w:wordWrap/>
        <w:overflowPunct/>
        <w:topLinePunct w:val="0"/>
        <w:autoSpaceDE/>
        <w:autoSpaceDN/>
        <w:bidi w:val="0"/>
        <w:adjustRightInd/>
        <w:snapToGrid/>
        <w:spacing w:line="312" w:lineRule="auto"/>
        <w:textAlignment w:val="auto"/>
        <w:rPr>
          <w:rFonts w:hint="default"/>
          <w:lang w:val="en-US"/>
        </w:rPr>
      </w:pPr>
      <w:r>
        <w:rPr>
          <w:rFonts w:hint="default"/>
          <w:lang w:val="en-US"/>
        </w:rPr>
        <w:t>Giới thiệu đề tài</w:t>
      </w:r>
    </w:p>
    <w:p w14:paraId="1F070A4C">
      <w:pPr>
        <w:pStyle w:val="3"/>
        <w:pageBreakBefore w:val="0"/>
        <w:widowControl/>
        <w:numPr>
          <w:ilvl w:val="0"/>
          <w:numId w:val="12"/>
        </w:numPr>
        <w:kinsoku/>
        <w:wordWrap/>
        <w:overflowPunct/>
        <w:topLinePunct w:val="0"/>
        <w:autoSpaceDE/>
        <w:autoSpaceDN/>
        <w:bidi w:val="0"/>
        <w:adjustRightInd/>
        <w:snapToGrid/>
        <w:spacing w:line="312" w:lineRule="auto"/>
        <w:textAlignment w:val="auto"/>
        <w:rPr>
          <w:rFonts w:hint="default"/>
          <w:lang w:val="en-US"/>
        </w:rPr>
      </w:pPr>
      <w:r>
        <w:rPr>
          <w:rFonts w:hint="default"/>
          <w:lang w:val="en-US"/>
        </w:rPr>
        <w:t>Mô tả dự án</w:t>
      </w:r>
    </w:p>
    <w:p w14:paraId="365BBBC6">
      <w:pPr>
        <w:pageBreakBefore w:val="0"/>
        <w:widowControl/>
        <w:kinsoku/>
        <w:wordWrap/>
        <w:overflowPunct/>
        <w:topLinePunct w:val="0"/>
        <w:autoSpaceDE/>
        <w:autoSpaceDN/>
        <w:bidi w:val="0"/>
        <w:adjustRightInd/>
        <w:snapToGrid/>
        <w:spacing w:line="312" w:lineRule="auto"/>
        <w:ind w:firstLine="720" w:firstLineChars="0"/>
        <w:textAlignment w:val="auto"/>
        <w:rPr>
          <w:rFonts w:hint="default"/>
          <w:lang w:val="en-US"/>
        </w:rPr>
      </w:pPr>
      <w:r>
        <w:rPr>
          <w:rFonts w:hint="default"/>
          <w:lang w:val="en-US"/>
        </w:rPr>
        <w:t>Dự án này nhằm xây dựng một hệ thống tưới cây tự động sử dụng vi điều khiển ESP32 kết hợp AI phân tích dữ liệu thời tiết. Dự án được thiết kế nhằm mang lại giải pháp nông nghiệp thông minh, hiện đại và hiệu quả. Hệ thống sử dụng ESP32 làm bộ xử lý trung tâm, kết nối với các cảm biến môi trường như cảm biến độ ẩm đất, cảm biến nhiệt độ và độ ẩm không khí để thu thập dữ liệu theo thời gian thực. Các dữ liệu này sẽ được truyền về hệ thống Backend để lưu trữ, phân tích và đưa ra quyết định tưới tiêu phù hợp</w:t>
      </w:r>
    </w:p>
    <w:p w14:paraId="645500DF">
      <w:pPr>
        <w:pageBreakBefore w:val="0"/>
        <w:widowControl/>
        <w:kinsoku/>
        <w:wordWrap/>
        <w:overflowPunct/>
        <w:topLinePunct w:val="0"/>
        <w:autoSpaceDE/>
        <w:autoSpaceDN/>
        <w:bidi w:val="0"/>
        <w:adjustRightInd/>
        <w:snapToGrid/>
        <w:spacing w:line="312" w:lineRule="auto"/>
        <w:ind w:firstLine="720" w:firstLineChars="0"/>
        <w:textAlignment w:val="auto"/>
        <w:rPr>
          <w:rFonts w:hint="default"/>
          <w:lang w:val="en-US"/>
        </w:rPr>
      </w:pPr>
      <w:r>
        <w:rPr>
          <w:rFonts w:hint="default"/>
          <w:lang w:val="en-US"/>
        </w:rPr>
        <w:t>Điểm đặc biệt của dự án là việc tích hợp AI phân tích dữ liệu thời tiết. AI sẽ dự đoán điều kiện điều kiện khí hậu trong tương lai từ đó xây dựng lịch tưới tự động tối ưu cho từng tuần. Điều này giúp hạn chế tình trạng tưới thừa khi sắp có mưa hoặc thiếu nước khi thời tiết khô hạn kéo dài</w:t>
      </w:r>
    </w:p>
    <w:p w14:paraId="6D0CDD0B">
      <w:pPr>
        <w:pageBreakBefore w:val="0"/>
        <w:widowControl/>
        <w:kinsoku/>
        <w:wordWrap/>
        <w:overflowPunct/>
        <w:topLinePunct w:val="0"/>
        <w:autoSpaceDE/>
        <w:autoSpaceDN/>
        <w:bidi w:val="0"/>
        <w:adjustRightInd/>
        <w:snapToGrid/>
        <w:spacing w:line="312" w:lineRule="auto"/>
        <w:ind w:firstLine="720" w:firstLineChars="0"/>
        <w:textAlignment w:val="auto"/>
        <w:rPr>
          <w:rFonts w:hint="default"/>
          <w:lang w:val="en-US"/>
        </w:rPr>
      </w:pPr>
      <w:r>
        <w:rPr>
          <w:rFonts w:hint="default"/>
          <w:lang w:val="en-US"/>
        </w:rPr>
        <w:t>Ngoài ra, hệ thống còn cung cấp giao diện web trực quan phát triển bằng ReactJS, cho phép người dùng theo dõi trạng thái thiết bị, lịch tưới, dữ liệu cảm biến và can thiệp thủ công khi cần thiết. Phần Backend được xây dựng trên NodeJS với ExpressJS, kết nối với cơ sở dữ liệu MongoDB Atlas để lưu trữ thông tin. Nhờ đó, toàn bộ hệ thống hoạt động dựa trên mô hình IoT kết hợp AI, vừa tự động vừa cho phép giám sát và điều khiển từ xa thông qua Internet.</w:t>
      </w:r>
    </w:p>
    <w:p w14:paraId="7A048B9F">
      <w:pPr>
        <w:pStyle w:val="3"/>
        <w:numPr>
          <w:ilvl w:val="0"/>
          <w:numId w:val="12"/>
        </w:numPr>
        <w:bidi w:val="0"/>
        <w:rPr>
          <w:rFonts w:hint="default"/>
          <w:lang w:val="en-US"/>
        </w:rPr>
      </w:pPr>
      <w:r>
        <w:rPr>
          <w:rFonts w:hint="default"/>
          <w:lang w:val="en-US"/>
        </w:rPr>
        <w:t>Mục tiêu của hệ thống</w:t>
      </w:r>
    </w:p>
    <w:p w14:paraId="07ED13D3">
      <w:pPr>
        <w:keepNext w:val="0"/>
        <w:keepLines w:val="0"/>
        <w:pageBreakBefore w:val="0"/>
        <w:widowControl/>
        <w:kinsoku/>
        <w:wordWrap/>
        <w:overflowPunct/>
        <w:topLinePunct w:val="0"/>
        <w:autoSpaceDE/>
        <w:autoSpaceDN/>
        <w:bidi w:val="0"/>
        <w:adjustRightInd/>
        <w:snapToGrid/>
        <w:spacing w:line="312" w:lineRule="auto"/>
        <w:ind w:firstLine="720" w:firstLineChars="0"/>
        <w:textAlignment w:val="auto"/>
        <w:rPr>
          <w:rFonts w:hint="default"/>
          <w:lang w:val="en-US"/>
        </w:rPr>
      </w:pPr>
      <w:r>
        <w:rPr>
          <w:rFonts w:hint="default"/>
          <w:lang w:val="en-US"/>
        </w:rPr>
        <w:t>Mục tiêu chính của dự án là tối ưu hóa quá trình tưới tiêu cho cây trồng bằng cách áp dụng công nghệ và trí tuệ nhân tạo. Thay vì người trồng phải theo dõi và tưới thủ công hằng ngày, hệ thống sẽ tự động phân tích các yếu tố môi trường và dự báo thời tiết để điều chỉnh lượng nước tưới phù hợp cho cây.</w:t>
      </w:r>
    </w:p>
    <w:p w14:paraId="4C83F001">
      <w:pPr>
        <w:keepNext w:val="0"/>
        <w:keepLines w:val="0"/>
        <w:pageBreakBefore w:val="0"/>
        <w:widowControl/>
        <w:numPr>
          <w:ilvl w:val="0"/>
          <w:numId w:val="12"/>
        </w:numPr>
        <w:kinsoku/>
        <w:wordWrap/>
        <w:overflowPunct/>
        <w:topLinePunct w:val="0"/>
        <w:autoSpaceDE/>
        <w:autoSpaceDN/>
        <w:bidi w:val="0"/>
        <w:adjustRightInd/>
        <w:snapToGrid/>
        <w:spacing w:line="312" w:lineRule="auto"/>
        <w:ind w:left="0" w:leftChars="0" w:firstLine="0" w:firstLineChars="0"/>
        <w:textAlignment w:val="auto"/>
        <w:rPr>
          <w:rFonts w:hint="default"/>
          <w:b/>
          <w:bCs/>
          <w:lang w:val="en-US"/>
        </w:rPr>
      </w:pPr>
      <w:r>
        <w:rPr>
          <w:rFonts w:hint="default"/>
          <w:b/>
          <w:bCs/>
          <w:lang w:val="en-US"/>
        </w:rPr>
        <w:t>Phạm vi của hệ thống</w:t>
      </w:r>
    </w:p>
    <w:p w14:paraId="2C948BD5">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firstLine="720" w:firstLineChars="0"/>
        <w:textAlignment w:val="auto"/>
        <w:rPr>
          <w:rFonts w:hint="default"/>
          <w:b w:val="0"/>
          <w:bCs w:val="0"/>
          <w:lang w:val="en-US"/>
        </w:rPr>
      </w:pPr>
      <w:r>
        <w:rPr>
          <w:rFonts w:hint="default"/>
          <w:b w:val="0"/>
          <w:bCs w:val="0"/>
          <w:lang w:val="en-US"/>
        </w:rPr>
        <w:t>Hệ thống được triển khai trong phạm vi diện tích nhỏ, bao gồm các cảm biến đo nhiệt độ, độ ẩm, áp suất và độ ẩm đất, kết hợp với bơm nước mini điều khiển tự động thông qua vi điều khiển ESP32. Người dùng có thể giám sát và điều khiển hệ thống từ xa thông qua giao diện web. Phạm vi hiện tại chưa bao gồm các chức năng mở rộng như bón phân tự động hay giám sát sâu bệnh, hoặc khả dụng/tối ưu cho diện tích khu vực lớn.</w:t>
      </w:r>
    </w:p>
    <w:p w14:paraId="02A1E886">
      <w:pPr>
        <w:keepNext w:val="0"/>
        <w:keepLines w:val="0"/>
        <w:pageBreakBefore w:val="0"/>
        <w:widowControl/>
        <w:numPr>
          <w:ilvl w:val="0"/>
          <w:numId w:val="12"/>
        </w:numPr>
        <w:kinsoku/>
        <w:wordWrap/>
        <w:overflowPunct/>
        <w:topLinePunct w:val="0"/>
        <w:autoSpaceDE/>
        <w:autoSpaceDN/>
        <w:bidi w:val="0"/>
        <w:adjustRightInd/>
        <w:snapToGrid/>
        <w:spacing w:line="312" w:lineRule="auto"/>
        <w:ind w:left="0" w:leftChars="0" w:firstLine="0" w:firstLineChars="0"/>
        <w:textAlignment w:val="auto"/>
        <w:rPr>
          <w:rFonts w:hint="default"/>
          <w:b/>
          <w:bCs/>
          <w:lang w:val="en-US"/>
        </w:rPr>
      </w:pPr>
      <w:r>
        <w:rPr>
          <w:rFonts w:hint="default"/>
          <w:b/>
          <w:bCs/>
          <w:lang w:val="en-US"/>
        </w:rPr>
        <w:t>Kết quả mong đợi</w:t>
      </w:r>
    </w:p>
    <w:p w14:paraId="4658B7CD">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b w:val="0"/>
          <w:bCs w:val="0"/>
          <w:lang w:val="en-US"/>
        </w:rPr>
      </w:pPr>
      <w:r>
        <w:rPr>
          <w:rFonts w:hint="default"/>
          <w:b w:val="0"/>
          <w:bCs w:val="0"/>
          <w:lang w:val="en-US"/>
        </w:rPr>
        <w:t>Hệ thống kỳ vọng đạt được các kết quả sau:</w:t>
      </w:r>
      <w:r>
        <w:rPr>
          <w:rFonts w:hint="default"/>
          <w:b w:val="0"/>
          <w:bCs w:val="0"/>
          <w:lang w:val="en-US"/>
        </w:rPr>
        <w:br w:type="textWrapping"/>
      </w:r>
      <w:r>
        <w:rPr>
          <w:rFonts w:hint="default"/>
          <w:b w:val="0"/>
          <w:bCs w:val="0"/>
          <w:lang w:val="en-US"/>
        </w:rPr>
        <w:t>- Tối ưu lịch tưới cây theo điều kiện thời tiết và độ ẩm thực tế.</w:t>
      </w:r>
      <w:r>
        <w:rPr>
          <w:rFonts w:hint="default"/>
          <w:b w:val="0"/>
          <w:bCs w:val="0"/>
          <w:lang w:val="en-US"/>
        </w:rPr>
        <w:br w:type="textWrapping"/>
      </w:r>
      <w:r>
        <w:rPr>
          <w:rFonts w:hint="default"/>
          <w:b w:val="0"/>
          <w:bCs w:val="0"/>
          <w:lang w:val="en-US"/>
        </w:rPr>
        <w:t>- Giảm tối thiểu 25–40% số lần tưới trùng mưa.</w:t>
      </w:r>
      <w:r>
        <w:rPr>
          <w:rFonts w:hint="default"/>
          <w:b w:val="0"/>
          <w:bCs w:val="0"/>
          <w:lang w:val="en-US"/>
        </w:rPr>
        <w:br w:type="textWrapping"/>
      </w:r>
      <w:r>
        <w:rPr>
          <w:rFonts w:hint="default"/>
          <w:b w:val="0"/>
          <w:bCs w:val="0"/>
          <w:lang w:val="en-US"/>
        </w:rPr>
        <w:t>- Tiết kiệm từ 15–30% lượng nước sử dụng.</w:t>
      </w:r>
      <w:r>
        <w:rPr>
          <w:rFonts w:hint="default"/>
          <w:b w:val="0"/>
          <w:bCs w:val="0"/>
          <w:lang w:val="en-US"/>
        </w:rPr>
        <w:br w:type="textWrapping"/>
      </w:r>
      <w:r>
        <w:rPr>
          <w:rFonts w:hint="default"/>
          <w:b w:val="0"/>
          <w:bCs w:val="0"/>
          <w:lang w:val="en-US"/>
        </w:rPr>
        <w:t>- Cung cấp giao diện trực quan giúp người dùng dễ dàng theo dõi và điều khiển hệ thống.</w:t>
      </w:r>
    </w:p>
    <w:p w14:paraId="7230FB97">
      <w:pPr>
        <w:pStyle w:val="2"/>
        <w:numPr>
          <w:ilvl w:val="0"/>
          <w:numId w:val="11"/>
        </w:numPr>
        <w:bidi w:val="0"/>
        <w:rPr>
          <w:rFonts w:hint="default"/>
          <w:lang w:val="en-US"/>
        </w:rPr>
      </w:pPr>
      <w:r>
        <w:rPr>
          <w:rFonts w:hint="default"/>
          <w:lang w:val="en-US"/>
        </w:rPr>
        <w:t>Mô tả tổng quan hệ thống</w:t>
      </w:r>
    </w:p>
    <w:p w14:paraId="1F27B6DA">
      <w:pPr>
        <w:keepNext w:val="0"/>
        <w:keepLines w:val="0"/>
        <w:pageBreakBefore w:val="0"/>
        <w:widowControl/>
        <w:numPr>
          <w:ilvl w:val="0"/>
          <w:numId w:val="13"/>
        </w:numPr>
        <w:kinsoku/>
        <w:wordWrap/>
        <w:overflowPunct/>
        <w:topLinePunct w:val="0"/>
        <w:autoSpaceDE/>
        <w:autoSpaceDN/>
        <w:bidi w:val="0"/>
        <w:adjustRightInd/>
        <w:snapToGrid/>
        <w:spacing w:line="312" w:lineRule="auto"/>
        <w:textAlignment w:val="auto"/>
        <w:rPr>
          <w:rFonts w:hint="default"/>
          <w:b/>
          <w:bCs/>
          <w:lang w:val="en-US"/>
        </w:rPr>
      </w:pPr>
      <w:r>
        <w:rPr>
          <w:rFonts w:hint="default"/>
          <w:b/>
          <w:bCs/>
          <w:lang w:val="en-US"/>
        </w:rPr>
        <w:t>Mô tả tổng quan</w:t>
      </w:r>
    </w:p>
    <w:p w14:paraId="274678E2">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firstLine="720" w:firstLineChars="0"/>
        <w:textAlignment w:val="auto"/>
        <w:rPr>
          <w:rFonts w:hint="default"/>
          <w:b w:val="0"/>
          <w:bCs w:val="0"/>
          <w:lang w:val="en-US"/>
        </w:rPr>
      </w:pPr>
      <w:r>
        <w:rPr>
          <w:rFonts w:hint="default"/>
          <w:b w:val="0"/>
          <w:bCs w:val="0"/>
          <w:lang w:val="en-US"/>
        </w:rPr>
        <w:t>Hệ thống tưới cây thông minh bao gồm ba phần chính:</w:t>
      </w:r>
    </w:p>
    <w:p w14:paraId="63442278">
      <w:pPr>
        <w:keepNext w:val="0"/>
        <w:keepLines w:val="0"/>
        <w:pageBreakBefore w:val="0"/>
        <w:widowControl/>
        <w:numPr>
          <w:ilvl w:val="0"/>
          <w:numId w:val="14"/>
        </w:numPr>
        <w:kinsoku/>
        <w:wordWrap/>
        <w:overflowPunct/>
        <w:topLinePunct w:val="0"/>
        <w:autoSpaceDE/>
        <w:autoSpaceDN/>
        <w:bidi w:val="0"/>
        <w:adjustRightInd/>
        <w:snapToGrid/>
        <w:spacing w:line="312" w:lineRule="auto"/>
        <w:ind w:left="418" w:leftChars="0" w:hanging="418" w:firstLineChars="0"/>
        <w:textAlignment w:val="auto"/>
        <w:rPr>
          <w:rFonts w:hint="default"/>
          <w:b w:val="0"/>
          <w:bCs w:val="0"/>
          <w:lang w:val="en-US"/>
        </w:rPr>
      </w:pPr>
      <w:r>
        <w:rPr>
          <w:rFonts w:hint="default"/>
          <w:b w:val="0"/>
          <w:bCs w:val="0"/>
          <w:lang w:val="en-US"/>
        </w:rPr>
        <w:t>Phần cảm biến và điều khiển: ESP32 kết nối với các cảm biến môi trường (DHT22, BME280, cảm biến độ ẩm đất) để thu thập dữ liệu.</w:t>
      </w:r>
    </w:p>
    <w:p w14:paraId="20BB0C71">
      <w:pPr>
        <w:keepNext w:val="0"/>
        <w:keepLines w:val="0"/>
        <w:pageBreakBefore w:val="0"/>
        <w:widowControl/>
        <w:numPr>
          <w:ilvl w:val="0"/>
          <w:numId w:val="14"/>
        </w:numPr>
        <w:kinsoku/>
        <w:wordWrap/>
        <w:overflowPunct/>
        <w:topLinePunct w:val="0"/>
        <w:autoSpaceDE/>
        <w:autoSpaceDN/>
        <w:bidi w:val="0"/>
        <w:adjustRightInd/>
        <w:snapToGrid/>
        <w:spacing w:line="312" w:lineRule="auto"/>
        <w:ind w:left="418" w:leftChars="0" w:hanging="418" w:firstLineChars="0"/>
        <w:textAlignment w:val="auto"/>
        <w:rPr>
          <w:rFonts w:hint="default"/>
          <w:b w:val="0"/>
          <w:bCs w:val="0"/>
          <w:lang w:val="en-US"/>
        </w:rPr>
      </w:pPr>
      <w:r>
        <w:rPr>
          <w:rFonts w:hint="default"/>
          <w:b w:val="0"/>
          <w:bCs w:val="0"/>
          <w:lang w:val="en-US"/>
        </w:rPr>
        <w:t>Phần xử lý dữ liệu và trí tuệ nhân tạo: Backend (NodeJS + ExpressJS) xử lý dữ liệu cảm biến, AI dự đoán mưa bằng mô hình XGBoost.</w:t>
      </w:r>
    </w:p>
    <w:p w14:paraId="3AB07695">
      <w:pPr>
        <w:keepNext w:val="0"/>
        <w:keepLines w:val="0"/>
        <w:pageBreakBefore w:val="0"/>
        <w:widowControl/>
        <w:numPr>
          <w:ilvl w:val="0"/>
          <w:numId w:val="14"/>
        </w:numPr>
        <w:kinsoku/>
        <w:wordWrap/>
        <w:overflowPunct/>
        <w:topLinePunct w:val="0"/>
        <w:autoSpaceDE/>
        <w:autoSpaceDN/>
        <w:bidi w:val="0"/>
        <w:adjustRightInd/>
        <w:snapToGrid/>
        <w:spacing w:line="312" w:lineRule="auto"/>
        <w:ind w:left="418" w:leftChars="0" w:hanging="418" w:firstLineChars="0"/>
        <w:textAlignment w:val="auto"/>
        <w:rPr>
          <w:rFonts w:hint="default"/>
          <w:b w:val="0"/>
          <w:bCs w:val="0"/>
          <w:lang w:val="en-US"/>
        </w:rPr>
      </w:pPr>
      <w:r>
        <w:rPr>
          <w:rFonts w:hint="default"/>
          <w:b w:val="0"/>
          <w:bCs w:val="0"/>
          <w:lang w:val="en-US"/>
        </w:rPr>
        <w:t>Phần giao diện người dùng: Ứng dụng web (ReactJS) hiển thị dữ liệu, lịch tưới và cho phép điều khiển bơm từ xa.</w:t>
      </w:r>
    </w:p>
    <w:p w14:paraId="2CF02AFA">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b/>
          <w:bCs/>
          <w:i/>
          <w:iCs/>
          <w:lang w:val="en-US"/>
        </w:rPr>
      </w:pPr>
      <w:r>
        <w:rPr>
          <w:rFonts w:hint="default"/>
          <w:b/>
          <w:bCs/>
          <w:i/>
          <w:iCs/>
          <w:lang w:val="en-US"/>
        </w:rPr>
        <w:t>* Sơ đồ tổng quan hệ thống:</w:t>
      </w:r>
    </w:p>
    <w:p w14:paraId="76F632C8">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b w:val="0"/>
          <w:bCs w:val="0"/>
          <w:i w:val="0"/>
          <w:iCs w:val="0"/>
          <w:lang w:val="en-US"/>
        </w:rPr>
      </w:pPr>
      <w:r>
        <w:rPr>
          <w:rFonts w:hint="default"/>
          <w:lang w:val="en-US"/>
        </w:rPr>
        <w:drawing>
          <wp:inline distT="0" distB="0" distL="114300" distR="114300">
            <wp:extent cx="6278880" cy="3400425"/>
            <wp:effectExtent l="0" t="0" r="13335" b="11430"/>
            <wp:docPr id="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IMG_256"/>
                    <pic:cNvPicPr>
                      <a:picLocks noChangeAspect="1"/>
                    </pic:cNvPicPr>
                  </pic:nvPicPr>
                  <pic:blipFill>
                    <a:blip r:embed="rId5"/>
                    <a:srcRect r="3485"/>
                    <a:stretch>
                      <a:fillRect/>
                    </a:stretch>
                  </pic:blipFill>
                  <pic:spPr>
                    <a:xfrm>
                      <a:off x="0" y="0"/>
                      <a:ext cx="6278880" cy="3400425"/>
                    </a:xfrm>
                    <a:prstGeom prst="rect">
                      <a:avLst/>
                    </a:prstGeom>
                    <a:noFill/>
                    <a:ln w="9525">
                      <a:noFill/>
                    </a:ln>
                  </pic:spPr>
                </pic:pic>
              </a:graphicData>
            </a:graphic>
          </wp:inline>
        </w:drawing>
      </w:r>
    </w:p>
    <w:p w14:paraId="0645B9E1">
      <w:pPr>
        <w:keepNext w:val="0"/>
        <w:keepLines w:val="0"/>
        <w:pageBreakBefore w:val="0"/>
        <w:widowControl/>
        <w:numPr>
          <w:ilvl w:val="0"/>
          <w:numId w:val="13"/>
        </w:numPr>
        <w:kinsoku/>
        <w:wordWrap/>
        <w:overflowPunct/>
        <w:topLinePunct w:val="0"/>
        <w:autoSpaceDE/>
        <w:autoSpaceDN/>
        <w:bidi w:val="0"/>
        <w:adjustRightInd/>
        <w:snapToGrid/>
        <w:spacing w:line="312" w:lineRule="auto"/>
        <w:ind w:left="0" w:leftChars="0" w:firstLine="0" w:firstLineChars="0"/>
        <w:textAlignment w:val="auto"/>
        <w:rPr>
          <w:rFonts w:hint="default"/>
          <w:b/>
          <w:bCs/>
          <w:lang w:val="en-US"/>
        </w:rPr>
      </w:pPr>
      <w:r>
        <w:rPr>
          <w:rFonts w:hint="default"/>
          <w:b/>
          <w:bCs/>
          <w:lang w:val="en-US"/>
        </w:rPr>
        <w:t>Môi trường phát triển và hoạt động</w:t>
      </w:r>
    </w:p>
    <w:p w14:paraId="624093A9">
      <w:pPr>
        <w:keepNext w:val="0"/>
        <w:keepLines w:val="0"/>
        <w:pageBreakBefore w:val="0"/>
        <w:widowControl/>
        <w:numPr>
          <w:ilvl w:val="0"/>
          <w:numId w:val="15"/>
        </w:numPr>
        <w:kinsoku/>
        <w:wordWrap/>
        <w:overflowPunct/>
        <w:topLinePunct w:val="0"/>
        <w:autoSpaceDE/>
        <w:autoSpaceDN/>
        <w:bidi w:val="0"/>
        <w:adjustRightInd/>
        <w:snapToGrid/>
        <w:spacing w:line="312" w:lineRule="auto"/>
        <w:textAlignment w:val="auto"/>
        <w:rPr>
          <w:rFonts w:hint="default"/>
          <w:b w:val="0"/>
          <w:bCs w:val="0"/>
          <w:lang w:val="en-US"/>
        </w:rPr>
      </w:pPr>
      <w:r>
        <w:rPr>
          <w:rFonts w:hint="default"/>
          <w:b/>
          <w:bCs/>
          <w:i/>
          <w:iCs/>
          <w:lang w:val="en-US"/>
        </w:rPr>
        <w:t>Môi trường phát triển:</w:t>
      </w:r>
      <w:r>
        <w:rPr>
          <w:rFonts w:hint="default"/>
          <w:b w:val="0"/>
          <w:bCs w:val="0"/>
          <w:lang w:val="en-US"/>
        </w:rPr>
        <w:br w:type="textWrapping"/>
      </w:r>
      <w:r>
        <w:rPr>
          <w:rFonts w:hint="default"/>
          <w:b w:val="0"/>
          <w:bCs w:val="0"/>
          <w:lang w:val="en-US"/>
        </w:rPr>
        <w:t>- Arduino IDE: Lập trình và nạp chương trình cho ESP32.</w:t>
      </w:r>
      <w:r>
        <w:rPr>
          <w:rFonts w:hint="default"/>
          <w:b w:val="0"/>
          <w:bCs w:val="0"/>
          <w:lang w:val="en-US"/>
        </w:rPr>
        <w:br w:type="textWrapping"/>
      </w:r>
      <w:r>
        <w:rPr>
          <w:rFonts w:hint="default"/>
          <w:b w:val="0"/>
          <w:bCs w:val="0"/>
          <w:lang w:val="en-US"/>
        </w:rPr>
        <w:t>- Visual Studio Code: Phát triển frontend (ReactJS) và backend (NodeJS).</w:t>
      </w:r>
      <w:r>
        <w:rPr>
          <w:rFonts w:hint="default"/>
          <w:b w:val="0"/>
          <w:bCs w:val="0"/>
          <w:lang w:val="en-US"/>
        </w:rPr>
        <w:br w:type="textWrapping"/>
      </w:r>
      <w:r>
        <w:rPr>
          <w:rFonts w:hint="default"/>
          <w:b w:val="0"/>
          <w:bCs w:val="0"/>
          <w:lang w:val="en-US"/>
        </w:rPr>
        <w:t>- MongoDB Atlas: Cơ sở dữ liệu NoSQL lưu trữ dữ liệu cảm biến.</w:t>
      </w:r>
      <w:r>
        <w:rPr>
          <w:rFonts w:hint="default"/>
          <w:b w:val="0"/>
          <w:bCs w:val="0"/>
          <w:lang w:val="en-US"/>
        </w:rPr>
        <w:br w:type="textWrapping"/>
      </w:r>
      <w:r>
        <w:rPr>
          <w:rFonts w:hint="default"/>
          <w:b w:val="0"/>
          <w:bCs w:val="0"/>
          <w:lang w:val="en-US"/>
        </w:rPr>
        <w:t>- Git/Github: Quản lý mã nguồn và làm việc nhóm.</w:t>
      </w:r>
      <w:r>
        <w:rPr>
          <w:rFonts w:hint="default"/>
          <w:b w:val="0"/>
          <w:bCs w:val="0"/>
          <w:lang w:val="en-US"/>
        </w:rPr>
        <w:br w:type="textWrapping"/>
      </w:r>
      <w:r>
        <w:rPr>
          <w:rFonts w:hint="default"/>
          <w:b/>
          <w:bCs/>
          <w:i/>
          <w:iCs/>
          <w:lang w:val="en-US"/>
        </w:rPr>
        <w:t>b) Môi trường hoạt động:</w:t>
      </w:r>
      <w:r>
        <w:rPr>
          <w:rFonts w:hint="default"/>
          <w:b w:val="0"/>
          <w:bCs w:val="0"/>
          <w:lang w:val="en-US"/>
        </w:rPr>
        <w:br w:type="textWrapping"/>
      </w:r>
      <w:r>
        <w:rPr>
          <w:rFonts w:hint="default"/>
          <w:b w:val="0"/>
          <w:bCs w:val="0"/>
          <w:lang w:val="en-US"/>
        </w:rPr>
        <w:t>- Kết nối Wi-Fi nội bộ.</w:t>
      </w:r>
      <w:r>
        <w:rPr>
          <w:rFonts w:hint="default"/>
          <w:b w:val="0"/>
          <w:bCs w:val="0"/>
          <w:lang w:val="en-US"/>
        </w:rPr>
        <w:br w:type="textWrapping"/>
      </w:r>
      <w:r>
        <w:rPr>
          <w:rFonts w:hint="default"/>
          <w:b w:val="0"/>
          <w:bCs w:val="0"/>
          <w:lang w:val="en-US"/>
        </w:rPr>
        <w:t>- Trình duyệt web hiển thị giao diện người dùng.</w:t>
      </w:r>
      <w:r>
        <w:rPr>
          <w:rFonts w:hint="default"/>
          <w:b w:val="0"/>
          <w:bCs w:val="0"/>
          <w:lang w:val="en-US"/>
        </w:rPr>
        <w:br w:type="textWrapping"/>
      </w:r>
      <w:r>
        <w:rPr>
          <w:rFonts w:hint="default"/>
          <w:b w:val="0"/>
          <w:bCs w:val="0"/>
          <w:lang w:val="en-US"/>
        </w:rPr>
        <w:t>- Máy chủ NodeJS hoặc Cloud lưu trữ và xử lý dữ liệu.</w:t>
      </w:r>
    </w:p>
    <w:p w14:paraId="1C6A0F62">
      <w:pPr>
        <w:keepNext w:val="0"/>
        <w:keepLines w:val="0"/>
        <w:pageBreakBefore w:val="0"/>
        <w:widowControl/>
        <w:numPr>
          <w:ilvl w:val="0"/>
          <w:numId w:val="13"/>
        </w:numPr>
        <w:kinsoku/>
        <w:wordWrap/>
        <w:overflowPunct/>
        <w:topLinePunct w:val="0"/>
        <w:autoSpaceDE/>
        <w:autoSpaceDN/>
        <w:bidi w:val="0"/>
        <w:adjustRightInd/>
        <w:snapToGrid/>
        <w:spacing w:line="312" w:lineRule="auto"/>
        <w:ind w:left="0" w:leftChars="0" w:firstLine="0" w:firstLineChars="0"/>
        <w:textAlignment w:val="auto"/>
        <w:rPr>
          <w:rFonts w:hint="default"/>
          <w:b/>
          <w:bCs/>
          <w:lang w:val="en-US"/>
        </w:rPr>
      </w:pPr>
      <w:r>
        <w:rPr>
          <w:rFonts w:hint="default"/>
          <w:b/>
          <w:bCs/>
          <w:lang w:val="en-US"/>
        </w:rPr>
        <w:t>Ràng buộc và giả định</w:t>
      </w:r>
    </w:p>
    <w:p w14:paraId="58D7F49E">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b w:val="0"/>
          <w:bCs w:val="0"/>
          <w:lang w:val="en-US"/>
        </w:rPr>
      </w:pPr>
      <w:r>
        <w:rPr>
          <w:rFonts w:hint="default"/>
          <w:b w:val="0"/>
          <w:bCs w:val="0"/>
          <w:lang w:val="en-US"/>
        </w:rPr>
        <w:t>- Cảm biến hoạt động ổn định với chu kỳ đo 5 phút.</w:t>
      </w:r>
      <w:r>
        <w:rPr>
          <w:rFonts w:hint="default"/>
          <w:b w:val="0"/>
          <w:bCs w:val="0"/>
          <w:lang w:val="en-US"/>
        </w:rPr>
        <w:br w:type="textWrapping"/>
      </w:r>
      <w:r>
        <w:rPr>
          <w:rFonts w:hint="default"/>
          <w:b w:val="0"/>
          <w:bCs w:val="0"/>
          <w:lang w:val="en-US"/>
        </w:rPr>
        <w:t>- Hệ thống yêu cầu kết nối Internet liên tục.</w:t>
      </w:r>
      <w:r>
        <w:rPr>
          <w:rFonts w:hint="default"/>
          <w:b w:val="0"/>
          <w:bCs w:val="0"/>
          <w:lang w:val="en-US"/>
        </w:rPr>
        <w:br w:type="textWrapping"/>
      </w:r>
      <w:r>
        <w:rPr>
          <w:rFonts w:hint="default"/>
          <w:b w:val="0"/>
          <w:bCs w:val="0"/>
          <w:lang w:val="en-US"/>
        </w:rPr>
        <w:t>- AI cần ít nhất 60 ngày dữ liệu để học và dự đoán chính xác.</w:t>
      </w:r>
      <w:r>
        <w:rPr>
          <w:rFonts w:hint="default"/>
          <w:b w:val="0"/>
          <w:bCs w:val="0"/>
          <w:lang w:val="en-US"/>
        </w:rPr>
        <w:br w:type="textWrapping"/>
      </w:r>
      <w:r>
        <w:rPr>
          <w:rFonts w:hint="default"/>
          <w:b w:val="0"/>
          <w:bCs w:val="0"/>
          <w:lang w:val="en-US"/>
        </w:rPr>
        <w:t>- ESP32 có giới hạn tài nguyên nên chỉ đảm nhận nhiệm vụ thu thập và gửi dữ liệu, không chạy mô hình AI trực tiếp.</w:t>
      </w:r>
      <w:r>
        <w:rPr>
          <w:rFonts w:hint="default"/>
          <w:b w:val="0"/>
          <w:bCs w:val="0"/>
          <w:lang w:val="en-US"/>
        </w:rPr>
        <w:br w:type="textWrapping"/>
      </w:r>
      <w:r>
        <w:rPr>
          <w:rFonts w:hint="default"/>
          <w:b w:val="0"/>
          <w:bCs w:val="0"/>
          <w:lang w:val="en-US"/>
        </w:rPr>
        <w:t>- Nếu mất kết nối, hệ thống tự chuyển sang chế độ tưới thủ công theo lịch mặc định, hoặc cho phép người dùng điều khiển thủ công/điều khiển từ xa.</w:t>
      </w:r>
    </w:p>
    <w:p w14:paraId="252A96AA">
      <w:pPr>
        <w:keepNext w:val="0"/>
        <w:keepLines w:val="0"/>
        <w:pageBreakBefore w:val="0"/>
        <w:widowControl/>
        <w:numPr>
          <w:ilvl w:val="0"/>
          <w:numId w:val="13"/>
        </w:numPr>
        <w:kinsoku/>
        <w:wordWrap/>
        <w:overflowPunct/>
        <w:topLinePunct w:val="0"/>
        <w:autoSpaceDE/>
        <w:autoSpaceDN/>
        <w:bidi w:val="0"/>
        <w:adjustRightInd/>
        <w:snapToGrid/>
        <w:spacing w:line="312" w:lineRule="auto"/>
        <w:ind w:left="0" w:leftChars="0" w:firstLine="0" w:firstLineChars="0"/>
        <w:textAlignment w:val="auto"/>
        <w:rPr>
          <w:rFonts w:hint="default"/>
          <w:b/>
          <w:bCs/>
          <w:lang w:val="en-US"/>
        </w:rPr>
      </w:pPr>
      <w:r>
        <w:rPr>
          <w:rFonts w:hint="default"/>
          <w:b/>
          <w:bCs/>
          <w:lang w:val="en-US"/>
        </w:rPr>
        <w:t>Yêu cầu chức năng</w:t>
      </w:r>
    </w:p>
    <w:p w14:paraId="764EFD01">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b w:val="0"/>
          <w:bCs w:val="0"/>
          <w:lang w:val="en-US"/>
        </w:rPr>
      </w:pPr>
      <w:r>
        <w:rPr>
          <w:rFonts w:hint="default"/>
          <w:b w:val="0"/>
          <w:bCs w:val="0"/>
          <w:lang w:val="en-US"/>
        </w:rPr>
        <w:t>- Thu thập và gửi dữ liệu cảm biến (nhiệt độ, độ ẩm, áp suất, độ ẩm đất).</w:t>
      </w:r>
      <w:r>
        <w:rPr>
          <w:rFonts w:hint="default"/>
          <w:b w:val="0"/>
          <w:bCs w:val="0"/>
          <w:lang w:val="en-US"/>
        </w:rPr>
        <w:br w:type="textWrapping"/>
      </w:r>
      <w:r>
        <w:rPr>
          <w:rFonts w:hint="default"/>
          <w:b w:val="0"/>
          <w:bCs w:val="0"/>
          <w:lang w:val="en-US"/>
        </w:rPr>
        <w:t>- Lưu trữ dữ liệu và phân tích trên server.</w:t>
      </w:r>
      <w:r>
        <w:rPr>
          <w:rFonts w:hint="default"/>
          <w:b w:val="0"/>
          <w:bCs w:val="0"/>
          <w:lang w:val="en-US"/>
        </w:rPr>
        <w:br w:type="textWrapping"/>
      </w:r>
      <w:r>
        <w:rPr>
          <w:rFonts w:hint="default"/>
          <w:b w:val="0"/>
          <w:bCs w:val="0"/>
          <w:lang w:val="en-US"/>
        </w:rPr>
        <w:t>- AI dự đoán khả năng mưa và lượng mưa trong 60 phút tới.</w:t>
      </w:r>
      <w:r>
        <w:rPr>
          <w:rFonts w:hint="default"/>
          <w:b w:val="0"/>
          <w:bCs w:val="0"/>
          <w:lang w:val="en-US"/>
        </w:rPr>
        <w:br w:type="textWrapping"/>
      </w:r>
      <w:r>
        <w:rPr>
          <w:rFonts w:hint="default"/>
          <w:b w:val="0"/>
          <w:bCs w:val="0"/>
          <w:lang w:val="en-US"/>
        </w:rPr>
        <w:t>- Điều khiển tự động bơm tưới theo ngưỡng độ ẩm và kết quả dự báo.</w:t>
      </w:r>
      <w:r>
        <w:rPr>
          <w:rFonts w:hint="default"/>
          <w:b w:val="0"/>
          <w:bCs w:val="0"/>
          <w:lang w:val="en-US"/>
        </w:rPr>
        <w:br w:type="textWrapping"/>
      </w:r>
      <w:r>
        <w:rPr>
          <w:rFonts w:hint="default"/>
          <w:b w:val="0"/>
          <w:bCs w:val="0"/>
          <w:lang w:val="en-US"/>
        </w:rPr>
        <w:t>- Cho phép người dùng theo dõi và điều khiển thủ công qua giao diện web.</w:t>
      </w:r>
      <w:r>
        <w:rPr>
          <w:rFonts w:hint="default"/>
          <w:b w:val="0"/>
          <w:bCs w:val="0"/>
          <w:lang w:val="en-US"/>
        </w:rPr>
        <w:br w:type="textWrapping"/>
      </w:r>
      <w:r>
        <w:rPr>
          <w:rFonts w:hint="default"/>
          <w:b w:val="0"/>
          <w:bCs w:val="0"/>
          <w:lang w:val="en-US"/>
        </w:rPr>
        <w:t>- Ghi lại lịch sử hoạt động và nhật ký tưới cây.</w:t>
      </w:r>
    </w:p>
    <w:p w14:paraId="7387EEE4">
      <w:pPr>
        <w:keepNext w:val="0"/>
        <w:keepLines w:val="0"/>
        <w:pageBreakBefore w:val="0"/>
        <w:widowControl/>
        <w:numPr>
          <w:ilvl w:val="0"/>
          <w:numId w:val="13"/>
        </w:numPr>
        <w:kinsoku/>
        <w:wordWrap/>
        <w:overflowPunct/>
        <w:topLinePunct w:val="0"/>
        <w:autoSpaceDE/>
        <w:autoSpaceDN/>
        <w:bidi w:val="0"/>
        <w:adjustRightInd/>
        <w:snapToGrid/>
        <w:spacing w:line="312" w:lineRule="auto"/>
        <w:ind w:left="0" w:leftChars="0" w:firstLine="0" w:firstLineChars="0"/>
        <w:textAlignment w:val="auto"/>
        <w:rPr>
          <w:rFonts w:hint="default"/>
          <w:b/>
          <w:bCs/>
          <w:lang w:val="en-US"/>
        </w:rPr>
      </w:pPr>
      <w:r>
        <w:rPr>
          <w:rFonts w:hint="default"/>
          <w:b/>
          <w:bCs/>
          <w:lang w:val="en-US"/>
        </w:rPr>
        <w:t>Yêu cầu phi chức năng</w:t>
      </w:r>
    </w:p>
    <w:p w14:paraId="2A9B0AA6">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b w:val="0"/>
          <w:bCs w:val="0"/>
          <w:lang w:val="en-US"/>
        </w:rPr>
      </w:pPr>
      <w:r>
        <w:rPr>
          <w:rFonts w:hint="default"/>
          <w:b w:val="0"/>
          <w:bCs w:val="0"/>
          <w:lang w:val="en-US"/>
        </w:rPr>
        <w:t>- Thời gian phản hồi &lt; 300 ms cho mỗi yêu cầu dự đoán.</w:t>
      </w:r>
      <w:r>
        <w:rPr>
          <w:rFonts w:hint="default"/>
          <w:b w:val="0"/>
          <w:bCs w:val="0"/>
          <w:lang w:val="en-US"/>
        </w:rPr>
        <w:br w:type="textWrapping"/>
      </w:r>
      <w:r>
        <w:rPr>
          <w:rFonts w:hint="default"/>
          <w:b w:val="0"/>
          <w:bCs w:val="0"/>
          <w:lang w:val="en-US"/>
        </w:rPr>
        <w:t>- Hệ thống ổn định, tự phục hồi khi kết nối lại.</w:t>
      </w:r>
      <w:r>
        <w:rPr>
          <w:rFonts w:hint="default"/>
          <w:b w:val="0"/>
          <w:bCs w:val="0"/>
          <w:lang w:val="en-US"/>
        </w:rPr>
        <w:br w:type="textWrapping"/>
      </w:r>
      <w:r>
        <w:rPr>
          <w:rFonts w:hint="default"/>
          <w:b w:val="0"/>
          <w:bCs w:val="0"/>
          <w:lang w:val="en-US"/>
        </w:rPr>
        <w:t>- Có khả năng mở rộng, thêm cảm biến hoặc khu vực tưới.</w:t>
      </w:r>
      <w:r>
        <w:rPr>
          <w:rFonts w:hint="default"/>
          <w:b w:val="0"/>
          <w:bCs w:val="0"/>
          <w:lang w:val="en-US"/>
        </w:rPr>
        <w:br w:type="textWrapping"/>
      </w:r>
      <w:r>
        <w:rPr>
          <w:rFonts w:hint="default"/>
          <w:b w:val="0"/>
          <w:bCs w:val="0"/>
          <w:lang w:val="en-US"/>
        </w:rPr>
        <w:t>- Giao diện thân thiện, dễ sử dụng.</w:t>
      </w:r>
      <w:r>
        <w:rPr>
          <w:rFonts w:hint="default"/>
          <w:b w:val="0"/>
          <w:bCs w:val="0"/>
          <w:lang w:val="en-US"/>
        </w:rPr>
        <w:br w:type="textWrapping"/>
      </w:r>
      <w:r>
        <w:rPr>
          <w:rFonts w:hint="default"/>
          <w:b w:val="0"/>
          <w:bCs w:val="0"/>
          <w:lang w:val="en-US"/>
        </w:rPr>
        <w:t>- Đảm bảo bảo mật cơ bản (xác thực truy cập web).</w:t>
      </w:r>
    </w:p>
    <w:p w14:paraId="68C6EC7E">
      <w:pPr>
        <w:keepNext w:val="0"/>
        <w:keepLines w:val="0"/>
        <w:pageBreakBefore w:val="0"/>
        <w:widowControl/>
        <w:numPr>
          <w:ilvl w:val="0"/>
          <w:numId w:val="13"/>
        </w:numPr>
        <w:kinsoku/>
        <w:wordWrap/>
        <w:overflowPunct/>
        <w:topLinePunct w:val="0"/>
        <w:autoSpaceDE/>
        <w:autoSpaceDN/>
        <w:bidi w:val="0"/>
        <w:adjustRightInd/>
        <w:snapToGrid/>
        <w:spacing w:line="312" w:lineRule="auto"/>
        <w:ind w:left="0" w:leftChars="0" w:firstLine="0" w:firstLineChars="0"/>
        <w:textAlignment w:val="auto"/>
        <w:rPr>
          <w:rFonts w:hint="default"/>
          <w:b/>
          <w:bCs/>
          <w:lang w:val="en-US"/>
        </w:rPr>
      </w:pPr>
      <w:r>
        <w:rPr>
          <w:rFonts w:hint="default"/>
          <w:b/>
          <w:bCs/>
          <w:lang w:val="en-US"/>
        </w:rPr>
        <w:t>Công nghệ và phần cứng sử dụng</w:t>
      </w:r>
    </w:p>
    <w:p w14:paraId="7672C675">
      <w:pPr>
        <w:pStyle w:val="3"/>
        <w:numPr>
          <w:ilvl w:val="1"/>
          <w:numId w:val="13"/>
        </w:numPr>
        <w:bidi w:val="0"/>
        <w:rPr>
          <w:rFonts w:hint="default"/>
          <w:lang w:val="en-US"/>
        </w:rPr>
      </w:pPr>
      <w:r>
        <w:rPr>
          <w:rFonts w:hint="default"/>
          <w:lang w:val="en-US"/>
        </w:rPr>
        <w:t>Phần cứng</w:t>
      </w:r>
    </w:p>
    <w:p w14:paraId="6FD98B60">
      <w:pPr>
        <w:pStyle w:val="4"/>
        <w:numPr>
          <w:ilvl w:val="0"/>
          <w:numId w:val="16"/>
        </w:numPr>
        <w:bidi w:val="0"/>
        <w:rPr>
          <w:rFonts w:hint="default"/>
          <w:lang w:val="en-US"/>
        </w:rPr>
      </w:pPr>
      <w:r>
        <w:rPr>
          <w:rFonts w:hint="default"/>
          <w:lang w:val="en-US"/>
        </w:rPr>
        <w:t>Vi điều khiển ESP32</w:t>
      </w:r>
    </w:p>
    <w:p w14:paraId="506438A6">
      <w:pPr>
        <w:numPr>
          <w:ilvl w:val="0"/>
          <w:numId w:val="0"/>
        </w:numPr>
        <w:spacing w:line="360" w:lineRule="auto"/>
        <w:ind w:leftChars="0"/>
        <w:jc w:val="both"/>
        <w:rPr>
          <w:rFonts w:hint="default"/>
          <w:b/>
          <w:bCs/>
          <w:u w:val="single"/>
          <w:lang w:val="en-US"/>
        </w:rPr>
      </w:pPr>
      <w:r>
        <w:rPr>
          <w:rFonts w:hint="default"/>
          <w:b/>
          <w:bCs/>
          <w:u w:val="single"/>
          <w:lang w:val="en-US"/>
        </w:rPr>
        <w:t>* Giới thiệu về ESP32-WROOM-32D DevKit:</w:t>
      </w:r>
    </w:p>
    <w:p w14:paraId="0A4E0EDD">
      <w:pPr>
        <w:numPr>
          <w:ilvl w:val="0"/>
          <w:numId w:val="0"/>
        </w:numPr>
        <w:spacing w:line="360" w:lineRule="auto"/>
        <w:ind w:firstLine="720" w:firstLineChars="0"/>
        <w:jc w:val="both"/>
        <w:rPr>
          <w:rFonts w:hint="default"/>
          <w:b w:val="0"/>
          <w:bCs w:val="0"/>
          <w:lang w:val="en-US"/>
        </w:rPr>
      </w:pPr>
      <w:r>
        <w:rPr>
          <w:rFonts w:hint="default"/>
          <w:b w:val="0"/>
          <w:bCs w:val="0"/>
          <w:lang w:val="en-US"/>
        </w:rPr>
        <w:t>ESP32-WROOM-32D là một module Wi-Fi + Bluetooth tích hợp, phát triển bởi Espressif Systems, được sử dụng rộng rãi trong IoT (Internet of Things), tự động hóa, các thiết bị nhúng thông minh nhờ khả năng xử lý mạnh mẽ và kết nối không dây. Trên thực tế, người ta thường sử dụng bo mạch phát triển ESP32 DevKit V1 tích hợp sẵn module ESP32-WROOM-32D để dễ dàng lập trình và kết nối.</w:t>
      </w:r>
    </w:p>
    <w:p w14:paraId="02D84DB7">
      <w:pPr>
        <w:numPr>
          <w:ilvl w:val="0"/>
          <w:numId w:val="0"/>
        </w:numPr>
        <w:spacing w:line="360" w:lineRule="auto"/>
        <w:jc w:val="both"/>
        <w:rPr>
          <w:rFonts w:hint="default"/>
          <w:b w:val="0"/>
          <w:bCs w:val="0"/>
          <w:lang w:val="en-US"/>
        </w:rPr>
      </w:pPr>
      <w:r>
        <w:rPr>
          <w:rFonts w:hint="default"/>
          <w:b w:val="0"/>
          <w:bCs w:val="0"/>
          <w:lang w:val="en-US"/>
        </w:rPr>
        <w:t>Các thông số chính:</w:t>
      </w:r>
    </w:p>
    <w:p w14:paraId="31786F87">
      <w:pPr>
        <w:numPr>
          <w:ilvl w:val="0"/>
          <w:numId w:val="17"/>
        </w:numPr>
        <w:spacing w:line="360" w:lineRule="auto"/>
        <w:ind w:left="418" w:leftChars="0" w:hanging="418" w:firstLineChars="0"/>
        <w:jc w:val="both"/>
        <w:rPr>
          <w:rFonts w:hint="default"/>
          <w:b w:val="0"/>
          <w:bCs w:val="0"/>
          <w:lang w:val="en-US"/>
        </w:rPr>
      </w:pPr>
      <w:r>
        <w:rPr>
          <w:rFonts w:hint="default"/>
          <w:b w:val="0"/>
          <w:bCs w:val="0"/>
          <w:lang w:val="en-US"/>
        </w:rPr>
        <w:t>CPU: Xtensa® dual-core 32-bit LX6 (tốc độ tối đa 240 MHz).</w:t>
      </w:r>
    </w:p>
    <w:p w14:paraId="171795AF">
      <w:pPr>
        <w:numPr>
          <w:ilvl w:val="0"/>
          <w:numId w:val="17"/>
        </w:numPr>
        <w:spacing w:line="360" w:lineRule="auto"/>
        <w:ind w:left="418" w:leftChars="0" w:hanging="418" w:firstLineChars="0"/>
        <w:jc w:val="both"/>
        <w:rPr>
          <w:rFonts w:hint="default"/>
          <w:b w:val="0"/>
          <w:bCs w:val="0"/>
          <w:lang w:val="en-US"/>
        </w:rPr>
      </w:pPr>
      <w:r>
        <w:rPr>
          <w:rFonts w:hint="default"/>
          <w:b w:val="0"/>
          <w:bCs w:val="0"/>
          <w:lang w:val="en-US"/>
        </w:rPr>
        <w:t>Bộ nhớ: 448 KB ROM, 520 KB SRAM, 4 MB Flash (trên module).</w:t>
      </w:r>
    </w:p>
    <w:p w14:paraId="518505BA">
      <w:pPr>
        <w:numPr>
          <w:ilvl w:val="0"/>
          <w:numId w:val="17"/>
        </w:numPr>
        <w:spacing w:line="360" w:lineRule="auto"/>
        <w:ind w:left="418" w:leftChars="0" w:hanging="418" w:firstLineChars="0"/>
        <w:jc w:val="both"/>
        <w:rPr>
          <w:rFonts w:hint="default"/>
          <w:b w:val="0"/>
          <w:bCs w:val="0"/>
          <w:lang w:val="en-US"/>
        </w:rPr>
      </w:pPr>
      <w:r>
        <w:rPr>
          <w:rFonts w:hint="default"/>
          <w:b w:val="0"/>
          <w:bCs w:val="0"/>
          <w:lang w:val="en-US"/>
        </w:rPr>
        <w:t>Kết nối: Wi-Fi 802.11 b/g/n, Bluetooth v4.2 (Classic + BLE).</w:t>
      </w:r>
    </w:p>
    <w:p w14:paraId="7869C5BA">
      <w:pPr>
        <w:numPr>
          <w:ilvl w:val="0"/>
          <w:numId w:val="17"/>
        </w:numPr>
        <w:spacing w:line="360" w:lineRule="auto"/>
        <w:ind w:left="418" w:leftChars="0" w:hanging="418" w:firstLineChars="0"/>
        <w:jc w:val="both"/>
        <w:rPr>
          <w:rFonts w:hint="default"/>
          <w:b w:val="0"/>
          <w:bCs w:val="0"/>
          <w:lang w:val="en-US"/>
        </w:rPr>
      </w:pPr>
      <w:r>
        <w:rPr>
          <w:rFonts w:hint="default"/>
          <w:b w:val="0"/>
          <w:bCs w:val="0"/>
          <w:lang w:val="en-US"/>
        </w:rPr>
        <w:t>GPIO: 34 chân I/O, hỗ trợ PWM, ADC (12-bit), DAC (8-bit), SPI, I2C, UART.</w:t>
      </w:r>
    </w:p>
    <w:p w14:paraId="0B365A1D">
      <w:pPr>
        <w:numPr>
          <w:ilvl w:val="0"/>
          <w:numId w:val="17"/>
        </w:numPr>
        <w:spacing w:line="360" w:lineRule="auto"/>
        <w:ind w:left="418" w:leftChars="0" w:hanging="418" w:firstLineChars="0"/>
        <w:jc w:val="both"/>
        <w:rPr>
          <w:rFonts w:hint="default"/>
          <w:b w:val="0"/>
          <w:bCs w:val="0"/>
          <w:lang w:val="en-US"/>
        </w:rPr>
      </w:pPr>
      <w:r>
        <w:rPr>
          <w:rFonts w:hint="default"/>
          <w:b w:val="0"/>
          <w:bCs w:val="0"/>
          <w:lang w:val="en-US"/>
        </w:rPr>
        <w:t>Điện áp hoạt động: 3.0V – 3.6V (DevKit hỗ trợ cấp từ 5V qua cổng USB).</w:t>
      </w:r>
    </w:p>
    <w:p w14:paraId="2241E7CA">
      <w:pPr>
        <w:numPr>
          <w:ilvl w:val="0"/>
          <w:numId w:val="0"/>
        </w:numPr>
        <w:spacing w:line="360" w:lineRule="auto"/>
        <w:ind w:leftChars="0"/>
        <w:jc w:val="both"/>
        <w:rPr>
          <w:rFonts w:hint="default"/>
          <w:b/>
          <w:bCs/>
          <w:u w:val="single"/>
          <w:lang w:val="en-US"/>
        </w:rPr>
      </w:pPr>
      <w:r>
        <w:rPr>
          <w:rFonts w:hint="default"/>
          <w:b/>
          <w:bCs/>
          <w:u w:val="single"/>
          <w:lang w:val="en-US"/>
        </w:rPr>
        <w:t>* Các linh kiện chính trên bo mạch ESP32 DevKit 32D:</w:t>
      </w:r>
    </w:p>
    <w:p w14:paraId="1F71C670">
      <w:pPr>
        <w:numPr>
          <w:ilvl w:val="0"/>
          <w:numId w:val="0"/>
        </w:numPr>
        <w:spacing w:line="360" w:lineRule="auto"/>
        <w:jc w:val="both"/>
        <w:rPr>
          <w:rFonts w:hint="default"/>
          <w:b w:val="0"/>
          <w:bCs w:val="0"/>
          <w:lang w:val="en-US"/>
        </w:rPr>
      </w:pPr>
      <w:r>
        <w:rPr>
          <w:rFonts w:hint="default"/>
          <w:b w:val="0"/>
          <w:bCs w:val="0"/>
          <w:lang w:val="en-US"/>
        </w:rPr>
        <w:t>Module ESP32-WROOM-32D:</w:t>
      </w:r>
    </w:p>
    <w:p w14:paraId="7DD3DFA8">
      <w:pPr>
        <w:numPr>
          <w:ilvl w:val="0"/>
          <w:numId w:val="18"/>
        </w:numPr>
        <w:spacing w:line="360" w:lineRule="auto"/>
        <w:ind w:left="418" w:leftChars="0" w:hanging="418" w:firstLineChars="0"/>
        <w:jc w:val="both"/>
        <w:rPr>
          <w:rFonts w:hint="default"/>
          <w:b w:val="0"/>
          <w:bCs w:val="0"/>
          <w:lang w:val="en-US"/>
        </w:rPr>
      </w:pPr>
      <w:r>
        <w:rPr>
          <w:rFonts w:hint="default"/>
          <w:b w:val="0"/>
          <w:bCs w:val="0"/>
          <w:lang w:val="en-US"/>
        </w:rPr>
        <w:t>Thành phần trung tâm (SoC ESP32 + Flash 4 MB).</w:t>
      </w:r>
    </w:p>
    <w:p w14:paraId="5EBC5275">
      <w:pPr>
        <w:numPr>
          <w:ilvl w:val="0"/>
          <w:numId w:val="18"/>
        </w:numPr>
        <w:spacing w:line="360" w:lineRule="auto"/>
        <w:ind w:left="418" w:leftChars="0" w:hanging="418" w:firstLineChars="0"/>
        <w:jc w:val="both"/>
        <w:rPr>
          <w:rFonts w:hint="default"/>
          <w:b w:val="0"/>
          <w:bCs w:val="0"/>
          <w:lang w:val="en-US"/>
        </w:rPr>
      </w:pPr>
      <w:r>
        <w:rPr>
          <w:rFonts w:hint="default"/>
          <w:b w:val="0"/>
          <w:bCs w:val="0"/>
          <w:lang w:val="en-US"/>
        </w:rPr>
        <w:t>Chứa bộ xử lý, bộ nhớ, Wi-Fi/Bluetooth, và mạch RF.</w:t>
      </w:r>
    </w:p>
    <w:p w14:paraId="0A31054C">
      <w:pPr>
        <w:numPr>
          <w:ilvl w:val="0"/>
          <w:numId w:val="0"/>
        </w:numPr>
        <w:spacing w:line="360" w:lineRule="auto"/>
        <w:jc w:val="both"/>
        <w:rPr>
          <w:rFonts w:hint="default"/>
          <w:b w:val="0"/>
          <w:bCs w:val="0"/>
          <w:lang w:val="en-US"/>
        </w:rPr>
      </w:pPr>
      <w:r>
        <w:rPr>
          <w:rFonts w:hint="default"/>
          <w:b w:val="0"/>
          <w:bCs w:val="0"/>
          <w:lang w:val="en-US"/>
        </w:rPr>
        <w:t>USB-to-UART Bridge (CP2102 hoặc CH340):</w:t>
      </w:r>
    </w:p>
    <w:p w14:paraId="7E28BFDF">
      <w:pPr>
        <w:numPr>
          <w:ilvl w:val="0"/>
          <w:numId w:val="18"/>
        </w:numPr>
        <w:spacing w:line="360" w:lineRule="auto"/>
        <w:ind w:left="418" w:leftChars="0" w:hanging="418" w:firstLineChars="0"/>
        <w:jc w:val="both"/>
        <w:rPr>
          <w:rFonts w:hint="default"/>
          <w:b w:val="0"/>
          <w:bCs w:val="0"/>
          <w:lang w:val="en-US"/>
        </w:rPr>
      </w:pPr>
      <w:r>
        <w:rPr>
          <w:rFonts w:hint="default"/>
          <w:b w:val="0"/>
          <w:bCs w:val="0"/>
          <w:lang w:val="en-US"/>
        </w:rPr>
        <w:t>Cho phép nạp chương trình và giao tiếp với máy tính qua cổng USB.</w:t>
      </w:r>
    </w:p>
    <w:p w14:paraId="253AAFA6">
      <w:pPr>
        <w:numPr>
          <w:ilvl w:val="0"/>
          <w:numId w:val="18"/>
        </w:numPr>
        <w:spacing w:line="360" w:lineRule="auto"/>
        <w:ind w:left="418" w:leftChars="0" w:hanging="418" w:firstLineChars="0"/>
        <w:jc w:val="both"/>
        <w:rPr>
          <w:rFonts w:hint="default"/>
          <w:b w:val="0"/>
          <w:bCs w:val="0"/>
          <w:lang w:val="en-US"/>
        </w:rPr>
      </w:pPr>
      <w:r>
        <w:rPr>
          <w:rFonts w:hint="default"/>
          <w:b w:val="0"/>
          <w:bCs w:val="0"/>
          <w:lang w:val="en-US"/>
        </w:rPr>
        <w:t>Chuyển đổi tín hiệu USB ↔ UART.</w:t>
      </w:r>
    </w:p>
    <w:p w14:paraId="562E1182">
      <w:pPr>
        <w:numPr>
          <w:ilvl w:val="0"/>
          <w:numId w:val="0"/>
        </w:numPr>
        <w:spacing w:line="360" w:lineRule="auto"/>
        <w:jc w:val="both"/>
        <w:rPr>
          <w:rFonts w:hint="default"/>
          <w:b w:val="0"/>
          <w:bCs w:val="0"/>
          <w:lang w:val="en-US"/>
        </w:rPr>
      </w:pPr>
      <w:r>
        <w:rPr>
          <w:rFonts w:hint="default"/>
          <w:b w:val="0"/>
          <w:bCs w:val="0"/>
          <w:lang w:val="en-US"/>
        </w:rPr>
        <w:t>Ổn áp AMS1117-3.3V:</w:t>
      </w:r>
    </w:p>
    <w:p w14:paraId="0B8C0F88">
      <w:pPr>
        <w:numPr>
          <w:ilvl w:val="0"/>
          <w:numId w:val="18"/>
        </w:numPr>
        <w:spacing w:line="360" w:lineRule="auto"/>
        <w:ind w:left="418" w:leftChars="0" w:hanging="418" w:firstLineChars="0"/>
        <w:jc w:val="both"/>
        <w:rPr>
          <w:rFonts w:hint="default"/>
          <w:b w:val="0"/>
          <w:bCs w:val="0"/>
          <w:lang w:val="en-US"/>
        </w:rPr>
      </w:pPr>
      <w:r>
        <w:rPr>
          <w:rFonts w:hint="default"/>
          <w:b w:val="0"/>
          <w:bCs w:val="0"/>
          <w:lang w:val="en-US"/>
        </w:rPr>
        <w:t>Giúp chuyển đổi điện áp từ 5V (USB) hoặc Vin xuống 3.3V để nuôi ESP32.</w:t>
      </w:r>
    </w:p>
    <w:p w14:paraId="2B146FDE">
      <w:pPr>
        <w:numPr>
          <w:ilvl w:val="0"/>
          <w:numId w:val="0"/>
        </w:numPr>
        <w:spacing w:line="360" w:lineRule="auto"/>
        <w:jc w:val="both"/>
        <w:rPr>
          <w:rFonts w:hint="default"/>
          <w:b w:val="0"/>
          <w:bCs w:val="0"/>
          <w:lang w:val="en-US"/>
        </w:rPr>
      </w:pPr>
      <w:r>
        <w:rPr>
          <w:rFonts w:hint="default"/>
          <w:b w:val="0"/>
          <w:bCs w:val="0"/>
          <w:lang w:val="en-US"/>
        </w:rPr>
        <w:t>Cổng Micro-USB:</w:t>
      </w:r>
    </w:p>
    <w:p w14:paraId="6ADFA4AA">
      <w:pPr>
        <w:numPr>
          <w:ilvl w:val="0"/>
          <w:numId w:val="18"/>
        </w:numPr>
        <w:spacing w:line="360" w:lineRule="auto"/>
        <w:ind w:left="418" w:leftChars="0" w:hanging="418" w:firstLineChars="0"/>
        <w:jc w:val="both"/>
        <w:rPr>
          <w:rFonts w:hint="default"/>
          <w:b w:val="0"/>
          <w:bCs w:val="0"/>
          <w:lang w:val="en-US"/>
        </w:rPr>
      </w:pPr>
      <w:r>
        <w:rPr>
          <w:rFonts w:hint="default"/>
          <w:b w:val="0"/>
          <w:bCs w:val="0"/>
          <w:lang w:val="en-US"/>
        </w:rPr>
        <w:t>Dùng để cấp nguồn (5V) và nạp code.</w:t>
      </w:r>
    </w:p>
    <w:p w14:paraId="67A0A3C4">
      <w:pPr>
        <w:numPr>
          <w:ilvl w:val="0"/>
          <w:numId w:val="0"/>
        </w:numPr>
        <w:spacing w:line="360" w:lineRule="auto"/>
        <w:jc w:val="both"/>
        <w:rPr>
          <w:rFonts w:hint="default"/>
          <w:b w:val="0"/>
          <w:bCs w:val="0"/>
          <w:lang w:val="en-US"/>
        </w:rPr>
      </w:pPr>
      <w:r>
        <w:rPr>
          <w:rFonts w:hint="default"/>
          <w:b w:val="0"/>
          <w:bCs w:val="0"/>
          <w:lang w:val="en-US"/>
        </w:rPr>
        <w:t>Nút nhấn:</w:t>
      </w:r>
    </w:p>
    <w:p w14:paraId="07E310B7">
      <w:pPr>
        <w:numPr>
          <w:ilvl w:val="0"/>
          <w:numId w:val="18"/>
        </w:numPr>
        <w:spacing w:line="360" w:lineRule="auto"/>
        <w:ind w:left="418" w:leftChars="0" w:hanging="418" w:firstLineChars="0"/>
        <w:jc w:val="both"/>
        <w:rPr>
          <w:rFonts w:hint="default"/>
          <w:b w:val="0"/>
          <w:bCs w:val="0"/>
          <w:lang w:val="en-US"/>
        </w:rPr>
      </w:pPr>
      <w:r>
        <w:rPr>
          <w:rFonts w:hint="default"/>
          <w:b w:val="0"/>
          <w:bCs w:val="0"/>
          <w:lang w:val="en-US"/>
        </w:rPr>
        <w:t>EN (Reset): Reset lại vi điều khiển.</w:t>
      </w:r>
    </w:p>
    <w:p w14:paraId="3B5304F9">
      <w:pPr>
        <w:numPr>
          <w:ilvl w:val="0"/>
          <w:numId w:val="18"/>
        </w:numPr>
        <w:spacing w:line="360" w:lineRule="auto"/>
        <w:ind w:left="418" w:leftChars="0" w:hanging="418" w:firstLineChars="0"/>
        <w:jc w:val="both"/>
        <w:rPr>
          <w:rFonts w:hint="default"/>
          <w:b w:val="0"/>
          <w:bCs w:val="0"/>
          <w:lang w:val="en-US"/>
        </w:rPr>
      </w:pPr>
      <w:r>
        <w:rPr>
          <w:rFonts w:hint="default"/>
          <w:b w:val="0"/>
          <w:bCs w:val="0"/>
          <w:lang w:val="en-US"/>
        </w:rPr>
        <w:t>BOOT (IO0): Giữ để đưa ESP32 vào chế độ nạp chương trình.</w:t>
      </w:r>
    </w:p>
    <w:p w14:paraId="55224319">
      <w:pPr>
        <w:numPr>
          <w:ilvl w:val="0"/>
          <w:numId w:val="0"/>
        </w:numPr>
        <w:spacing w:line="360" w:lineRule="auto"/>
        <w:jc w:val="both"/>
        <w:rPr>
          <w:rFonts w:hint="default"/>
          <w:b w:val="0"/>
          <w:bCs w:val="0"/>
          <w:lang w:val="en-US"/>
        </w:rPr>
      </w:pPr>
      <w:r>
        <w:rPr>
          <w:rFonts w:hint="default"/>
          <w:b w:val="0"/>
          <w:bCs w:val="0"/>
          <w:lang w:val="en-US"/>
        </w:rPr>
        <w:t>Thạch anh (Crystal 40 MHz):</w:t>
      </w:r>
    </w:p>
    <w:p w14:paraId="68D1DE5F">
      <w:pPr>
        <w:numPr>
          <w:ilvl w:val="0"/>
          <w:numId w:val="18"/>
        </w:numPr>
        <w:spacing w:line="360" w:lineRule="auto"/>
        <w:ind w:left="418" w:leftChars="0" w:hanging="418" w:firstLineChars="0"/>
        <w:jc w:val="both"/>
        <w:rPr>
          <w:rFonts w:hint="default"/>
          <w:b w:val="0"/>
          <w:bCs w:val="0"/>
          <w:lang w:val="en-US"/>
        </w:rPr>
      </w:pPr>
      <w:r>
        <w:rPr>
          <w:rFonts w:hint="default"/>
          <w:b w:val="0"/>
          <w:bCs w:val="0"/>
          <w:lang w:val="en-US"/>
        </w:rPr>
        <w:t>Tạo xung clock ổn định cho chip ESP32.</w:t>
      </w:r>
    </w:p>
    <w:p w14:paraId="2310E755">
      <w:pPr>
        <w:numPr>
          <w:ilvl w:val="0"/>
          <w:numId w:val="0"/>
        </w:numPr>
        <w:spacing w:line="360" w:lineRule="auto"/>
        <w:jc w:val="both"/>
        <w:rPr>
          <w:rFonts w:hint="default"/>
          <w:b w:val="0"/>
          <w:bCs w:val="0"/>
          <w:lang w:val="en-US"/>
        </w:rPr>
      </w:pPr>
      <w:r>
        <w:rPr>
          <w:rFonts w:hint="default"/>
          <w:b w:val="0"/>
          <w:bCs w:val="0"/>
          <w:lang w:val="en-US"/>
        </w:rPr>
        <w:t>LED chỉ thị (thường nối với GPIO2):</w:t>
      </w:r>
    </w:p>
    <w:p w14:paraId="2C360E38">
      <w:pPr>
        <w:numPr>
          <w:ilvl w:val="0"/>
          <w:numId w:val="18"/>
        </w:numPr>
        <w:spacing w:line="360" w:lineRule="auto"/>
        <w:ind w:left="418" w:leftChars="0" w:hanging="418" w:firstLineChars="0"/>
        <w:jc w:val="both"/>
        <w:rPr>
          <w:rFonts w:hint="default"/>
          <w:b w:val="0"/>
          <w:bCs w:val="0"/>
          <w:lang w:val="en-US"/>
        </w:rPr>
      </w:pPr>
      <w:r>
        <w:rPr>
          <w:rFonts w:hint="default"/>
          <w:b w:val="0"/>
          <w:bCs w:val="0"/>
          <w:lang w:val="en-US"/>
        </w:rPr>
        <w:t>Báo hiệu nguồn hoặc được dùng test xuất tín hiệu.</w:t>
      </w:r>
    </w:p>
    <w:p w14:paraId="04584210">
      <w:pPr>
        <w:numPr>
          <w:ilvl w:val="0"/>
          <w:numId w:val="0"/>
        </w:numPr>
        <w:spacing w:line="360" w:lineRule="auto"/>
        <w:jc w:val="both"/>
        <w:rPr>
          <w:rFonts w:hint="default"/>
          <w:b w:val="0"/>
          <w:bCs w:val="0"/>
          <w:lang w:val="en-US"/>
        </w:rPr>
      </w:pPr>
      <w:r>
        <w:rPr>
          <w:rFonts w:hint="default"/>
          <w:b w:val="0"/>
          <w:bCs w:val="0"/>
          <w:lang w:val="en-US"/>
        </w:rPr>
        <w:t>Hàng chân header (Male header pins):</w:t>
      </w:r>
    </w:p>
    <w:p w14:paraId="32DE95F7">
      <w:pPr>
        <w:numPr>
          <w:ilvl w:val="0"/>
          <w:numId w:val="18"/>
        </w:numPr>
        <w:spacing w:line="360" w:lineRule="auto"/>
        <w:ind w:left="418" w:leftChars="0" w:hanging="418" w:firstLineChars="0"/>
        <w:jc w:val="both"/>
        <w:rPr>
          <w:rFonts w:hint="default"/>
          <w:b w:val="0"/>
          <w:bCs w:val="0"/>
          <w:lang w:val="en-US"/>
        </w:rPr>
      </w:pPr>
      <w:r>
        <w:rPr>
          <w:rFonts w:hint="default"/>
          <w:b w:val="0"/>
          <w:bCs w:val="0"/>
          <w:lang w:val="en-US"/>
        </w:rPr>
        <w:t>Xuất các chân GPIO, nguồn (3.3V, 5V), GND để dễ dàng kết nối với breadboard hoặc module khác.</w:t>
      </w:r>
    </w:p>
    <w:p w14:paraId="68CDDBB6">
      <w:pPr>
        <w:numPr>
          <w:ilvl w:val="0"/>
          <w:numId w:val="0"/>
        </w:numPr>
        <w:spacing w:line="360" w:lineRule="auto"/>
        <w:jc w:val="both"/>
        <w:rPr>
          <w:rFonts w:hint="default"/>
          <w:b w:val="0"/>
          <w:bCs w:val="0"/>
          <w:lang w:val="en-US"/>
        </w:rPr>
      </w:pPr>
      <w:r>
        <w:rPr>
          <w:rFonts w:hint="default"/>
          <w:b w:val="0"/>
          <w:bCs w:val="0"/>
          <w:lang w:val="en-US"/>
        </w:rPr>
        <w:t>Các tụ điện, điện trở dán (SMD):</w:t>
      </w:r>
    </w:p>
    <w:p w14:paraId="6BD690F6">
      <w:pPr>
        <w:numPr>
          <w:ilvl w:val="0"/>
          <w:numId w:val="18"/>
        </w:numPr>
        <w:spacing w:line="360" w:lineRule="auto"/>
        <w:ind w:left="418" w:leftChars="0" w:hanging="418" w:firstLineChars="0"/>
        <w:jc w:val="both"/>
        <w:rPr>
          <w:rFonts w:hint="default"/>
          <w:b w:val="0"/>
          <w:bCs w:val="0"/>
          <w:lang w:val="en-US"/>
        </w:rPr>
      </w:pPr>
      <w:r>
        <w:rPr>
          <w:rFonts w:hint="default"/>
          <w:b w:val="0"/>
          <w:bCs w:val="0"/>
          <w:lang w:val="en-US"/>
        </w:rPr>
        <w:t>Dùng để lọc nhiễu, ổn định nguồn, kéo lên/kéo xuống cho các chân tín hiệu.</w:t>
      </w:r>
    </w:p>
    <w:p w14:paraId="5D78C8C6">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494655" cy="3942715"/>
            <wp:effectExtent l="0" t="0" r="8890" b="635"/>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6"/>
                    <a:stretch>
                      <a:fillRect/>
                    </a:stretch>
                  </pic:blipFill>
                  <pic:spPr>
                    <a:xfrm>
                      <a:off x="0" y="0"/>
                      <a:ext cx="5494655" cy="3942715"/>
                    </a:xfrm>
                    <a:prstGeom prst="rect">
                      <a:avLst/>
                    </a:prstGeom>
                    <a:noFill/>
                    <a:ln w="9525">
                      <a:noFill/>
                    </a:ln>
                  </pic:spPr>
                </pic:pic>
              </a:graphicData>
            </a:graphic>
          </wp:inline>
        </w:drawing>
      </w:r>
    </w:p>
    <w:p w14:paraId="35585004">
      <w:pPr>
        <w:pStyle w:val="23"/>
        <w:numPr>
          <w:ilvl w:val="0"/>
          <w:numId w:val="0"/>
        </w:numPr>
        <w:spacing w:line="360" w:lineRule="auto"/>
        <w:jc w:val="center"/>
        <w:rPr>
          <w:rFonts w:hint="default" w:ascii="Times New Roman" w:hAnsi="Times New Roman" w:cs="Times New Roman"/>
          <w:b/>
          <w:bCs/>
          <w:i/>
          <w:iCs/>
          <w:sz w:val="22"/>
          <w:szCs w:val="22"/>
          <w:lang w:val="en-US"/>
        </w:rPr>
      </w:pPr>
      <w:r>
        <w:rPr>
          <w:rFonts w:hint="default" w:ascii="Times New Roman" w:hAnsi="Times New Roman" w:cs="Times New Roman"/>
          <w:b/>
          <w:bCs/>
          <w:i/>
          <w:iCs/>
          <w:sz w:val="22"/>
          <w:szCs w:val="22"/>
        </w:rPr>
        <w:t xml:space="preserve">Hình </w:t>
      </w:r>
      <w:r>
        <w:rPr>
          <w:rFonts w:hint="default" w:ascii="Times New Roman" w:hAnsi="Times New Roman" w:cs="Times New Roman"/>
          <w:b/>
          <w:bCs/>
          <w:i/>
          <w:iCs/>
          <w:sz w:val="22"/>
          <w:szCs w:val="22"/>
        </w:rPr>
        <w:fldChar w:fldCharType="begin"/>
      </w:r>
      <w:r>
        <w:rPr>
          <w:rFonts w:hint="default" w:ascii="Times New Roman" w:hAnsi="Times New Roman" w:cs="Times New Roman"/>
          <w:b/>
          <w:bCs/>
          <w:i/>
          <w:iCs/>
          <w:sz w:val="22"/>
          <w:szCs w:val="22"/>
        </w:rPr>
        <w:instrText xml:space="preserve"> SEQ Hình \* ARABIC </w:instrText>
      </w:r>
      <w:r>
        <w:rPr>
          <w:rFonts w:hint="default" w:ascii="Times New Roman" w:hAnsi="Times New Roman" w:cs="Times New Roman"/>
          <w:b/>
          <w:bCs/>
          <w:i/>
          <w:iCs/>
          <w:sz w:val="22"/>
          <w:szCs w:val="22"/>
        </w:rPr>
        <w:fldChar w:fldCharType="separate"/>
      </w:r>
      <w:r>
        <w:rPr>
          <w:rFonts w:hint="default" w:ascii="Times New Roman" w:hAnsi="Times New Roman" w:cs="Times New Roman"/>
          <w:b/>
          <w:bCs/>
          <w:i/>
          <w:iCs/>
          <w:sz w:val="22"/>
          <w:szCs w:val="22"/>
        </w:rPr>
        <w:t>1</w:t>
      </w:r>
      <w:r>
        <w:rPr>
          <w:rFonts w:hint="default" w:ascii="Times New Roman" w:hAnsi="Times New Roman" w:cs="Times New Roman"/>
          <w:b/>
          <w:bCs/>
          <w:i/>
          <w:iCs/>
          <w:sz w:val="22"/>
          <w:szCs w:val="22"/>
        </w:rPr>
        <w:fldChar w:fldCharType="end"/>
      </w:r>
      <w:r>
        <w:rPr>
          <w:rFonts w:hint="default" w:ascii="Times New Roman" w:hAnsi="Times New Roman" w:cs="Times New Roman"/>
          <w:b/>
          <w:bCs/>
          <w:i/>
          <w:iCs/>
          <w:sz w:val="22"/>
          <w:szCs w:val="22"/>
          <w:lang w:val="en-US"/>
        </w:rPr>
        <w:t>: Sơ đồ chân ESP32 DEVKIT ver 36 chân</w:t>
      </w:r>
    </w:p>
    <w:p w14:paraId="5C46FD6C">
      <w:pPr>
        <w:jc w:val="center"/>
        <w:rPr>
          <w:rFonts w:hint="default"/>
          <w:b w:val="0"/>
          <w:bCs w:val="0"/>
          <w:i w:val="0"/>
          <w:iCs w:val="0"/>
          <w:sz w:val="26"/>
          <w:szCs w:val="26"/>
          <w:lang w:val="en-US"/>
        </w:rPr>
      </w:pPr>
    </w:p>
    <w:tbl>
      <w:tblPr>
        <w:tblStyle w:val="12"/>
        <w:tblW w:w="0" w:type="auto"/>
        <w:tblCellSpacing w:w="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44" w:type="dxa"/>
          <w:left w:w="144" w:type="dxa"/>
          <w:bottom w:w="144" w:type="dxa"/>
          <w:right w:w="144" w:type="dxa"/>
        </w:tblCellMar>
      </w:tblPr>
      <w:tblGrid>
        <w:gridCol w:w="1751"/>
        <w:gridCol w:w="3675"/>
        <w:gridCol w:w="4441"/>
      </w:tblGrid>
      <w:tr w14:paraId="302B5E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44" w:type="dxa"/>
            <w:left w:w="144" w:type="dxa"/>
            <w:bottom w:w="144" w:type="dxa"/>
            <w:right w:w="144" w:type="dxa"/>
          </w:tblCellMar>
        </w:tblPrEx>
        <w:trPr>
          <w:tblHeader/>
          <w:tblCellSpacing w:w="14" w:type="dxa"/>
        </w:trPr>
        <w:tc>
          <w:tcPr>
            <w:tcW w:w="0" w:type="auto"/>
            <w:shd w:val="clear" w:color="auto" w:fill="auto"/>
            <w:vAlign w:val="center"/>
          </w:tcPr>
          <w:p w14:paraId="65DE8ECD">
            <w:pPr>
              <w:spacing w:line="360" w:lineRule="auto"/>
              <w:jc w:val="center"/>
              <w:rPr>
                <w:rFonts w:hint="default"/>
                <w:b/>
                <w:bCs/>
                <w:lang w:val="en-US"/>
              </w:rPr>
            </w:pPr>
            <w:r>
              <w:rPr>
                <w:rFonts w:hint="default"/>
                <w:b/>
                <w:bCs/>
                <w:lang w:val="en-US" w:eastAsia="zh-CN"/>
              </w:rPr>
              <w:t>Chân GPIO</w:t>
            </w:r>
          </w:p>
        </w:tc>
        <w:tc>
          <w:tcPr>
            <w:tcW w:w="0" w:type="auto"/>
            <w:shd w:val="clear" w:color="auto" w:fill="auto"/>
            <w:vAlign w:val="center"/>
          </w:tcPr>
          <w:p w14:paraId="6E3E5E07">
            <w:pPr>
              <w:spacing w:line="360" w:lineRule="auto"/>
              <w:jc w:val="center"/>
              <w:rPr>
                <w:rFonts w:hint="default"/>
                <w:b/>
                <w:bCs/>
                <w:lang w:val="en-US"/>
              </w:rPr>
            </w:pPr>
            <w:r>
              <w:rPr>
                <w:rFonts w:hint="default"/>
                <w:b/>
                <w:bCs/>
                <w:lang w:val="en-US" w:eastAsia="zh-CN"/>
              </w:rPr>
              <w:t>Chức năng chính</w:t>
            </w:r>
          </w:p>
        </w:tc>
        <w:tc>
          <w:tcPr>
            <w:tcW w:w="0" w:type="auto"/>
            <w:shd w:val="clear" w:color="auto" w:fill="auto"/>
            <w:vAlign w:val="center"/>
          </w:tcPr>
          <w:p w14:paraId="00D4056C">
            <w:pPr>
              <w:spacing w:line="360" w:lineRule="auto"/>
              <w:jc w:val="center"/>
              <w:rPr>
                <w:rFonts w:hint="default"/>
                <w:b/>
                <w:bCs/>
                <w:lang w:val="en-US"/>
              </w:rPr>
            </w:pPr>
            <w:r>
              <w:rPr>
                <w:rFonts w:hint="default"/>
                <w:b/>
                <w:bCs/>
                <w:lang w:val="en-US" w:eastAsia="zh-CN"/>
              </w:rPr>
              <w:t>Ghi chú đặc biệt</w:t>
            </w:r>
          </w:p>
        </w:tc>
      </w:tr>
      <w:tr w14:paraId="3A4586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44" w:type="dxa"/>
            <w:left w:w="144" w:type="dxa"/>
            <w:bottom w:w="144" w:type="dxa"/>
            <w:right w:w="144" w:type="dxa"/>
          </w:tblCellMar>
        </w:tblPrEx>
        <w:trPr>
          <w:tblCellSpacing w:w="14" w:type="dxa"/>
        </w:trPr>
        <w:tc>
          <w:tcPr>
            <w:tcW w:w="0" w:type="auto"/>
            <w:shd w:val="clear" w:color="auto" w:fill="auto"/>
            <w:vAlign w:val="center"/>
          </w:tcPr>
          <w:p w14:paraId="61808E5A">
            <w:pPr>
              <w:spacing w:line="360" w:lineRule="auto"/>
              <w:jc w:val="both"/>
              <w:rPr>
                <w:rFonts w:hint="default"/>
                <w:b w:val="0"/>
                <w:bCs w:val="0"/>
                <w:lang w:val="en-US"/>
              </w:rPr>
            </w:pPr>
            <w:r>
              <w:rPr>
                <w:rFonts w:hint="default"/>
                <w:b w:val="0"/>
                <w:bCs w:val="0"/>
                <w:lang w:val="en-US" w:eastAsia="zh-CN"/>
              </w:rPr>
              <w:t>VIN (5V)</w:t>
            </w:r>
          </w:p>
        </w:tc>
        <w:tc>
          <w:tcPr>
            <w:tcW w:w="0" w:type="auto"/>
            <w:shd w:val="clear" w:color="auto" w:fill="auto"/>
            <w:vAlign w:val="center"/>
          </w:tcPr>
          <w:p w14:paraId="5C437781">
            <w:pPr>
              <w:spacing w:line="360" w:lineRule="auto"/>
              <w:jc w:val="both"/>
              <w:rPr>
                <w:rFonts w:hint="default"/>
                <w:b w:val="0"/>
                <w:bCs w:val="0"/>
                <w:lang w:val="en-US"/>
              </w:rPr>
            </w:pPr>
            <w:r>
              <w:rPr>
                <w:rFonts w:hint="default"/>
                <w:b w:val="0"/>
                <w:bCs w:val="0"/>
                <w:lang w:val="en-US" w:eastAsia="zh-CN"/>
              </w:rPr>
              <w:t>Cấp nguồn 5V từ USB hoặc ngoài</w:t>
            </w:r>
          </w:p>
        </w:tc>
        <w:tc>
          <w:tcPr>
            <w:tcW w:w="0" w:type="auto"/>
            <w:shd w:val="clear" w:color="auto" w:fill="auto"/>
            <w:vAlign w:val="center"/>
          </w:tcPr>
          <w:p w14:paraId="1E3C5247">
            <w:pPr>
              <w:spacing w:line="360" w:lineRule="auto"/>
              <w:jc w:val="both"/>
              <w:rPr>
                <w:rFonts w:hint="default"/>
                <w:b w:val="0"/>
                <w:bCs w:val="0"/>
                <w:lang w:val="en-US"/>
              </w:rPr>
            </w:pPr>
          </w:p>
        </w:tc>
      </w:tr>
      <w:tr w14:paraId="50530E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44" w:type="dxa"/>
            <w:left w:w="144" w:type="dxa"/>
            <w:bottom w:w="144" w:type="dxa"/>
            <w:right w:w="144" w:type="dxa"/>
          </w:tblCellMar>
        </w:tblPrEx>
        <w:trPr>
          <w:tblCellSpacing w:w="14" w:type="dxa"/>
        </w:trPr>
        <w:tc>
          <w:tcPr>
            <w:tcW w:w="0" w:type="auto"/>
            <w:shd w:val="clear" w:color="auto" w:fill="auto"/>
            <w:vAlign w:val="center"/>
          </w:tcPr>
          <w:p w14:paraId="3B663DB5">
            <w:pPr>
              <w:spacing w:line="360" w:lineRule="auto"/>
              <w:jc w:val="both"/>
              <w:rPr>
                <w:rFonts w:hint="default"/>
                <w:b w:val="0"/>
                <w:bCs w:val="0"/>
                <w:lang w:val="en-US"/>
              </w:rPr>
            </w:pPr>
            <w:r>
              <w:rPr>
                <w:rFonts w:hint="default"/>
                <w:b w:val="0"/>
                <w:bCs w:val="0"/>
                <w:lang w:val="en-US" w:eastAsia="zh-CN"/>
              </w:rPr>
              <w:t>3V3</w:t>
            </w:r>
          </w:p>
        </w:tc>
        <w:tc>
          <w:tcPr>
            <w:tcW w:w="0" w:type="auto"/>
            <w:shd w:val="clear" w:color="auto" w:fill="auto"/>
            <w:vAlign w:val="center"/>
          </w:tcPr>
          <w:p w14:paraId="01D6965C">
            <w:pPr>
              <w:spacing w:line="360" w:lineRule="auto"/>
              <w:jc w:val="both"/>
              <w:rPr>
                <w:rFonts w:hint="default"/>
                <w:b w:val="0"/>
                <w:bCs w:val="0"/>
                <w:lang w:val="en-US"/>
              </w:rPr>
            </w:pPr>
            <w:r>
              <w:rPr>
                <w:rFonts w:hint="default"/>
                <w:b w:val="0"/>
                <w:bCs w:val="0"/>
                <w:lang w:val="en-US" w:eastAsia="zh-CN"/>
              </w:rPr>
              <w:t>Nguồn 3.3V từ ổn áp</w:t>
            </w:r>
          </w:p>
        </w:tc>
        <w:tc>
          <w:tcPr>
            <w:tcW w:w="0" w:type="auto"/>
            <w:shd w:val="clear" w:color="auto" w:fill="auto"/>
            <w:vAlign w:val="center"/>
          </w:tcPr>
          <w:p w14:paraId="3ADBA07B">
            <w:pPr>
              <w:spacing w:line="360" w:lineRule="auto"/>
              <w:jc w:val="both"/>
              <w:rPr>
                <w:rFonts w:hint="default"/>
                <w:b w:val="0"/>
                <w:bCs w:val="0"/>
                <w:lang w:val="en-US"/>
              </w:rPr>
            </w:pPr>
          </w:p>
        </w:tc>
      </w:tr>
      <w:tr w14:paraId="1B3169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44" w:type="dxa"/>
            <w:left w:w="144" w:type="dxa"/>
            <w:bottom w:w="144" w:type="dxa"/>
            <w:right w:w="144" w:type="dxa"/>
          </w:tblCellMar>
        </w:tblPrEx>
        <w:trPr>
          <w:tblCellSpacing w:w="14" w:type="dxa"/>
        </w:trPr>
        <w:tc>
          <w:tcPr>
            <w:tcW w:w="0" w:type="auto"/>
            <w:shd w:val="clear" w:color="auto" w:fill="auto"/>
            <w:vAlign w:val="center"/>
          </w:tcPr>
          <w:p w14:paraId="0712035B">
            <w:pPr>
              <w:spacing w:line="360" w:lineRule="auto"/>
              <w:jc w:val="both"/>
              <w:rPr>
                <w:rFonts w:hint="default"/>
                <w:b w:val="0"/>
                <w:bCs w:val="0"/>
                <w:lang w:val="en-US"/>
              </w:rPr>
            </w:pPr>
            <w:r>
              <w:rPr>
                <w:rFonts w:hint="default"/>
                <w:b w:val="0"/>
                <w:bCs w:val="0"/>
                <w:lang w:val="en-US" w:eastAsia="zh-CN"/>
              </w:rPr>
              <w:t>GND</w:t>
            </w:r>
          </w:p>
        </w:tc>
        <w:tc>
          <w:tcPr>
            <w:tcW w:w="0" w:type="auto"/>
            <w:shd w:val="clear" w:color="auto" w:fill="auto"/>
            <w:vAlign w:val="center"/>
          </w:tcPr>
          <w:p w14:paraId="02F54AB9">
            <w:pPr>
              <w:spacing w:line="360" w:lineRule="auto"/>
              <w:jc w:val="both"/>
              <w:rPr>
                <w:rFonts w:hint="default"/>
                <w:b w:val="0"/>
                <w:bCs w:val="0"/>
                <w:lang w:val="en-US"/>
              </w:rPr>
            </w:pPr>
            <w:r>
              <w:rPr>
                <w:rFonts w:hint="default"/>
                <w:b w:val="0"/>
                <w:bCs w:val="0"/>
                <w:lang w:val="en-US" w:eastAsia="zh-CN"/>
              </w:rPr>
              <w:t>Mass (Ground)</w:t>
            </w:r>
          </w:p>
        </w:tc>
        <w:tc>
          <w:tcPr>
            <w:tcW w:w="0" w:type="auto"/>
            <w:shd w:val="clear" w:color="auto" w:fill="auto"/>
            <w:vAlign w:val="center"/>
          </w:tcPr>
          <w:p w14:paraId="78A5C2EA">
            <w:pPr>
              <w:spacing w:line="360" w:lineRule="auto"/>
              <w:jc w:val="both"/>
              <w:rPr>
                <w:rFonts w:hint="default"/>
                <w:b w:val="0"/>
                <w:bCs w:val="0"/>
                <w:lang w:val="en-US"/>
              </w:rPr>
            </w:pPr>
          </w:p>
        </w:tc>
      </w:tr>
      <w:tr w14:paraId="21E6C0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44" w:type="dxa"/>
            <w:left w:w="144" w:type="dxa"/>
            <w:bottom w:w="144" w:type="dxa"/>
            <w:right w:w="144" w:type="dxa"/>
          </w:tblCellMar>
        </w:tblPrEx>
        <w:trPr>
          <w:tblCellSpacing w:w="14" w:type="dxa"/>
        </w:trPr>
        <w:tc>
          <w:tcPr>
            <w:tcW w:w="0" w:type="auto"/>
            <w:shd w:val="clear" w:color="auto" w:fill="auto"/>
            <w:vAlign w:val="center"/>
          </w:tcPr>
          <w:p w14:paraId="78D3B740">
            <w:pPr>
              <w:spacing w:line="360" w:lineRule="auto"/>
              <w:jc w:val="both"/>
              <w:rPr>
                <w:rFonts w:hint="default"/>
                <w:b w:val="0"/>
                <w:bCs w:val="0"/>
                <w:lang w:val="en-US"/>
              </w:rPr>
            </w:pPr>
            <w:r>
              <w:rPr>
                <w:rFonts w:hint="default"/>
                <w:b w:val="0"/>
                <w:bCs w:val="0"/>
                <w:lang w:val="en-US" w:eastAsia="zh-CN"/>
              </w:rPr>
              <w:t>EN</w:t>
            </w:r>
          </w:p>
        </w:tc>
        <w:tc>
          <w:tcPr>
            <w:tcW w:w="0" w:type="auto"/>
            <w:shd w:val="clear" w:color="auto" w:fill="auto"/>
            <w:vAlign w:val="center"/>
          </w:tcPr>
          <w:p w14:paraId="6BE53411">
            <w:pPr>
              <w:spacing w:line="360" w:lineRule="auto"/>
              <w:jc w:val="both"/>
              <w:rPr>
                <w:rFonts w:hint="default"/>
                <w:b w:val="0"/>
                <w:bCs w:val="0"/>
                <w:lang w:val="en-US"/>
              </w:rPr>
            </w:pPr>
            <w:r>
              <w:rPr>
                <w:rFonts w:hint="default"/>
                <w:b w:val="0"/>
                <w:bCs w:val="0"/>
                <w:lang w:val="en-US" w:eastAsia="zh-CN"/>
              </w:rPr>
              <w:t>Reset (Enable)</w:t>
            </w:r>
          </w:p>
        </w:tc>
        <w:tc>
          <w:tcPr>
            <w:tcW w:w="0" w:type="auto"/>
            <w:shd w:val="clear" w:color="auto" w:fill="auto"/>
            <w:vAlign w:val="center"/>
          </w:tcPr>
          <w:p w14:paraId="66566572">
            <w:pPr>
              <w:spacing w:line="360" w:lineRule="auto"/>
              <w:jc w:val="both"/>
              <w:rPr>
                <w:rFonts w:hint="default"/>
                <w:b w:val="0"/>
                <w:bCs w:val="0"/>
                <w:lang w:val="en-US"/>
              </w:rPr>
            </w:pPr>
            <w:r>
              <w:rPr>
                <w:rFonts w:hint="default"/>
                <w:b w:val="0"/>
                <w:bCs w:val="0"/>
                <w:lang w:val="en-US" w:eastAsia="zh-CN"/>
              </w:rPr>
              <w:t>Kéo xuống GND để reset chip</w:t>
            </w:r>
          </w:p>
        </w:tc>
      </w:tr>
      <w:tr w14:paraId="5C5B4D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44" w:type="dxa"/>
            <w:left w:w="144" w:type="dxa"/>
            <w:bottom w:w="144" w:type="dxa"/>
            <w:right w:w="144" w:type="dxa"/>
          </w:tblCellMar>
        </w:tblPrEx>
        <w:trPr>
          <w:tblCellSpacing w:w="14" w:type="dxa"/>
        </w:trPr>
        <w:tc>
          <w:tcPr>
            <w:tcW w:w="0" w:type="auto"/>
            <w:shd w:val="clear" w:color="auto" w:fill="auto"/>
            <w:vAlign w:val="center"/>
          </w:tcPr>
          <w:p w14:paraId="0DB2765A">
            <w:pPr>
              <w:spacing w:line="360" w:lineRule="auto"/>
              <w:jc w:val="both"/>
              <w:rPr>
                <w:rFonts w:hint="default"/>
                <w:b w:val="0"/>
                <w:bCs w:val="0"/>
                <w:lang w:val="en-US"/>
              </w:rPr>
            </w:pPr>
            <w:r>
              <w:rPr>
                <w:rFonts w:hint="default"/>
                <w:b w:val="0"/>
                <w:bCs w:val="0"/>
                <w:lang w:val="en-US" w:eastAsia="zh-CN"/>
              </w:rPr>
              <w:t>GPIO0</w:t>
            </w:r>
          </w:p>
        </w:tc>
        <w:tc>
          <w:tcPr>
            <w:tcW w:w="0" w:type="auto"/>
            <w:shd w:val="clear" w:color="auto" w:fill="auto"/>
            <w:vAlign w:val="center"/>
          </w:tcPr>
          <w:p w14:paraId="57E76B04">
            <w:pPr>
              <w:spacing w:line="360" w:lineRule="auto"/>
              <w:jc w:val="both"/>
              <w:rPr>
                <w:rFonts w:hint="default"/>
                <w:b w:val="0"/>
                <w:bCs w:val="0"/>
                <w:lang w:val="en-US"/>
              </w:rPr>
            </w:pPr>
            <w:r>
              <w:rPr>
                <w:rFonts w:hint="default"/>
                <w:b w:val="0"/>
                <w:bCs w:val="0"/>
                <w:lang w:val="en-US" w:eastAsia="zh-CN"/>
              </w:rPr>
              <w:t>ADC2_CH1, Touch0</w:t>
            </w:r>
          </w:p>
        </w:tc>
        <w:tc>
          <w:tcPr>
            <w:tcW w:w="0" w:type="auto"/>
            <w:shd w:val="clear" w:color="auto" w:fill="auto"/>
            <w:vAlign w:val="center"/>
          </w:tcPr>
          <w:p w14:paraId="7C7FC7DB">
            <w:pPr>
              <w:spacing w:line="360" w:lineRule="auto"/>
              <w:jc w:val="both"/>
              <w:rPr>
                <w:rFonts w:hint="default"/>
                <w:b w:val="0"/>
                <w:bCs w:val="0"/>
                <w:lang w:val="en-US"/>
              </w:rPr>
            </w:pPr>
            <w:r>
              <w:rPr>
                <w:rFonts w:hint="default"/>
                <w:b w:val="0"/>
                <w:bCs w:val="0"/>
                <w:lang w:val="en-US" w:eastAsia="zh-CN"/>
              </w:rPr>
              <w:t>Dùng BOOT mode, cẩn thận khi sử dụng</w:t>
            </w:r>
          </w:p>
        </w:tc>
      </w:tr>
      <w:tr w14:paraId="6E4890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44" w:type="dxa"/>
            <w:left w:w="144" w:type="dxa"/>
            <w:bottom w:w="144" w:type="dxa"/>
            <w:right w:w="144" w:type="dxa"/>
          </w:tblCellMar>
        </w:tblPrEx>
        <w:trPr>
          <w:tblCellSpacing w:w="14" w:type="dxa"/>
        </w:trPr>
        <w:tc>
          <w:tcPr>
            <w:tcW w:w="0" w:type="auto"/>
            <w:shd w:val="clear" w:color="auto" w:fill="auto"/>
            <w:vAlign w:val="center"/>
          </w:tcPr>
          <w:p w14:paraId="35D285EA">
            <w:pPr>
              <w:spacing w:line="360" w:lineRule="auto"/>
              <w:jc w:val="both"/>
              <w:rPr>
                <w:rFonts w:hint="default"/>
                <w:b w:val="0"/>
                <w:bCs w:val="0"/>
                <w:lang w:val="en-US"/>
              </w:rPr>
            </w:pPr>
            <w:r>
              <w:rPr>
                <w:rFonts w:hint="default"/>
                <w:b w:val="0"/>
                <w:bCs w:val="0"/>
                <w:lang w:val="en-US" w:eastAsia="zh-CN"/>
              </w:rPr>
              <w:t>GPIO1 (TX0)</w:t>
            </w:r>
          </w:p>
        </w:tc>
        <w:tc>
          <w:tcPr>
            <w:tcW w:w="0" w:type="auto"/>
            <w:shd w:val="clear" w:color="auto" w:fill="auto"/>
            <w:vAlign w:val="center"/>
          </w:tcPr>
          <w:p w14:paraId="4955C14B">
            <w:pPr>
              <w:spacing w:line="360" w:lineRule="auto"/>
              <w:jc w:val="both"/>
              <w:rPr>
                <w:rFonts w:hint="default"/>
                <w:b w:val="0"/>
                <w:bCs w:val="0"/>
                <w:lang w:val="en-US"/>
              </w:rPr>
            </w:pPr>
            <w:r>
              <w:rPr>
                <w:rFonts w:hint="default"/>
                <w:b w:val="0"/>
                <w:bCs w:val="0"/>
                <w:lang w:val="en-US" w:eastAsia="zh-CN"/>
              </w:rPr>
              <w:t>UART0 TX</w:t>
            </w:r>
          </w:p>
        </w:tc>
        <w:tc>
          <w:tcPr>
            <w:tcW w:w="0" w:type="auto"/>
            <w:shd w:val="clear" w:color="auto" w:fill="auto"/>
            <w:vAlign w:val="center"/>
          </w:tcPr>
          <w:p w14:paraId="75ED9364">
            <w:pPr>
              <w:spacing w:line="360" w:lineRule="auto"/>
              <w:jc w:val="both"/>
              <w:rPr>
                <w:rFonts w:hint="default"/>
                <w:b w:val="0"/>
                <w:bCs w:val="0"/>
                <w:lang w:val="en-US"/>
              </w:rPr>
            </w:pPr>
            <w:r>
              <w:rPr>
                <w:rFonts w:hint="default"/>
                <w:b w:val="0"/>
                <w:bCs w:val="0"/>
                <w:lang w:val="en-US" w:eastAsia="zh-CN"/>
              </w:rPr>
              <w:t>Dùng cho USB nạp code</w:t>
            </w:r>
          </w:p>
        </w:tc>
      </w:tr>
      <w:tr w14:paraId="511806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44" w:type="dxa"/>
            <w:left w:w="144" w:type="dxa"/>
            <w:bottom w:w="144" w:type="dxa"/>
            <w:right w:w="144" w:type="dxa"/>
          </w:tblCellMar>
        </w:tblPrEx>
        <w:trPr>
          <w:tblCellSpacing w:w="14" w:type="dxa"/>
        </w:trPr>
        <w:tc>
          <w:tcPr>
            <w:tcW w:w="0" w:type="auto"/>
            <w:shd w:val="clear" w:color="auto" w:fill="auto"/>
            <w:vAlign w:val="center"/>
          </w:tcPr>
          <w:p w14:paraId="329AF743">
            <w:pPr>
              <w:spacing w:line="360" w:lineRule="auto"/>
              <w:jc w:val="both"/>
              <w:rPr>
                <w:rFonts w:hint="default"/>
                <w:b w:val="0"/>
                <w:bCs w:val="0"/>
                <w:lang w:val="en-US"/>
              </w:rPr>
            </w:pPr>
            <w:r>
              <w:rPr>
                <w:rFonts w:hint="default"/>
                <w:b w:val="0"/>
                <w:bCs w:val="0"/>
                <w:lang w:val="en-US" w:eastAsia="zh-CN"/>
              </w:rPr>
              <w:t>GPIO2</w:t>
            </w:r>
          </w:p>
        </w:tc>
        <w:tc>
          <w:tcPr>
            <w:tcW w:w="0" w:type="auto"/>
            <w:shd w:val="clear" w:color="auto" w:fill="auto"/>
            <w:vAlign w:val="center"/>
          </w:tcPr>
          <w:p w14:paraId="4C7FFCB3">
            <w:pPr>
              <w:spacing w:line="360" w:lineRule="auto"/>
              <w:jc w:val="both"/>
              <w:rPr>
                <w:rFonts w:hint="default"/>
                <w:b w:val="0"/>
                <w:bCs w:val="0"/>
                <w:lang w:val="en-US"/>
              </w:rPr>
            </w:pPr>
            <w:r>
              <w:rPr>
                <w:rFonts w:hint="default"/>
                <w:b w:val="0"/>
                <w:bCs w:val="0"/>
                <w:lang w:val="en-US" w:eastAsia="zh-CN"/>
              </w:rPr>
              <w:t>ADC2_CH2, Touch2</w:t>
            </w:r>
          </w:p>
        </w:tc>
        <w:tc>
          <w:tcPr>
            <w:tcW w:w="0" w:type="auto"/>
            <w:shd w:val="clear" w:color="auto" w:fill="auto"/>
            <w:vAlign w:val="center"/>
          </w:tcPr>
          <w:p w14:paraId="1A7CB5C0">
            <w:pPr>
              <w:spacing w:line="360" w:lineRule="auto"/>
              <w:jc w:val="both"/>
              <w:rPr>
                <w:rFonts w:hint="default"/>
                <w:b w:val="0"/>
                <w:bCs w:val="0"/>
                <w:lang w:val="en-US"/>
              </w:rPr>
            </w:pPr>
            <w:r>
              <w:rPr>
                <w:rFonts w:hint="default"/>
                <w:b w:val="0"/>
                <w:bCs w:val="0"/>
                <w:lang w:val="en-US" w:eastAsia="zh-CN"/>
              </w:rPr>
              <w:t>Ảnh hưởng boot, nên tránh kéo xuống GND</w:t>
            </w:r>
          </w:p>
        </w:tc>
      </w:tr>
      <w:tr w14:paraId="4043DD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44" w:type="dxa"/>
            <w:left w:w="144" w:type="dxa"/>
            <w:bottom w:w="144" w:type="dxa"/>
            <w:right w:w="144" w:type="dxa"/>
          </w:tblCellMar>
        </w:tblPrEx>
        <w:trPr>
          <w:tblCellSpacing w:w="14" w:type="dxa"/>
        </w:trPr>
        <w:tc>
          <w:tcPr>
            <w:tcW w:w="0" w:type="auto"/>
            <w:shd w:val="clear" w:color="auto" w:fill="auto"/>
            <w:vAlign w:val="center"/>
          </w:tcPr>
          <w:p w14:paraId="7FB544D9">
            <w:pPr>
              <w:spacing w:line="360" w:lineRule="auto"/>
              <w:jc w:val="both"/>
              <w:rPr>
                <w:rFonts w:hint="default"/>
                <w:b w:val="0"/>
                <w:bCs w:val="0"/>
                <w:lang w:val="en-US"/>
              </w:rPr>
            </w:pPr>
            <w:r>
              <w:rPr>
                <w:rFonts w:hint="default"/>
                <w:b w:val="0"/>
                <w:bCs w:val="0"/>
                <w:lang w:val="en-US" w:eastAsia="zh-CN"/>
              </w:rPr>
              <w:t>GPIO3 (RX0)</w:t>
            </w:r>
          </w:p>
        </w:tc>
        <w:tc>
          <w:tcPr>
            <w:tcW w:w="0" w:type="auto"/>
            <w:shd w:val="clear" w:color="auto" w:fill="auto"/>
            <w:vAlign w:val="center"/>
          </w:tcPr>
          <w:p w14:paraId="2F39B5B4">
            <w:pPr>
              <w:spacing w:line="360" w:lineRule="auto"/>
              <w:jc w:val="both"/>
              <w:rPr>
                <w:rFonts w:hint="default"/>
                <w:b w:val="0"/>
                <w:bCs w:val="0"/>
                <w:lang w:val="en-US"/>
              </w:rPr>
            </w:pPr>
            <w:r>
              <w:rPr>
                <w:rFonts w:hint="default"/>
                <w:b w:val="0"/>
                <w:bCs w:val="0"/>
                <w:lang w:val="en-US" w:eastAsia="zh-CN"/>
              </w:rPr>
              <w:t>UART0 RX</w:t>
            </w:r>
          </w:p>
        </w:tc>
        <w:tc>
          <w:tcPr>
            <w:tcW w:w="0" w:type="auto"/>
            <w:shd w:val="clear" w:color="auto" w:fill="auto"/>
            <w:vAlign w:val="center"/>
          </w:tcPr>
          <w:p w14:paraId="2F71AC2C">
            <w:pPr>
              <w:spacing w:line="360" w:lineRule="auto"/>
              <w:jc w:val="both"/>
              <w:rPr>
                <w:rFonts w:hint="default"/>
                <w:b w:val="0"/>
                <w:bCs w:val="0"/>
                <w:lang w:val="en-US"/>
              </w:rPr>
            </w:pPr>
            <w:r>
              <w:rPr>
                <w:rFonts w:hint="default"/>
                <w:b w:val="0"/>
                <w:bCs w:val="0"/>
                <w:lang w:val="en-US" w:eastAsia="zh-CN"/>
              </w:rPr>
              <w:t>Dùng cho USB nạp code</w:t>
            </w:r>
          </w:p>
        </w:tc>
      </w:tr>
      <w:tr w14:paraId="1493D7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44" w:type="dxa"/>
            <w:left w:w="144" w:type="dxa"/>
            <w:bottom w:w="144" w:type="dxa"/>
            <w:right w:w="144" w:type="dxa"/>
          </w:tblCellMar>
        </w:tblPrEx>
        <w:trPr>
          <w:tblCellSpacing w:w="14" w:type="dxa"/>
        </w:trPr>
        <w:tc>
          <w:tcPr>
            <w:tcW w:w="0" w:type="auto"/>
            <w:shd w:val="clear" w:color="auto" w:fill="auto"/>
            <w:vAlign w:val="center"/>
          </w:tcPr>
          <w:p w14:paraId="0FA04F31">
            <w:pPr>
              <w:spacing w:line="360" w:lineRule="auto"/>
              <w:jc w:val="both"/>
              <w:rPr>
                <w:rFonts w:hint="default"/>
                <w:b w:val="0"/>
                <w:bCs w:val="0"/>
                <w:lang w:val="en-US"/>
              </w:rPr>
            </w:pPr>
            <w:r>
              <w:rPr>
                <w:rFonts w:hint="default"/>
                <w:b w:val="0"/>
                <w:bCs w:val="0"/>
                <w:lang w:val="en-US" w:eastAsia="zh-CN"/>
              </w:rPr>
              <w:t>GPIO4</w:t>
            </w:r>
          </w:p>
        </w:tc>
        <w:tc>
          <w:tcPr>
            <w:tcW w:w="0" w:type="auto"/>
            <w:shd w:val="clear" w:color="auto" w:fill="auto"/>
            <w:vAlign w:val="center"/>
          </w:tcPr>
          <w:p w14:paraId="6B60AFCB">
            <w:pPr>
              <w:spacing w:line="360" w:lineRule="auto"/>
              <w:jc w:val="both"/>
              <w:rPr>
                <w:rFonts w:hint="default"/>
                <w:b w:val="0"/>
                <w:bCs w:val="0"/>
                <w:lang w:val="en-US"/>
              </w:rPr>
            </w:pPr>
            <w:r>
              <w:rPr>
                <w:rFonts w:hint="default"/>
                <w:b w:val="0"/>
                <w:bCs w:val="0"/>
                <w:lang w:val="en-US" w:eastAsia="zh-CN"/>
              </w:rPr>
              <w:t>ADC2_CH0, Touch4</w:t>
            </w:r>
          </w:p>
        </w:tc>
        <w:tc>
          <w:tcPr>
            <w:tcW w:w="0" w:type="auto"/>
            <w:shd w:val="clear" w:color="auto" w:fill="auto"/>
            <w:vAlign w:val="center"/>
          </w:tcPr>
          <w:p w14:paraId="641BD665">
            <w:pPr>
              <w:spacing w:line="360" w:lineRule="auto"/>
              <w:jc w:val="both"/>
              <w:rPr>
                <w:rFonts w:hint="default"/>
                <w:b w:val="0"/>
                <w:bCs w:val="0"/>
                <w:lang w:val="en-US"/>
              </w:rPr>
            </w:pPr>
            <w:r>
              <w:rPr>
                <w:rFonts w:hint="default"/>
                <w:b w:val="0"/>
                <w:bCs w:val="0"/>
                <w:lang w:val="en-US" w:eastAsia="zh-CN"/>
              </w:rPr>
              <w:t>GPIO đa năng</w:t>
            </w:r>
          </w:p>
        </w:tc>
      </w:tr>
      <w:tr w14:paraId="64F294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44" w:type="dxa"/>
            <w:left w:w="144" w:type="dxa"/>
            <w:bottom w:w="144" w:type="dxa"/>
            <w:right w:w="144" w:type="dxa"/>
          </w:tblCellMar>
        </w:tblPrEx>
        <w:trPr>
          <w:tblCellSpacing w:w="14" w:type="dxa"/>
        </w:trPr>
        <w:tc>
          <w:tcPr>
            <w:tcW w:w="0" w:type="auto"/>
            <w:shd w:val="clear" w:color="auto" w:fill="auto"/>
            <w:vAlign w:val="center"/>
          </w:tcPr>
          <w:p w14:paraId="0D5DA8A3">
            <w:pPr>
              <w:spacing w:line="360" w:lineRule="auto"/>
              <w:jc w:val="both"/>
              <w:rPr>
                <w:rFonts w:hint="default"/>
                <w:b w:val="0"/>
                <w:bCs w:val="0"/>
                <w:lang w:val="en-US"/>
              </w:rPr>
            </w:pPr>
            <w:r>
              <w:rPr>
                <w:rFonts w:hint="default"/>
                <w:b w:val="0"/>
                <w:bCs w:val="0"/>
                <w:lang w:val="en-US" w:eastAsia="zh-CN"/>
              </w:rPr>
              <w:t>GPIO5</w:t>
            </w:r>
          </w:p>
        </w:tc>
        <w:tc>
          <w:tcPr>
            <w:tcW w:w="0" w:type="auto"/>
            <w:shd w:val="clear" w:color="auto" w:fill="auto"/>
            <w:vAlign w:val="center"/>
          </w:tcPr>
          <w:p w14:paraId="541E2192">
            <w:pPr>
              <w:spacing w:line="360" w:lineRule="auto"/>
              <w:jc w:val="both"/>
              <w:rPr>
                <w:rFonts w:hint="default"/>
                <w:b w:val="0"/>
                <w:bCs w:val="0"/>
                <w:lang w:val="en-US"/>
              </w:rPr>
            </w:pPr>
            <w:r>
              <w:rPr>
                <w:rFonts w:hint="default"/>
                <w:b w:val="0"/>
                <w:bCs w:val="0"/>
                <w:lang w:val="en-US" w:eastAsia="zh-CN"/>
              </w:rPr>
              <w:t>VSPI CS</w:t>
            </w:r>
          </w:p>
        </w:tc>
        <w:tc>
          <w:tcPr>
            <w:tcW w:w="0" w:type="auto"/>
            <w:shd w:val="clear" w:color="auto" w:fill="auto"/>
            <w:vAlign w:val="center"/>
          </w:tcPr>
          <w:p w14:paraId="05DA629D">
            <w:pPr>
              <w:spacing w:line="360" w:lineRule="auto"/>
              <w:jc w:val="both"/>
              <w:rPr>
                <w:rFonts w:hint="default"/>
                <w:b w:val="0"/>
                <w:bCs w:val="0"/>
                <w:lang w:val="en-US"/>
              </w:rPr>
            </w:pPr>
            <w:r>
              <w:rPr>
                <w:rFonts w:hint="default"/>
                <w:b w:val="0"/>
                <w:bCs w:val="0"/>
                <w:lang w:val="en-US" w:eastAsia="zh-CN"/>
              </w:rPr>
              <w:t>GPIO đa năng</w:t>
            </w:r>
          </w:p>
        </w:tc>
      </w:tr>
      <w:tr w14:paraId="1477AD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44" w:type="dxa"/>
            <w:left w:w="144" w:type="dxa"/>
            <w:bottom w:w="144" w:type="dxa"/>
            <w:right w:w="144" w:type="dxa"/>
          </w:tblCellMar>
        </w:tblPrEx>
        <w:trPr>
          <w:tblCellSpacing w:w="14" w:type="dxa"/>
        </w:trPr>
        <w:tc>
          <w:tcPr>
            <w:tcW w:w="0" w:type="auto"/>
            <w:shd w:val="clear" w:color="auto" w:fill="auto"/>
            <w:vAlign w:val="center"/>
          </w:tcPr>
          <w:p w14:paraId="6349DC96">
            <w:pPr>
              <w:spacing w:line="360" w:lineRule="auto"/>
              <w:jc w:val="both"/>
              <w:rPr>
                <w:rFonts w:hint="default"/>
                <w:b w:val="0"/>
                <w:bCs w:val="0"/>
                <w:lang w:val="en-US"/>
              </w:rPr>
            </w:pPr>
            <w:r>
              <w:rPr>
                <w:rFonts w:hint="default"/>
                <w:b w:val="0"/>
                <w:bCs w:val="0"/>
                <w:lang w:val="en-US" w:eastAsia="zh-CN"/>
              </w:rPr>
              <w:t>GPIO6 – 11</w:t>
            </w:r>
          </w:p>
        </w:tc>
        <w:tc>
          <w:tcPr>
            <w:tcW w:w="0" w:type="auto"/>
            <w:shd w:val="clear" w:color="auto" w:fill="auto"/>
            <w:vAlign w:val="center"/>
          </w:tcPr>
          <w:p w14:paraId="093DE9CF">
            <w:pPr>
              <w:spacing w:line="360" w:lineRule="auto"/>
              <w:jc w:val="both"/>
              <w:rPr>
                <w:rFonts w:hint="default"/>
                <w:b w:val="0"/>
                <w:bCs w:val="0"/>
                <w:lang w:val="en-US"/>
              </w:rPr>
            </w:pPr>
            <w:r>
              <w:rPr>
                <w:rFonts w:hint="default"/>
                <w:b w:val="0"/>
                <w:bCs w:val="0"/>
                <w:lang w:val="en-US" w:eastAsia="zh-CN"/>
              </w:rPr>
              <w:t>Kết nối Flash</w:t>
            </w:r>
          </w:p>
        </w:tc>
        <w:tc>
          <w:tcPr>
            <w:tcW w:w="0" w:type="auto"/>
            <w:shd w:val="clear" w:color="auto" w:fill="auto"/>
            <w:vAlign w:val="center"/>
          </w:tcPr>
          <w:p w14:paraId="1832D12E">
            <w:pPr>
              <w:spacing w:line="360" w:lineRule="auto"/>
              <w:jc w:val="both"/>
              <w:rPr>
                <w:rFonts w:hint="default"/>
                <w:b w:val="0"/>
                <w:bCs w:val="0"/>
                <w:lang w:val="en-US"/>
              </w:rPr>
            </w:pPr>
            <w:r>
              <w:rPr>
                <w:rFonts w:hint="default"/>
                <w:b w:val="0"/>
                <w:bCs w:val="0"/>
                <w:lang w:val="en-US" w:eastAsia="zh-CN"/>
              </w:rPr>
              <w:t>⚠️ Không dùng</w:t>
            </w:r>
          </w:p>
        </w:tc>
      </w:tr>
      <w:tr w14:paraId="248CF1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44" w:type="dxa"/>
            <w:left w:w="144" w:type="dxa"/>
            <w:bottom w:w="144" w:type="dxa"/>
            <w:right w:w="144" w:type="dxa"/>
          </w:tblCellMar>
        </w:tblPrEx>
        <w:trPr>
          <w:tblCellSpacing w:w="14" w:type="dxa"/>
        </w:trPr>
        <w:tc>
          <w:tcPr>
            <w:tcW w:w="0" w:type="auto"/>
            <w:shd w:val="clear" w:color="auto" w:fill="auto"/>
            <w:vAlign w:val="center"/>
          </w:tcPr>
          <w:p w14:paraId="06830AFC">
            <w:pPr>
              <w:spacing w:line="360" w:lineRule="auto"/>
              <w:jc w:val="both"/>
              <w:rPr>
                <w:rFonts w:hint="default"/>
                <w:b w:val="0"/>
                <w:bCs w:val="0"/>
                <w:lang w:val="en-US"/>
              </w:rPr>
            </w:pPr>
            <w:r>
              <w:rPr>
                <w:rFonts w:hint="default"/>
                <w:b w:val="0"/>
                <w:bCs w:val="0"/>
                <w:lang w:val="en-US" w:eastAsia="zh-CN"/>
              </w:rPr>
              <w:t>GPIO12</w:t>
            </w:r>
          </w:p>
        </w:tc>
        <w:tc>
          <w:tcPr>
            <w:tcW w:w="0" w:type="auto"/>
            <w:shd w:val="clear" w:color="auto" w:fill="auto"/>
            <w:vAlign w:val="center"/>
          </w:tcPr>
          <w:p w14:paraId="277F46FE">
            <w:pPr>
              <w:spacing w:line="360" w:lineRule="auto"/>
              <w:jc w:val="both"/>
              <w:rPr>
                <w:rFonts w:hint="default"/>
                <w:b w:val="0"/>
                <w:bCs w:val="0"/>
                <w:lang w:val="en-US"/>
              </w:rPr>
            </w:pPr>
            <w:r>
              <w:rPr>
                <w:rFonts w:hint="default"/>
                <w:b w:val="0"/>
                <w:bCs w:val="0"/>
                <w:lang w:val="en-US" w:eastAsia="zh-CN"/>
              </w:rPr>
              <w:t>ADC2_CH5, Touch5, HSPI MISO</w:t>
            </w:r>
          </w:p>
        </w:tc>
        <w:tc>
          <w:tcPr>
            <w:tcW w:w="0" w:type="auto"/>
            <w:shd w:val="clear" w:color="auto" w:fill="auto"/>
            <w:vAlign w:val="center"/>
          </w:tcPr>
          <w:p w14:paraId="312330EA">
            <w:pPr>
              <w:spacing w:line="360" w:lineRule="auto"/>
              <w:jc w:val="both"/>
              <w:rPr>
                <w:rFonts w:hint="default"/>
                <w:b w:val="0"/>
                <w:bCs w:val="0"/>
                <w:lang w:val="en-US"/>
              </w:rPr>
            </w:pPr>
            <w:r>
              <w:rPr>
                <w:rFonts w:hint="default"/>
                <w:b w:val="0"/>
                <w:bCs w:val="0"/>
                <w:lang w:val="en-US" w:eastAsia="zh-CN"/>
              </w:rPr>
              <w:t>Ảnh hưởng boot, nên tránh khi khởi động</w:t>
            </w:r>
          </w:p>
        </w:tc>
      </w:tr>
      <w:tr w14:paraId="092981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44" w:type="dxa"/>
            <w:left w:w="144" w:type="dxa"/>
            <w:bottom w:w="144" w:type="dxa"/>
            <w:right w:w="144" w:type="dxa"/>
          </w:tblCellMar>
        </w:tblPrEx>
        <w:trPr>
          <w:tblCellSpacing w:w="14" w:type="dxa"/>
        </w:trPr>
        <w:tc>
          <w:tcPr>
            <w:tcW w:w="0" w:type="auto"/>
            <w:shd w:val="clear" w:color="auto" w:fill="auto"/>
            <w:vAlign w:val="center"/>
          </w:tcPr>
          <w:p w14:paraId="501F12F6">
            <w:pPr>
              <w:spacing w:line="360" w:lineRule="auto"/>
              <w:jc w:val="both"/>
              <w:rPr>
                <w:rFonts w:hint="default"/>
                <w:b w:val="0"/>
                <w:bCs w:val="0"/>
                <w:lang w:val="en-US"/>
              </w:rPr>
            </w:pPr>
            <w:r>
              <w:rPr>
                <w:rFonts w:hint="default"/>
                <w:b w:val="0"/>
                <w:bCs w:val="0"/>
                <w:lang w:val="en-US" w:eastAsia="zh-CN"/>
              </w:rPr>
              <w:t>GPIO13</w:t>
            </w:r>
          </w:p>
        </w:tc>
        <w:tc>
          <w:tcPr>
            <w:tcW w:w="0" w:type="auto"/>
            <w:shd w:val="clear" w:color="auto" w:fill="auto"/>
            <w:vAlign w:val="center"/>
          </w:tcPr>
          <w:p w14:paraId="3EDA596C">
            <w:pPr>
              <w:spacing w:line="360" w:lineRule="auto"/>
              <w:jc w:val="both"/>
              <w:rPr>
                <w:rFonts w:hint="default"/>
                <w:b w:val="0"/>
                <w:bCs w:val="0"/>
                <w:lang w:val="en-US"/>
              </w:rPr>
            </w:pPr>
            <w:r>
              <w:rPr>
                <w:rFonts w:hint="default"/>
                <w:b w:val="0"/>
                <w:bCs w:val="0"/>
                <w:lang w:val="en-US" w:eastAsia="zh-CN"/>
              </w:rPr>
              <w:t>ADC2_CH4, Touch4, HSPI MOSI</w:t>
            </w:r>
          </w:p>
        </w:tc>
        <w:tc>
          <w:tcPr>
            <w:tcW w:w="0" w:type="auto"/>
            <w:shd w:val="clear" w:color="auto" w:fill="auto"/>
            <w:vAlign w:val="center"/>
          </w:tcPr>
          <w:p w14:paraId="7A7C7E43">
            <w:pPr>
              <w:spacing w:line="360" w:lineRule="auto"/>
              <w:jc w:val="both"/>
              <w:rPr>
                <w:rFonts w:hint="default"/>
                <w:b w:val="0"/>
                <w:bCs w:val="0"/>
                <w:lang w:val="en-US"/>
              </w:rPr>
            </w:pPr>
          </w:p>
        </w:tc>
      </w:tr>
      <w:tr w14:paraId="34A167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44" w:type="dxa"/>
            <w:left w:w="144" w:type="dxa"/>
            <w:bottom w:w="144" w:type="dxa"/>
            <w:right w:w="144" w:type="dxa"/>
          </w:tblCellMar>
        </w:tblPrEx>
        <w:trPr>
          <w:tblCellSpacing w:w="14" w:type="dxa"/>
        </w:trPr>
        <w:tc>
          <w:tcPr>
            <w:tcW w:w="0" w:type="auto"/>
            <w:shd w:val="clear" w:color="auto" w:fill="auto"/>
            <w:vAlign w:val="center"/>
          </w:tcPr>
          <w:p w14:paraId="5CE2C433">
            <w:pPr>
              <w:spacing w:line="360" w:lineRule="auto"/>
              <w:jc w:val="both"/>
              <w:rPr>
                <w:rFonts w:hint="default"/>
                <w:b w:val="0"/>
                <w:bCs w:val="0"/>
                <w:lang w:val="en-US"/>
              </w:rPr>
            </w:pPr>
            <w:r>
              <w:rPr>
                <w:rFonts w:hint="default"/>
                <w:b w:val="0"/>
                <w:bCs w:val="0"/>
                <w:lang w:val="en-US" w:eastAsia="zh-CN"/>
              </w:rPr>
              <w:t>GPIO14</w:t>
            </w:r>
          </w:p>
        </w:tc>
        <w:tc>
          <w:tcPr>
            <w:tcW w:w="0" w:type="auto"/>
            <w:shd w:val="clear" w:color="auto" w:fill="auto"/>
            <w:vAlign w:val="center"/>
          </w:tcPr>
          <w:p w14:paraId="3ECB425F">
            <w:pPr>
              <w:spacing w:line="360" w:lineRule="auto"/>
              <w:jc w:val="both"/>
              <w:rPr>
                <w:rFonts w:hint="default"/>
                <w:b w:val="0"/>
                <w:bCs w:val="0"/>
                <w:lang w:val="en-US"/>
              </w:rPr>
            </w:pPr>
            <w:r>
              <w:rPr>
                <w:rFonts w:hint="default"/>
                <w:b w:val="0"/>
                <w:bCs w:val="0"/>
                <w:lang w:val="en-US" w:eastAsia="zh-CN"/>
              </w:rPr>
              <w:t>ADC2_CH6, Touch6, HSPI CLK</w:t>
            </w:r>
          </w:p>
        </w:tc>
        <w:tc>
          <w:tcPr>
            <w:tcW w:w="0" w:type="auto"/>
            <w:shd w:val="clear" w:color="auto" w:fill="auto"/>
            <w:vAlign w:val="center"/>
          </w:tcPr>
          <w:p w14:paraId="6D4F7400">
            <w:pPr>
              <w:spacing w:line="360" w:lineRule="auto"/>
              <w:jc w:val="both"/>
              <w:rPr>
                <w:rFonts w:hint="default"/>
                <w:b w:val="0"/>
                <w:bCs w:val="0"/>
                <w:lang w:val="en-US"/>
              </w:rPr>
            </w:pPr>
          </w:p>
        </w:tc>
      </w:tr>
      <w:tr w14:paraId="15AAA3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44" w:type="dxa"/>
            <w:left w:w="144" w:type="dxa"/>
            <w:bottom w:w="144" w:type="dxa"/>
            <w:right w:w="144" w:type="dxa"/>
          </w:tblCellMar>
        </w:tblPrEx>
        <w:trPr>
          <w:tblCellSpacing w:w="14" w:type="dxa"/>
        </w:trPr>
        <w:tc>
          <w:tcPr>
            <w:tcW w:w="0" w:type="auto"/>
            <w:shd w:val="clear" w:color="auto" w:fill="auto"/>
            <w:vAlign w:val="center"/>
          </w:tcPr>
          <w:p w14:paraId="7758A80A">
            <w:pPr>
              <w:spacing w:line="360" w:lineRule="auto"/>
              <w:jc w:val="both"/>
              <w:rPr>
                <w:rFonts w:hint="default"/>
                <w:b w:val="0"/>
                <w:bCs w:val="0"/>
                <w:lang w:val="en-US"/>
              </w:rPr>
            </w:pPr>
            <w:r>
              <w:rPr>
                <w:rFonts w:hint="default"/>
                <w:b w:val="0"/>
                <w:bCs w:val="0"/>
                <w:lang w:val="en-US" w:eastAsia="zh-CN"/>
              </w:rPr>
              <w:t>GPIO15</w:t>
            </w:r>
          </w:p>
        </w:tc>
        <w:tc>
          <w:tcPr>
            <w:tcW w:w="0" w:type="auto"/>
            <w:shd w:val="clear" w:color="auto" w:fill="auto"/>
            <w:vAlign w:val="center"/>
          </w:tcPr>
          <w:p w14:paraId="2CC8F322">
            <w:pPr>
              <w:spacing w:line="360" w:lineRule="auto"/>
              <w:jc w:val="both"/>
              <w:rPr>
                <w:rFonts w:hint="default"/>
                <w:b w:val="0"/>
                <w:bCs w:val="0"/>
                <w:lang w:val="en-US"/>
              </w:rPr>
            </w:pPr>
            <w:r>
              <w:rPr>
                <w:rFonts w:hint="default"/>
                <w:b w:val="0"/>
                <w:bCs w:val="0"/>
                <w:lang w:val="en-US" w:eastAsia="zh-CN"/>
              </w:rPr>
              <w:t>ADC2_CH3, Touch3, HSPI CS</w:t>
            </w:r>
          </w:p>
        </w:tc>
        <w:tc>
          <w:tcPr>
            <w:tcW w:w="0" w:type="auto"/>
            <w:shd w:val="clear" w:color="auto" w:fill="auto"/>
            <w:vAlign w:val="center"/>
          </w:tcPr>
          <w:p w14:paraId="4EA18C3D">
            <w:pPr>
              <w:spacing w:line="360" w:lineRule="auto"/>
              <w:jc w:val="both"/>
              <w:rPr>
                <w:rFonts w:hint="default"/>
                <w:b w:val="0"/>
                <w:bCs w:val="0"/>
                <w:lang w:val="en-US"/>
              </w:rPr>
            </w:pPr>
            <w:r>
              <w:rPr>
                <w:rFonts w:hint="default"/>
                <w:b w:val="0"/>
                <w:bCs w:val="0"/>
                <w:lang w:val="en-US" w:eastAsia="zh-CN"/>
              </w:rPr>
              <w:t>Ảnh hưởng boot</w:t>
            </w:r>
          </w:p>
        </w:tc>
      </w:tr>
      <w:tr w14:paraId="2F3CB6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44" w:type="dxa"/>
            <w:left w:w="144" w:type="dxa"/>
            <w:bottom w:w="144" w:type="dxa"/>
            <w:right w:w="144" w:type="dxa"/>
          </w:tblCellMar>
        </w:tblPrEx>
        <w:trPr>
          <w:tblCellSpacing w:w="14" w:type="dxa"/>
        </w:trPr>
        <w:tc>
          <w:tcPr>
            <w:tcW w:w="0" w:type="auto"/>
            <w:shd w:val="clear" w:color="auto" w:fill="auto"/>
            <w:vAlign w:val="center"/>
          </w:tcPr>
          <w:p w14:paraId="2BEA29A9">
            <w:pPr>
              <w:spacing w:line="360" w:lineRule="auto"/>
              <w:jc w:val="both"/>
              <w:rPr>
                <w:rFonts w:hint="default"/>
                <w:b w:val="0"/>
                <w:bCs w:val="0"/>
                <w:lang w:val="en-US"/>
              </w:rPr>
            </w:pPr>
            <w:r>
              <w:rPr>
                <w:rFonts w:hint="default"/>
                <w:b w:val="0"/>
                <w:bCs w:val="0"/>
                <w:lang w:val="en-US" w:eastAsia="zh-CN"/>
              </w:rPr>
              <w:t>GPIO16</w:t>
            </w:r>
          </w:p>
        </w:tc>
        <w:tc>
          <w:tcPr>
            <w:tcW w:w="0" w:type="auto"/>
            <w:shd w:val="clear" w:color="auto" w:fill="auto"/>
            <w:vAlign w:val="center"/>
          </w:tcPr>
          <w:p w14:paraId="5EF07739">
            <w:pPr>
              <w:spacing w:line="360" w:lineRule="auto"/>
              <w:jc w:val="both"/>
              <w:rPr>
                <w:rFonts w:hint="default"/>
                <w:b w:val="0"/>
                <w:bCs w:val="0"/>
                <w:lang w:val="en-US"/>
              </w:rPr>
            </w:pPr>
            <w:r>
              <w:rPr>
                <w:rFonts w:hint="default"/>
                <w:b w:val="0"/>
                <w:bCs w:val="0"/>
                <w:lang w:val="en-US" w:eastAsia="zh-CN"/>
              </w:rPr>
              <w:t>UART2 RX</w:t>
            </w:r>
          </w:p>
        </w:tc>
        <w:tc>
          <w:tcPr>
            <w:tcW w:w="0" w:type="auto"/>
            <w:shd w:val="clear" w:color="auto" w:fill="auto"/>
            <w:vAlign w:val="center"/>
          </w:tcPr>
          <w:p w14:paraId="7ACF1D9C">
            <w:pPr>
              <w:spacing w:line="360" w:lineRule="auto"/>
              <w:jc w:val="both"/>
              <w:rPr>
                <w:rFonts w:hint="default"/>
                <w:b w:val="0"/>
                <w:bCs w:val="0"/>
                <w:lang w:val="en-US"/>
              </w:rPr>
            </w:pPr>
            <w:r>
              <w:rPr>
                <w:rFonts w:hint="default"/>
                <w:b w:val="0"/>
                <w:bCs w:val="0"/>
                <w:lang w:val="en-US" w:eastAsia="zh-CN"/>
              </w:rPr>
              <w:t>GPIO đa năng</w:t>
            </w:r>
          </w:p>
        </w:tc>
      </w:tr>
      <w:tr w14:paraId="51B2F4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44" w:type="dxa"/>
            <w:left w:w="144" w:type="dxa"/>
            <w:bottom w:w="144" w:type="dxa"/>
            <w:right w:w="144" w:type="dxa"/>
          </w:tblCellMar>
        </w:tblPrEx>
        <w:trPr>
          <w:tblCellSpacing w:w="14" w:type="dxa"/>
        </w:trPr>
        <w:tc>
          <w:tcPr>
            <w:tcW w:w="0" w:type="auto"/>
            <w:shd w:val="clear" w:color="auto" w:fill="auto"/>
            <w:vAlign w:val="center"/>
          </w:tcPr>
          <w:p w14:paraId="69EED21D">
            <w:pPr>
              <w:spacing w:line="360" w:lineRule="auto"/>
              <w:jc w:val="both"/>
              <w:rPr>
                <w:rFonts w:hint="default"/>
                <w:b w:val="0"/>
                <w:bCs w:val="0"/>
                <w:lang w:val="en-US"/>
              </w:rPr>
            </w:pPr>
            <w:r>
              <w:rPr>
                <w:rFonts w:hint="default"/>
                <w:b w:val="0"/>
                <w:bCs w:val="0"/>
                <w:lang w:val="en-US" w:eastAsia="zh-CN"/>
              </w:rPr>
              <w:t>GPIO17</w:t>
            </w:r>
          </w:p>
        </w:tc>
        <w:tc>
          <w:tcPr>
            <w:tcW w:w="0" w:type="auto"/>
            <w:shd w:val="clear" w:color="auto" w:fill="auto"/>
            <w:vAlign w:val="center"/>
          </w:tcPr>
          <w:p w14:paraId="61826D52">
            <w:pPr>
              <w:spacing w:line="360" w:lineRule="auto"/>
              <w:jc w:val="both"/>
              <w:rPr>
                <w:rFonts w:hint="default"/>
                <w:b w:val="0"/>
                <w:bCs w:val="0"/>
                <w:lang w:val="en-US"/>
              </w:rPr>
            </w:pPr>
            <w:r>
              <w:rPr>
                <w:rFonts w:hint="default"/>
                <w:b w:val="0"/>
                <w:bCs w:val="0"/>
                <w:lang w:val="en-US" w:eastAsia="zh-CN"/>
              </w:rPr>
              <w:t>UART2 TX</w:t>
            </w:r>
          </w:p>
        </w:tc>
        <w:tc>
          <w:tcPr>
            <w:tcW w:w="0" w:type="auto"/>
            <w:shd w:val="clear" w:color="auto" w:fill="auto"/>
            <w:vAlign w:val="center"/>
          </w:tcPr>
          <w:p w14:paraId="756B3A5B">
            <w:pPr>
              <w:spacing w:line="360" w:lineRule="auto"/>
              <w:jc w:val="both"/>
              <w:rPr>
                <w:rFonts w:hint="default"/>
                <w:b w:val="0"/>
                <w:bCs w:val="0"/>
                <w:lang w:val="en-US"/>
              </w:rPr>
            </w:pPr>
            <w:r>
              <w:rPr>
                <w:rFonts w:hint="default"/>
                <w:b w:val="0"/>
                <w:bCs w:val="0"/>
                <w:lang w:val="en-US" w:eastAsia="zh-CN"/>
              </w:rPr>
              <w:t>GPIO đa năng</w:t>
            </w:r>
          </w:p>
        </w:tc>
      </w:tr>
      <w:tr w14:paraId="1C096B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44" w:type="dxa"/>
            <w:left w:w="144" w:type="dxa"/>
            <w:bottom w:w="144" w:type="dxa"/>
            <w:right w:w="144" w:type="dxa"/>
          </w:tblCellMar>
        </w:tblPrEx>
        <w:trPr>
          <w:tblCellSpacing w:w="14" w:type="dxa"/>
        </w:trPr>
        <w:tc>
          <w:tcPr>
            <w:tcW w:w="0" w:type="auto"/>
            <w:shd w:val="clear" w:color="auto" w:fill="auto"/>
            <w:vAlign w:val="center"/>
          </w:tcPr>
          <w:p w14:paraId="3CF16E3C">
            <w:pPr>
              <w:spacing w:line="360" w:lineRule="auto"/>
              <w:jc w:val="both"/>
              <w:rPr>
                <w:rFonts w:hint="default"/>
                <w:b w:val="0"/>
                <w:bCs w:val="0"/>
                <w:lang w:val="en-US"/>
              </w:rPr>
            </w:pPr>
            <w:r>
              <w:rPr>
                <w:rFonts w:hint="default"/>
                <w:b w:val="0"/>
                <w:bCs w:val="0"/>
                <w:lang w:val="en-US" w:eastAsia="zh-CN"/>
              </w:rPr>
              <w:t>GPIO18</w:t>
            </w:r>
          </w:p>
        </w:tc>
        <w:tc>
          <w:tcPr>
            <w:tcW w:w="0" w:type="auto"/>
            <w:shd w:val="clear" w:color="auto" w:fill="auto"/>
            <w:vAlign w:val="center"/>
          </w:tcPr>
          <w:p w14:paraId="1E0512ED">
            <w:pPr>
              <w:spacing w:line="360" w:lineRule="auto"/>
              <w:jc w:val="both"/>
              <w:rPr>
                <w:rFonts w:hint="default"/>
                <w:b w:val="0"/>
                <w:bCs w:val="0"/>
                <w:lang w:val="en-US"/>
              </w:rPr>
            </w:pPr>
            <w:r>
              <w:rPr>
                <w:rFonts w:hint="default"/>
                <w:b w:val="0"/>
                <w:bCs w:val="0"/>
                <w:lang w:val="en-US" w:eastAsia="zh-CN"/>
              </w:rPr>
              <w:t>VSPI CLK</w:t>
            </w:r>
          </w:p>
        </w:tc>
        <w:tc>
          <w:tcPr>
            <w:tcW w:w="0" w:type="auto"/>
            <w:shd w:val="clear" w:color="auto" w:fill="auto"/>
            <w:vAlign w:val="center"/>
          </w:tcPr>
          <w:p w14:paraId="6FEFBDD1">
            <w:pPr>
              <w:spacing w:line="360" w:lineRule="auto"/>
              <w:jc w:val="both"/>
              <w:rPr>
                <w:rFonts w:hint="default"/>
                <w:b w:val="0"/>
                <w:bCs w:val="0"/>
                <w:lang w:val="en-US"/>
              </w:rPr>
            </w:pPr>
            <w:r>
              <w:rPr>
                <w:rFonts w:hint="default"/>
                <w:b w:val="0"/>
                <w:bCs w:val="0"/>
                <w:lang w:val="en-US" w:eastAsia="zh-CN"/>
              </w:rPr>
              <w:t>GPIO đa năng</w:t>
            </w:r>
          </w:p>
        </w:tc>
      </w:tr>
      <w:tr w14:paraId="7340F4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44" w:type="dxa"/>
            <w:left w:w="144" w:type="dxa"/>
            <w:bottom w:w="144" w:type="dxa"/>
            <w:right w:w="144" w:type="dxa"/>
          </w:tblCellMar>
        </w:tblPrEx>
        <w:trPr>
          <w:tblCellSpacing w:w="14" w:type="dxa"/>
        </w:trPr>
        <w:tc>
          <w:tcPr>
            <w:tcW w:w="0" w:type="auto"/>
            <w:shd w:val="clear" w:color="auto" w:fill="auto"/>
            <w:vAlign w:val="center"/>
          </w:tcPr>
          <w:p w14:paraId="1FBE6C66">
            <w:pPr>
              <w:spacing w:line="360" w:lineRule="auto"/>
              <w:jc w:val="both"/>
              <w:rPr>
                <w:rFonts w:hint="default"/>
                <w:b w:val="0"/>
                <w:bCs w:val="0"/>
                <w:lang w:val="en-US"/>
              </w:rPr>
            </w:pPr>
            <w:r>
              <w:rPr>
                <w:rFonts w:hint="default"/>
                <w:b w:val="0"/>
                <w:bCs w:val="0"/>
                <w:lang w:val="en-US" w:eastAsia="zh-CN"/>
              </w:rPr>
              <w:t>GPIO19</w:t>
            </w:r>
          </w:p>
        </w:tc>
        <w:tc>
          <w:tcPr>
            <w:tcW w:w="0" w:type="auto"/>
            <w:shd w:val="clear" w:color="auto" w:fill="auto"/>
            <w:vAlign w:val="center"/>
          </w:tcPr>
          <w:p w14:paraId="137BB1F2">
            <w:pPr>
              <w:spacing w:line="360" w:lineRule="auto"/>
              <w:jc w:val="both"/>
              <w:rPr>
                <w:rFonts w:hint="default"/>
                <w:b w:val="0"/>
                <w:bCs w:val="0"/>
                <w:lang w:val="en-US"/>
              </w:rPr>
            </w:pPr>
            <w:r>
              <w:rPr>
                <w:rFonts w:hint="default"/>
                <w:b w:val="0"/>
                <w:bCs w:val="0"/>
                <w:lang w:val="en-US" w:eastAsia="zh-CN"/>
              </w:rPr>
              <w:t>VSPI MISO</w:t>
            </w:r>
          </w:p>
        </w:tc>
        <w:tc>
          <w:tcPr>
            <w:tcW w:w="0" w:type="auto"/>
            <w:shd w:val="clear" w:color="auto" w:fill="auto"/>
            <w:vAlign w:val="center"/>
          </w:tcPr>
          <w:p w14:paraId="361657EF">
            <w:pPr>
              <w:spacing w:line="360" w:lineRule="auto"/>
              <w:jc w:val="both"/>
              <w:rPr>
                <w:rFonts w:hint="default"/>
                <w:b w:val="0"/>
                <w:bCs w:val="0"/>
                <w:lang w:val="en-US"/>
              </w:rPr>
            </w:pPr>
            <w:r>
              <w:rPr>
                <w:rFonts w:hint="default"/>
                <w:b w:val="0"/>
                <w:bCs w:val="0"/>
                <w:lang w:val="en-US" w:eastAsia="zh-CN"/>
              </w:rPr>
              <w:t>GPIO đa năng</w:t>
            </w:r>
          </w:p>
        </w:tc>
      </w:tr>
      <w:tr w14:paraId="36E49B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44" w:type="dxa"/>
            <w:left w:w="144" w:type="dxa"/>
            <w:bottom w:w="144" w:type="dxa"/>
            <w:right w:w="144" w:type="dxa"/>
          </w:tblCellMar>
        </w:tblPrEx>
        <w:trPr>
          <w:tblCellSpacing w:w="14" w:type="dxa"/>
        </w:trPr>
        <w:tc>
          <w:tcPr>
            <w:tcW w:w="0" w:type="auto"/>
            <w:shd w:val="clear" w:color="auto" w:fill="auto"/>
            <w:vAlign w:val="center"/>
          </w:tcPr>
          <w:p w14:paraId="191408D1">
            <w:pPr>
              <w:spacing w:line="360" w:lineRule="auto"/>
              <w:jc w:val="both"/>
              <w:rPr>
                <w:rFonts w:hint="default"/>
                <w:b w:val="0"/>
                <w:bCs w:val="0"/>
                <w:lang w:val="en-US"/>
              </w:rPr>
            </w:pPr>
            <w:r>
              <w:rPr>
                <w:rFonts w:hint="default"/>
                <w:b w:val="0"/>
                <w:bCs w:val="0"/>
                <w:lang w:val="en-US" w:eastAsia="zh-CN"/>
              </w:rPr>
              <w:t>GPIO21</w:t>
            </w:r>
          </w:p>
        </w:tc>
        <w:tc>
          <w:tcPr>
            <w:tcW w:w="0" w:type="auto"/>
            <w:shd w:val="clear" w:color="auto" w:fill="auto"/>
            <w:vAlign w:val="center"/>
          </w:tcPr>
          <w:p w14:paraId="68F73AEB">
            <w:pPr>
              <w:spacing w:line="360" w:lineRule="auto"/>
              <w:jc w:val="both"/>
              <w:rPr>
                <w:rFonts w:hint="default"/>
                <w:b w:val="0"/>
                <w:bCs w:val="0"/>
                <w:lang w:val="en-US"/>
              </w:rPr>
            </w:pPr>
            <w:r>
              <w:rPr>
                <w:rFonts w:hint="default"/>
                <w:b w:val="0"/>
                <w:bCs w:val="0"/>
                <w:lang w:val="en-US" w:eastAsia="zh-CN"/>
              </w:rPr>
              <w:t>I2C SDA</w:t>
            </w:r>
          </w:p>
        </w:tc>
        <w:tc>
          <w:tcPr>
            <w:tcW w:w="0" w:type="auto"/>
            <w:shd w:val="clear" w:color="auto" w:fill="auto"/>
            <w:vAlign w:val="center"/>
          </w:tcPr>
          <w:p w14:paraId="0ACE80F3">
            <w:pPr>
              <w:spacing w:line="360" w:lineRule="auto"/>
              <w:jc w:val="both"/>
              <w:rPr>
                <w:rFonts w:hint="default"/>
                <w:b w:val="0"/>
                <w:bCs w:val="0"/>
                <w:lang w:val="en-US"/>
              </w:rPr>
            </w:pPr>
            <w:r>
              <w:rPr>
                <w:rFonts w:hint="default"/>
                <w:b w:val="0"/>
                <w:bCs w:val="0"/>
                <w:lang w:val="en-US" w:eastAsia="zh-CN"/>
              </w:rPr>
              <w:t>GPIO đa năng</w:t>
            </w:r>
          </w:p>
        </w:tc>
      </w:tr>
      <w:tr w14:paraId="103A51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44" w:type="dxa"/>
            <w:left w:w="144" w:type="dxa"/>
            <w:bottom w:w="144" w:type="dxa"/>
            <w:right w:w="144" w:type="dxa"/>
          </w:tblCellMar>
        </w:tblPrEx>
        <w:trPr>
          <w:tblCellSpacing w:w="14" w:type="dxa"/>
        </w:trPr>
        <w:tc>
          <w:tcPr>
            <w:tcW w:w="0" w:type="auto"/>
            <w:shd w:val="clear" w:color="auto" w:fill="auto"/>
            <w:vAlign w:val="center"/>
          </w:tcPr>
          <w:p w14:paraId="7BE65FE9">
            <w:pPr>
              <w:spacing w:line="360" w:lineRule="auto"/>
              <w:jc w:val="both"/>
              <w:rPr>
                <w:rFonts w:hint="default"/>
                <w:b w:val="0"/>
                <w:bCs w:val="0"/>
                <w:lang w:val="en-US"/>
              </w:rPr>
            </w:pPr>
            <w:r>
              <w:rPr>
                <w:rFonts w:hint="default"/>
                <w:b w:val="0"/>
                <w:bCs w:val="0"/>
                <w:lang w:val="en-US" w:eastAsia="zh-CN"/>
              </w:rPr>
              <w:t>GPIO22</w:t>
            </w:r>
          </w:p>
        </w:tc>
        <w:tc>
          <w:tcPr>
            <w:tcW w:w="0" w:type="auto"/>
            <w:shd w:val="clear" w:color="auto" w:fill="auto"/>
            <w:vAlign w:val="center"/>
          </w:tcPr>
          <w:p w14:paraId="7131FDB2">
            <w:pPr>
              <w:spacing w:line="360" w:lineRule="auto"/>
              <w:jc w:val="both"/>
              <w:rPr>
                <w:rFonts w:hint="default"/>
                <w:b w:val="0"/>
                <w:bCs w:val="0"/>
                <w:lang w:val="en-US"/>
              </w:rPr>
            </w:pPr>
            <w:r>
              <w:rPr>
                <w:rFonts w:hint="default"/>
                <w:b w:val="0"/>
                <w:bCs w:val="0"/>
                <w:lang w:val="en-US" w:eastAsia="zh-CN"/>
              </w:rPr>
              <w:t>I2C SCL</w:t>
            </w:r>
          </w:p>
        </w:tc>
        <w:tc>
          <w:tcPr>
            <w:tcW w:w="0" w:type="auto"/>
            <w:shd w:val="clear" w:color="auto" w:fill="auto"/>
            <w:vAlign w:val="center"/>
          </w:tcPr>
          <w:p w14:paraId="645E967B">
            <w:pPr>
              <w:spacing w:line="360" w:lineRule="auto"/>
              <w:jc w:val="both"/>
              <w:rPr>
                <w:rFonts w:hint="default"/>
                <w:b w:val="0"/>
                <w:bCs w:val="0"/>
                <w:lang w:val="en-US"/>
              </w:rPr>
            </w:pPr>
            <w:r>
              <w:rPr>
                <w:rFonts w:hint="default"/>
                <w:b w:val="0"/>
                <w:bCs w:val="0"/>
                <w:lang w:val="en-US" w:eastAsia="zh-CN"/>
              </w:rPr>
              <w:t>GPIO đa năng</w:t>
            </w:r>
          </w:p>
        </w:tc>
      </w:tr>
      <w:tr w14:paraId="047C46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44" w:type="dxa"/>
            <w:left w:w="144" w:type="dxa"/>
            <w:bottom w:w="144" w:type="dxa"/>
            <w:right w:w="144" w:type="dxa"/>
          </w:tblCellMar>
        </w:tblPrEx>
        <w:trPr>
          <w:tblCellSpacing w:w="14" w:type="dxa"/>
        </w:trPr>
        <w:tc>
          <w:tcPr>
            <w:tcW w:w="0" w:type="auto"/>
            <w:shd w:val="clear" w:color="auto" w:fill="auto"/>
            <w:vAlign w:val="center"/>
          </w:tcPr>
          <w:p w14:paraId="238BE899">
            <w:pPr>
              <w:spacing w:line="360" w:lineRule="auto"/>
              <w:jc w:val="both"/>
              <w:rPr>
                <w:rFonts w:hint="default"/>
                <w:b w:val="0"/>
                <w:bCs w:val="0"/>
                <w:lang w:val="en-US"/>
              </w:rPr>
            </w:pPr>
            <w:r>
              <w:rPr>
                <w:rFonts w:hint="default"/>
                <w:b w:val="0"/>
                <w:bCs w:val="0"/>
                <w:lang w:val="en-US" w:eastAsia="zh-CN"/>
              </w:rPr>
              <w:t>GPIO23</w:t>
            </w:r>
          </w:p>
        </w:tc>
        <w:tc>
          <w:tcPr>
            <w:tcW w:w="0" w:type="auto"/>
            <w:shd w:val="clear" w:color="auto" w:fill="auto"/>
            <w:vAlign w:val="center"/>
          </w:tcPr>
          <w:p w14:paraId="03D8A31C">
            <w:pPr>
              <w:spacing w:line="360" w:lineRule="auto"/>
              <w:jc w:val="both"/>
              <w:rPr>
                <w:rFonts w:hint="default"/>
                <w:b w:val="0"/>
                <w:bCs w:val="0"/>
                <w:lang w:val="en-US"/>
              </w:rPr>
            </w:pPr>
            <w:r>
              <w:rPr>
                <w:rFonts w:hint="default"/>
                <w:b w:val="0"/>
                <w:bCs w:val="0"/>
                <w:lang w:val="en-US" w:eastAsia="zh-CN"/>
              </w:rPr>
              <w:t>VSPI MOSI</w:t>
            </w:r>
          </w:p>
        </w:tc>
        <w:tc>
          <w:tcPr>
            <w:tcW w:w="0" w:type="auto"/>
            <w:shd w:val="clear" w:color="auto" w:fill="auto"/>
            <w:vAlign w:val="center"/>
          </w:tcPr>
          <w:p w14:paraId="23007C53">
            <w:pPr>
              <w:spacing w:line="360" w:lineRule="auto"/>
              <w:jc w:val="both"/>
              <w:rPr>
                <w:rFonts w:hint="default"/>
                <w:b w:val="0"/>
                <w:bCs w:val="0"/>
                <w:lang w:val="en-US"/>
              </w:rPr>
            </w:pPr>
            <w:r>
              <w:rPr>
                <w:rFonts w:hint="default"/>
                <w:b w:val="0"/>
                <w:bCs w:val="0"/>
                <w:lang w:val="en-US" w:eastAsia="zh-CN"/>
              </w:rPr>
              <w:t>GPIO đa năng</w:t>
            </w:r>
          </w:p>
        </w:tc>
      </w:tr>
      <w:tr w14:paraId="010E58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44" w:type="dxa"/>
            <w:left w:w="144" w:type="dxa"/>
            <w:bottom w:w="144" w:type="dxa"/>
            <w:right w:w="144" w:type="dxa"/>
          </w:tblCellMar>
        </w:tblPrEx>
        <w:trPr>
          <w:tblCellSpacing w:w="14" w:type="dxa"/>
        </w:trPr>
        <w:tc>
          <w:tcPr>
            <w:tcW w:w="0" w:type="auto"/>
            <w:shd w:val="clear" w:color="auto" w:fill="auto"/>
            <w:vAlign w:val="center"/>
          </w:tcPr>
          <w:p w14:paraId="49F6B810">
            <w:pPr>
              <w:spacing w:line="360" w:lineRule="auto"/>
              <w:jc w:val="both"/>
              <w:rPr>
                <w:rFonts w:hint="default"/>
                <w:b w:val="0"/>
                <w:bCs w:val="0"/>
                <w:lang w:val="en-US"/>
              </w:rPr>
            </w:pPr>
            <w:r>
              <w:rPr>
                <w:rFonts w:hint="default"/>
                <w:b w:val="0"/>
                <w:bCs w:val="0"/>
                <w:lang w:val="en-US" w:eastAsia="zh-CN"/>
              </w:rPr>
              <w:t>GPIO25</w:t>
            </w:r>
          </w:p>
        </w:tc>
        <w:tc>
          <w:tcPr>
            <w:tcW w:w="0" w:type="auto"/>
            <w:shd w:val="clear" w:color="auto" w:fill="auto"/>
            <w:vAlign w:val="center"/>
          </w:tcPr>
          <w:p w14:paraId="6676DE47">
            <w:pPr>
              <w:spacing w:line="360" w:lineRule="auto"/>
              <w:jc w:val="both"/>
              <w:rPr>
                <w:rFonts w:hint="default"/>
                <w:b w:val="0"/>
                <w:bCs w:val="0"/>
                <w:lang w:val="en-US"/>
              </w:rPr>
            </w:pPr>
            <w:r>
              <w:rPr>
                <w:rFonts w:hint="default"/>
                <w:b w:val="0"/>
                <w:bCs w:val="0"/>
                <w:lang w:val="en-US" w:eastAsia="zh-CN"/>
              </w:rPr>
              <w:t>ADC2_CH8, DAC1</w:t>
            </w:r>
          </w:p>
        </w:tc>
        <w:tc>
          <w:tcPr>
            <w:tcW w:w="0" w:type="auto"/>
            <w:shd w:val="clear" w:color="auto" w:fill="auto"/>
            <w:vAlign w:val="center"/>
          </w:tcPr>
          <w:p w14:paraId="795C85A1">
            <w:pPr>
              <w:spacing w:line="360" w:lineRule="auto"/>
              <w:jc w:val="both"/>
              <w:rPr>
                <w:rFonts w:hint="default"/>
                <w:b w:val="0"/>
                <w:bCs w:val="0"/>
                <w:lang w:val="en-US"/>
              </w:rPr>
            </w:pPr>
            <w:r>
              <w:rPr>
                <w:rFonts w:hint="default"/>
                <w:b w:val="0"/>
                <w:bCs w:val="0"/>
                <w:lang w:val="en-US" w:eastAsia="zh-CN"/>
              </w:rPr>
              <w:t>GPIO đa năng</w:t>
            </w:r>
          </w:p>
        </w:tc>
      </w:tr>
      <w:tr w14:paraId="629992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44" w:type="dxa"/>
            <w:left w:w="144" w:type="dxa"/>
            <w:bottom w:w="144" w:type="dxa"/>
            <w:right w:w="144" w:type="dxa"/>
          </w:tblCellMar>
        </w:tblPrEx>
        <w:trPr>
          <w:tblCellSpacing w:w="14" w:type="dxa"/>
        </w:trPr>
        <w:tc>
          <w:tcPr>
            <w:tcW w:w="0" w:type="auto"/>
            <w:shd w:val="clear" w:color="auto" w:fill="auto"/>
            <w:vAlign w:val="center"/>
          </w:tcPr>
          <w:p w14:paraId="06B5CBDA">
            <w:pPr>
              <w:spacing w:line="360" w:lineRule="auto"/>
              <w:jc w:val="both"/>
              <w:rPr>
                <w:rFonts w:hint="default"/>
                <w:b w:val="0"/>
                <w:bCs w:val="0"/>
                <w:lang w:val="en-US"/>
              </w:rPr>
            </w:pPr>
            <w:r>
              <w:rPr>
                <w:rFonts w:hint="default"/>
                <w:b w:val="0"/>
                <w:bCs w:val="0"/>
                <w:lang w:val="en-US" w:eastAsia="zh-CN"/>
              </w:rPr>
              <w:t>GPIO26</w:t>
            </w:r>
          </w:p>
        </w:tc>
        <w:tc>
          <w:tcPr>
            <w:tcW w:w="0" w:type="auto"/>
            <w:shd w:val="clear" w:color="auto" w:fill="auto"/>
            <w:vAlign w:val="center"/>
          </w:tcPr>
          <w:p w14:paraId="445D8447">
            <w:pPr>
              <w:spacing w:line="360" w:lineRule="auto"/>
              <w:jc w:val="both"/>
              <w:rPr>
                <w:rFonts w:hint="default"/>
                <w:b w:val="0"/>
                <w:bCs w:val="0"/>
                <w:lang w:val="en-US"/>
              </w:rPr>
            </w:pPr>
            <w:r>
              <w:rPr>
                <w:rFonts w:hint="default"/>
                <w:b w:val="0"/>
                <w:bCs w:val="0"/>
                <w:lang w:val="en-US" w:eastAsia="zh-CN"/>
              </w:rPr>
              <w:t>ADC2_CH9, DAC2</w:t>
            </w:r>
          </w:p>
        </w:tc>
        <w:tc>
          <w:tcPr>
            <w:tcW w:w="0" w:type="auto"/>
            <w:shd w:val="clear" w:color="auto" w:fill="auto"/>
            <w:vAlign w:val="center"/>
          </w:tcPr>
          <w:p w14:paraId="03ED34A2">
            <w:pPr>
              <w:spacing w:line="360" w:lineRule="auto"/>
              <w:jc w:val="both"/>
              <w:rPr>
                <w:rFonts w:hint="default"/>
                <w:b w:val="0"/>
                <w:bCs w:val="0"/>
                <w:lang w:val="en-US"/>
              </w:rPr>
            </w:pPr>
            <w:r>
              <w:rPr>
                <w:rFonts w:hint="default"/>
                <w:b w:val="0"/>
                <w:bCs w:val="0"/>
                <w:lang w:val="en-US" w:eastAsia="zh-CN"/>
              </w:rPr>
              <w:t>GPIO đa năng</w:t>
            </w:r>
          </w:p>
        </w:tc>
      </w:tr>
      <w:tr w14:paraId="514E57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44" w:type="dxa"/>
            <w:left w:w="144" w:type="dxa"/>
            <w:bottom w:w="144" w:type="dxa"/>
            <w:right w:w="144" w:type="dxa"/>
          </w:tblCellMar>
        </w:tblPrEx>
        <w:trPr>
          <w:tblCellSpacing w:w="14" w:type="dxa"/>
        </w:trPr>
        <w:tc>
          <w:tcPr>
            <w:tcW w:w="0" w:type="auto"/>
            <w:shd w:val="clear" w:color="auto" w:fill="auto"/>
            <w:vAlign w:val="center"/>
          </w:tcPr>
          <w:p w14:paraId="01897AF7">
            <w:pPr>
              <w:spacing w:line="360" w:lineRule="auto"/>
              <w:jc w:val="both"/>
              <w:rPr>
                <w:rFonts w:hint="default"/>
                <w:b w:val="0"/>
                <w:bCs w:val="0"/>
                <w:lang w:val="en-US"/>
              </w:rPr>
            </w:pPr>
            <w:r>
              <w:rPr>
                <w:rFonts w:hint="default"/>
                <w:b w:val="0"/>
                <w:bCs w:val="0"/>
                <w:lang w:val="en-US" w:eastAsia="zh-CN"/>
              </w:rPr>
              <w:t>GPIO27</w:t>
            </w:r>
          </w:p>
        </w:tc>
        <w:tc>
          <w:tcPr>
            <w:tcW w:w="0" w:type="auto"/>
            <w:shd w:val="clear" w:color="auto" w:fill="auto"/>
            <w:vAlign w:val="center"/>
          </w:tcPr>
          <w:p w14:paraId="01BFD544">
            <w:pPr>
              <w:spacing w:line="360" w:lineRule="auto"/>
              <w:jc w:val="both"/>
              <w:rPr>
                <w:rFonts w:hint="default"/>
                <w:b w:val="0"/>
                <w:bCs w:val="0"/>
                <w:lang w:val="en-US"/>
              </w:rPr>
            </w:pPr>
            <w:r>
              <w:rPr>
                <w:rFonts w:hint="default"/>
                <w:b w:val="0"/>
                <w:bCs w:val="0"/>
                <w:lang w:val="en-US" w:eastAsia="zh-CN"/>
              </w:rPr>
              <w:t>ADC2_CH7, Touch7</w:t>
            </w:r>
          </w:p>
        </w:tc>
        <w:tc>
          <w:tcPr>
            <w:tcW w:w="0" w:type="auto"/>
            <w:shd w:val="clear" w:color="auto" w:fill="auto"/>
            <w:vAlign w:val="center"/>
          </w:tcPr>
          <w:p w14:paraId="1B4BE6FB">
            <w:pPr>
              <w:spacing w:line="360" w:lineRule="auto"/>
              <w:jc w:val="both"/>
              <w:rPr>
                <w:rFonts w:hint="default"/>
                <w:b w:val="0"/>
                <w:bCs w:val="0"/>
                <w:lang w:val="en-US"/>
              </w:rPr>
            </w:pPr>
            <w:r>
              <w:rPr>
                <w:rFonts w:hint="default"/>
                <w:b w:val="0"/>
                <w:bCs w:val="0"/>
                <w:lang w:val="en-US" w:eastAsia="zh-CN"/>
              </w:rPr>
              <w:t>GPIO đa năng</w:t>
            </w:r>
          </w:p>
        </w:tc>
      </w:tr>
      <w:tr w14:paraId="596FA4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44" w:type="dxa"/>
            <w:left w:w="144" w:type="dxa"/>
            <w:bottom w:w="144" w:type="dxa"/>
            <w:right w:w="144" w:type="dxa"/>
          </w:tblCellMar>
        </w:tblPrEx>
        <w:trPr>
          <w:tblCellSpacing w:w="14" w:type="dxa"/>
        </w:trPr>
        <w:tc>
          <w:tcPr>
            <w:tcW w:w="0" w:type="auto"/>
            <w:shd w:val="clear" w:color="auto" w:fill="auto"/>
            <w:vAlign w:val="center"/>
          </w:tcPr>
          <w:p w14:paraId="74775A19">
            <w:pPr>
              <w:spacing w:line="360" w:lineRule="auto"/>
              <w:jc w:val="both"/>
              <w:rPr>
                <w:rFonts w:hint="default"/>
                <w:b w:val="0"/>
                <w:bCs w:val="0"/>
                <w:lang w:val="en-US"/>
              </w:rPr>
            </w:pPr>
            <w:r>
              <w:rPr>
                <w:rFonts w:hint="default"/>
                <w:b w:val="0"/>
                <w:bCs w:val="0"/>
                <w:lang w:val="en-US" w:eastAsia="zh-CN"/>
              </w:rPr>
              <w:t>GPIO32</w:t>
            </w:r>
          </w:p>
        </w:tc>
        <w:tc>
          <w:tcPr>
            <w:tcW w:w="0" w:type="auto"/>
            <w:shd w:val="clear" w:color="auto" w:fill="auto"/>
            <w:vAlign w:val="center"/>
          </w:tcPr>
          <w:p w14:paraId="31EA8FB3">
            <w:pPr>
              <w:spacing w:line="360" w:lineRule="auto"/>
              <w:jc w:val="both"/>
              <w:rPr>
                <w:rFonts w:hint="default"/>
                <w:b w:val="0"/>
                <w:bCs w:val="0"/>
                <w:lang w:val="en-US"/>
              </w:rPr>
            </w:pPr>
            <w:r>
              <w:rPr>
                <w:rFonts w:hint="default"/>
                <w:b w:val="0"/>
                <w:bCs w:val="0"/>
                <w:lang w:val="en-US" w:eastAsia="zh-CN"/>
              </w:rPr>
              <w:t>ADC1_CH4, Touch9</w:t>
            </w:r>
          </w:p>
        </w:tc>
        <w:tc>
          <w:tcPr>
            <w:tcW w:w="0" w:type="auto"/>
            <w:shd w:val="clear" w:color="auto" w:fill="auto"/>
            <w:vAlign w:val="center"/>
          </w:tcPr>
          <w:p w14:paraId="5DF22C13">
            <w:pPr>
              <w:spacing w:line="360" w:lineRule="auto"/>
              <w:jc w:val="both"/>
              <w:rPr>
                <w:rFonts w:hint="default"/>
                <w:b w:val="0"/>
                <w:bCs w:val="0"/>
                <w:lang w:val="en-US"/>
              </w:rPr>
            </w:pPr>
            <w:r>
              <w:rPr>
                <w:rFonts w:hint="default"/>
                <w:b w:val="0"/>
                <w:bCs w:val="0"/>
                <w:lang w:val="en-US" w:eastAsia="zh-CN"/>
              </w:rPr>
              <w:t>GPIO đa năng</w:t>
            </w:r>
          </w:p>
        </w:tc>
      </w:tr>
      <w:tr w14:paraId="1F4178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44" w:type="dxa"/>
            <w:left w:w="144" w:type="dxa"/>
            <w:bottom w:w="144" w:type="dxa"/>
            <w:right w:w="144" w:type="dxa"/>
          </w:tblCellMar>
        </w:tblPrEx>
        <w:trPr>
          <w:tblCellSpacing w:w="14" w:type="dxa"/>
        </w:trPr>
        <w:tc>
          <w:tcPr>
            <w:tcW w:w="0" w:type="auto"/>
            <w:shd w:val="clear" w:color="auto" w:fill="auto"/>
            <w:vAlign w:val="center"/>
          </w:tcPr>
          <w:p w14:paraId="034B68EF">
            <w:pPr>
              <w:spacing w:line="360" w:lineRule="auto"/>
              <w:jc w:val="both"/>
              <w:rPr>
                <w:rFonts w:hint="default"/>
                <w:b w:val="0"/>
                <w:bCs w:val="0"/>
                <w:lang w:val="en-US"/>
              </w:rPr>
            </w:pPr>
            <w:r>
              <w:rPr>
                <w:rFonts w:hint="default"/>
                <w:b w:val="0"/>
                <w:bCs w:val="0"/>
                <w:lang w:val="en-US" w:eastAsia="zh-CN"/>
              </w:rPr>
              <w:t>GPIO33</w:t>
            </w:r>
          </w:p>
        </w:tc>
        <w:tc>
          <w:tcPr>
            <w:tcW w:w="0" w:type="auto"/>
            <w:shd w:val="clear" w:color="auto" w:fill="auto"/>
            <w:vAlign w:val="center"/>
          </w:tcPr>
          <w:p w14:paraId="2E57753F">
            <w:pPr>
              <w:spacing w:line="360" w:lineRule="auto"/>
              <w:jc w:val="both"/>
              <w:rPr>
                <w:rFonts w:hint="default"/>
                <w:b w:val="0"/>
                <w:bCs w:val="0"/>
                <w:lang w:val="en-US"/>
              </w:rPr>
            </w:pPr>
            <w:r>
              <w:rPr>
                <w:rFonts w:hint="default"/>
                <w:b w:val="0"/>
                <w:bCs w:val="0"/>
                <w:lang w:val="en-US" w:eastAsia="zh-CN"/>
              </w:rPr>
              <w:t>ADC1_CH5, Touch8</w:t>
            </w:r>
          </w:p>
        </w:tc>
        <w:tc>
          <w:tcPr>
            <w:tcW w:w="0" w:type="auto"/>
            <w:shd w:val="clear" w:color="auto" w:fill="auto"/>
            <w:vAlign w:val="center"/>
          </w:tcPr>
          <w:p w14:paraId="313ABCA1">
            <w:pPr>
              <w:spacing w:line="360" w:lineRule="auto"/>
              <w:jc w:val="both"/>
              <w:rPr>
                <w:rFonts w:hint="default"/>
                <w:b w:val="0"/>
                <w:bCs w:val="0"/>
                <w:lang w:val="en-US"/>
              </w:rPr>
            </w:pPr>
            <w:r>
              <w:rPr>
                <w:rFonts w:hint="default"/>
                <w:b w:val="0"/>
                <w:bCs w:val="0"/>
                <w:lang w:val="en-US" w:eastAsia="zh-CN"/>
              </w:rPr>
              <w:t>GPIO đa năng</w:t>
            </w:r>
          </w:p>
        </w:tc>
      </w:tr>
      <w:tr w14:paraId="7268DB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44" w:type="dxa"/>
            <w:left w:w="144" w:type="dxa"/>
            <w:bottom w:w="144" w:type="dxa"/>
            <w:right w:w="144" w:type="dxa"/>
          </w:tblCellMar>
        </w:tblPrEx>
        <w:trPr>
          <w:tblCellSpacing w:w="14" w:type="dxa"/>
        </w:trPr>
        <w:tc>
          <w:tcPr>
            <w:tcW w:w="0" w:type="auto"/>
            <w:shd w:val="clear" w:color="auto" w:fill="auto"/>
            <w:vAlign w:val="center"/>
          </w:tcPr>
          <w:p w14:paraId="3BEC75E7">
            <w:pPr>
              <w:spacing w:line="360" w:lineRule="auto"/>
              <w:jc w:val="both"/>
              <w:rPr>
                <w:rFonts w:hint="default"/>
                <w:b w:val="0"/>
                <w:bCs w:val="0"/>
                <w:lang w:val="en-US"/>
              </w:rPr>
            </w:pPr>
            <w:r>
              <w:rPr>
                <w:rFonts w:hint="default"/>
                <w:b w:val="0"/>
                <w:bCs w:val="0"/>
                <w:lang w:val="en-US" w:eastAsia="zh-CN"/>
              </w:rPr>
              <w:t>GPIO34</w:t>
            </w:r>
          </w:p>
        </w:tc>
        <w:tc>
          <w:tcPr>
            <w:tcW w:w="0" w:type="auto"/>
            <w:shd w:val="clear" w:color="auto" w:fill="auto"/>
            <w:vAlign w:val="center"/>
          </w:tcPr>
          <w:p w14:paraId="0C926127">
            <w:pPr>
              <w:spacing w:line="360" w:lineRule="auto"/>
              <w:jc w:val="both"/>
              <w:rPr>
                <w:rFonts w:hint="default"/>
                <w:b w:val="0"/>
                <w:bCs w:val="0"/>
                <w:lang w:val="en-US"/>
              </w:rPr>
            </w:pPr>
            <w:r>
              <w:rPr>
                <w:rFonts w:hint="default"/>
                <w:b w:val="0"/>
                <w:bCs w:val="0"/>
                <w:lang w:val="en-US" w:eastAsia="zh-CN"/>
              </w:rPr>
              <w:t>ADC1_CH6</w:t>
            </w:r>
          </w:p>
        </w:tc>
        <w:tc>
          <w:tcPr>
            <w:tcW w:w="0" w:type="auto"/>
            <w:shd w:val="clear" w:color="auto" w:fill="auto"/>
            <w:vAlign w:val="center"/>
          </w:tcPr>
          <w:p w14:paraId="172D6C93">
            <w:pPr>
              <w:spacing w:line="360" w:lineRule="auto"/>
              <w:jc w:val="both"/>
              <w:rPr>
                <w:rFonts w:hint="default"/>
                <w:b w:val="0"/>
                <w:bCs w:val="0"/>
                <w:lang w:val="en-US"/>
              </w:rPr>
            </w:pPr>
            <w:r>
              <w:rPr>
                <w:rFonts w:hint="default"/>
                <w:b w:val="0"/>
                <w:bCs w:val="0"/>
                <w:lang w:val="en-US" w:eastAsia="zh-CN"/>
              </w:rPr>
              <w:t>Chỉ Input</w:t>
            </w:r>
          </w:p>
        </w:tc>
      </w:tr>
      <w:tr w14:paraId="304F85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44" w:type="dxa"/>
            <w:left w:w="144" w:type="dxa"/>
            <w:bottom w:w="144" w:type="dxa"/>
            <w:right w:w="144" w:type="dxa"/>
          </w:tblCellMar>
        </w:tblPrEx>
        <w:trPr>
          <w:tblCellSpacing w:w="14" w:type="dxa"/>
        </w:trPr>
        <w:tc>
          <w:tcPr>
            <w:tcW w:w="0" w:type="auto"/>
            <w:shd w:val="clear" w:color="auto" w:fill="auto"/>
            <w:vAlign w:val="center"/>
          </w:tcPr>
          <w:p w14:paraId="5211A3D1">
            <w:pPr>
              <w:spacing w:line="360" w:lineRule="auto"/>
              <w:jc w:val="both"/>
              <w:rPr>
                <w:rFonts w:hint="default"/>
                <w:b w:val="0"/>
                <w:bCs w:val="0"/>
                <w:lang w:val="en-US"/>
              </w:rPr>
            </w:pPr>
            <w:r>
              <w:rPr>
                <w:rFonts w:hint="default"/>
                <w:b w:val="0"/>
                <w:bCs w:val="0"/>
                <w:lang w:val="en-US" w:eastAsia="zh-CN"/>
              </w:rPr>
              <w:t>GPIO35</w:t>
            </w:r>
          </w:p>
        </w:tc>
        <w:tc>
          <w:tcPr>
            <w:tcW w:w="0" w:type="auto"/>
            <w:shd w:val="clear" w:color="auto" w:fill="auto"/>
            <w:vAlign w:val="center"/>
          </w:tcPr>
          <w:p w14:paraId="518E125F">
            <w:pPr>
              <w:spacing w:line="360" w:lineRule="auto"/>
              <w:jc w:val="both"/>
              <w:rPr>
                <w:rFonts w:hint="default"/>
                <w:b w:val="0"/>
                <w:bCs w:val="0"/>
                <w:lang w:val="en-US"/>
              </w:rPr>
            </w:pPr>
            <w:r>
              <w:rPr>
                <w:rFonts w:hint="default"/>
                <w:b w:val="0"/>
                <w:bCs w:val="0"/>
                <w:lang w:val="en-US" w:eastAsia="zh-CN"/>
              </w:rPr>
              <w:t>ADC1_CH7</w:t>
            </w:r>
          </w:p>
        </w:tc>
        <w:tc>
          <w:tcPr>
            <w:tcW w:w="0" w:type="auto"/>
            <w:shd w:val="clear" w:color="auto" w:fill="auto"/>
            <w:vAlign w:val="center"/>
          </w:tcPr>
          <w:p w14:paraId="6FB5FE72">
            <w:pPr>
              <w:spacing w:line="360" w:lineRule="auto"/>
              <w:jc w:val="both"/>
              <w:rPr>
                <w:rFonts w:hint="default"/>
                <w:b w:val="0"/>
                <w:bCs w:val="0"/>
                <w:lang w:val="en-US"/>
              </w:rPr>
            </w:pPr>
            <w:r>
              <w:rPr>
                <w:rFonts w:hint="default"/>
                <w:b w:val="0"/>
                <w:bCs w:val="0"/>
                <w:lang w:val="en-US" w:eastAsia="zh-CN"/>
              </w:rPr>
              <w:t>Chỉ Input</w:t>
            </w:r>
          </w:p>
        </w:tc>
      </w:tr>
      <w:tr w14:paraId="73FE29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44" w:type="dxa"/>
            <w:left w:w="144" w:type="dxa"/>
            <w:bottom w:w="144" w:type="dxa"/>
            <w:right w:w="144" w:type="dxa"/>
          </w:tblCellMar>
        </w:tblPrEx>
        <w:trPr>
          <w:tblCellSpacing w:w="14" w:type="dxa"/>
        </w:trPr>
        <w:tc>
          <w:tcPr>
            <w:tcW w:w="0" w:type="auto"/>
            <w:shd w:val="clear" w:color="auto" w:fill="auto"/>
            <w:vAlign w:val="center"/>
          </w:tcPr>
          <w:p w14:paraId="4686DD97">
            <w:pPr>
              <w:spacing w:line="360" w:lineRule="auto"/>
              <w:jc w:val="both"/>
              <w:rPr>
                <w:rFonts w:hint="default"/>
                <w:b w:val="0"/>
                <w:bCs w:val="0"/>
                <w:lang w:val="en-US"/>
              </w:rPr>
            </w:pPr>
            <w:r>
              <w:rPr>
                <w:rFonts w:hint="default"/>
                <w:b w:val="0"/>
                <w:bCs w:val="0"/>
                <w:lang w:val="en-US" w:eastAsia="zh-CN"/>
              </w:rPr>
              <w:t>GPIO36 (VP)</w:t>
            </w:r>
          </w:p>
        </w:tc>
        <w:tc>
          <w:tcPr>
            <w:tcW w:w="0" w:type="auto"/>
            <w:shd w:val="clear" w:color="auto" w:fill="auto"/>
            <w:vAlign w:val="center"/>
          </w:tcPr>
          <w:p w14:paraId="6F9D14DA">
            <w:pPr>
              <w:spacing w:line="360" w:lineRule="auto"/>
              <w:jc w:val="both"/>
              <w:rPr>
                <w:rFonts w:hint="default"/>
                <w:b w:val="0"/>
                <w:bCs w:val="0"/>
                <w:lang w:val="en-US"/>
              </w:rPr>
            </w:pPr>
            <w:r>
              <w:rPr>
                <w:rFonts w:hint="default"/>
                <w:b w:val="0"/>
                <w:bCs w:val="0"/>
                <w:lang w:val="en-US" w:eastAsia="zh-CN"/>
              </w:rPr>
              <w:t>ADC1_CH0</w:t>
            </w:r>
          </w:p>
        </w:tc>
        <w:tc>
          <w:tcPr>
            <w:tcW w:w="0" w:type="auto"/>
            <w:shd w:val="clear" w:color="auto" w:fill="auto"/>
            <w:vAlign w:val="center"/>
          </w:tcPr>
          <w:p w14:paraId="35089FF7">
            <w:pPr>
              <w:spacing w:line="360" w:lineRule="auto"/>
              <w:jc w:val="both"/>
              <w:rPr>
                <w:rFonts w:hint="default"/>
                <w:b w:val="0"/>
                <w:bCs w:val="0"/>
                <w:lang w:val="en-US"/>
              </w:rPr>
            </w:pPr>
            <w:r>
              <w:rPr>
                <w:rFonts w:hint="default"/>
                <w:b w:val="0"/>
                <w:bCs w:val="0"/>
                <w:lang w:val="en-US" w:eastAsia="zh-CN"/>
              </w:rPr>
              <w:t>Chỉ Input</w:t>
            </w:r>
          </w:p>
        </w:tc>
      </w:tr>
      <w:tr w14:paraId="63552D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44" w:type="dxa"/>
            <w:left w:w="144" w:type="dxa"/>
            <w:bottom w:w="144" w:type="dxa"/>
            <w:right w:w="144" w:type="dxa"/>
          </w:tblCellMar>
        </w:tblPrEx>
        <w:trPr>
          <w:tblCellSpacing w:w="14" w:type="dxa"/>
        </w:trPr>
        <w:tc>
          <w:tcPr>
            <w:tcW w:w="0" w:type="auto"/>
            <w:shd w:val="clear" w:color="auto" w:fill="auto"/>
            <w:vAlign w:val="center"/>
          </w:tcPr>
          <w:p w14:paraId="06E881C7">
            <w:pPr>
              <w:spacing w:line="360" w:lineRule="auto"/>
              <w:jc w:val="both"/>
              <w:rPr>
                <w:rFonts w:hint="default"/>
                <w:b w:val="0"/>
                <w:bCs w:val="0"/>
                <w:lang w:val="en-US"/>
              </w:rPr>
            </w:pPr>
            <w:r>
              <w:rPr>
                <w:rFonts w:hint="default"/>
                <w:b w:val="0"/>
                <w:bCs w:val="0"/>
                <w:lang w:val="en-US" w:eastAsia="zh-CN"/>
              </w:rPr>
              <w:t>GPIO39 (VN)</w:t>
            </w:r>
          </w:p>
        </w:tc>
        <w:tc>
          <w:tcPr>
            <w:tcW w:w="0" w:type="auto"/>
            <w:shd w:val="clear" w:color="auto" w:fill="auto"/>
            <w:vAlign w:val="center"/>
          </w:tcPr>
          <w:p w14:paraId="7AA49F45">
            <w:pPr>
              <w:spacing w:line="360" w:lineRule="auto"/>
              <w:jc w:val="both"/>
              <w:rPr>
                <w:rFonts w:hint="default"/>
                <w:b w:val="0"/>
                <w:bCs w:val="0"/>
                <w:lang w:val="en-US"/>
              </w:rPr>
            </w:pPr>
            <w:r>
              <w:rPr>
                <w:rFonts w:hint="default"/>
                <w:b w:val="0"/>
                <w:bCs w:val="0"/>
                <w:lang w:val="en-US" w:eastAsia="zh-CN"/>
              </w:rPr>
              <w:t>ADC1_CH3</w:t>
            </w:r>
          </w:p>
        </w:tc>
        <w:tc>
          <w:tcPr>
            <w:tcW w:w="0" w:type="auto"/>
            <w:shd w:val="clear" w:color="auto" w:fill="auto"/>
            <w:vAlign w:val="center"/>
          </w:tcPr>
          <w:p w14:paraId="4BDB5CA2">
            <w:pPr>
              <w:spacing w:line="360" w:lineRule="auto"/>
              <w:jc w:val="both"/>
              <w:rPr>
                <w:rFonts w:hint="default"/>
                <w:b w:val="0"/>
                <w:bCs w:val="0"/>
                <w:lang w:val="en-US"/>
              </w:rPr>
            </w:pPr>
            <w:r>
              <w:rPr>
                <w:rFonts w:hint="default"/>
                <w:b w:val="0"/>
                <w:bCs w:val="0"/>
                <w:lang w:val="en-US" w:eastAsia="zh-CN"/>
              </w:rPr>
              <w:t>Chỉ Input</w:t>
            </w:r>
          </w:p>
        </w:tc>
      </w:tr>
    </w:tbl>
    <w:p w14:paraId="37A3BD0D">
      <w:pPr>
        <w:spacing w:line="360" w:lineRule="auto"/>
        <w:jc w:val="both"/>
        <w:rPr>
          <w:rFonts w:hint="default"/>
          <w:b w:val="0"/>
          <w:bCs w:val="0"/>
          <w:lang w:val="en-US"/>
        </w:rPr>
      </w:pPr>
    </w:p>
    <w:p w14:paraId="2EADAA95">
      <w:pPr>
        <w:spacing w:line="360" w:lineRule="auto"/>
        <w:jc w:val="both"/>
        <w:rPr>
          <w:rFonts w:hint="default"/>
          <w:b/>
          <w:bCs/>
          <w:u w:val="single"/>
          <w:lang w:val="en-US"/>
        </w:rPr>
      </w:pPr>
      <w:r>
        <w:rPr>
          <w:rFonts w:hint="default"/>
          <w:b/>
          <w:bCs/>
          <w:u w:val="single"/>
          <w:lang w:val="en-US"/>
        </w:rPr>
        <w:t>* Sơ đồ khối hoạt động cơ bản của DevKit 32D:</w:t>
      </w:r>
    </w:p>
    <w:p w14:paraId="4E4FB4BA">
      <w:pPr>
        <w:spacing w:line="360" w:lineRule="auto"/>
        <w:jc w:val="center"/>
        <w:rPr>
          <w:rFonts w:hint="default"/>
          <w:b w:val="0"/>
          <w:bCs w:val="0"/>
          <w:lang w:val="en-US" w:eastAsia="zh-CN"/>
        </w:rPr>
      </w:pPr>
      <w:r>
        <w:rPr>
          <w:rFonts w:hint="default"/>
          <w:b w:val="0"/>
          <w:bCs w:val="0"/>
          <w:lang w:val="en-US" w:eastAsia="zh-CN"/>
        </w:rPr>
        <w:t>Máy tính (USB)</w:t>
      </w:r>
    </w:p>
    <w:p w14:paraId="2D1CB2D2">
      <w:pPr>
        <w:spacing w:line="360" w:lineRule="auto"/>
        <w:jc w:val="center"/>
        <w:rPr>
          <w:rFonts w:hint="default"/>
          <w:b w:val="0"/>
          <w:bCs w:val="0"/>
          <w:lang w:val="en-US" w:eastAsia="zh-CN"/>
        </w:rPr>
      </w:pPr>
      <w:r>
        <w:rPr>
          <w:rFonts w:hint="default"/>
          <w:b w:val="0"/>
          <w:bCs w:val="0"/>
          <w:lang w:val="en-US" w:eastAsia="zh-CN"/>
        </w:rPr>
        <w:t>↓</w:t>
      </w:r>
    </w:p>
    <w:p w14:paraId="3B45BB11">
      <w:pPr>
        <w:spacing w:line="360" w:lineRule="auto"/>
        <w:jc w:val="center"/>
        <w:rPr>
          <w:rFonts w:hint="default"/>
          <w:b w:val="0"/>
          <w:bCs w:val="0"/>
          <w:lang w:val="en-US" w:eastAsia="zh-CN"/>
        </w:rPr>
      </w:pPr>
      <w:r>
        <w:rPr>
          <w:rFonts w:hint="default"/>
          <w:b w:val="0"/>
          <w:bCs w:val="0"/>
          <w:lang w:val="en-US" w:eastAsia="zh-CN"/>
        </w:rPr>
        <w:t>USB-to-UART (CP2102/CH340)</w:t>
      </w:r>
    </w:p>
    <w:p w14:paraId="561FEAD0">
      <w:pPr>
        <w:spacing w:line="360" w:lineRule="auto"/>
        <w:jc w:val="center"/>
        <w:rPr>
          <w:rFonts w:hint="default"/>
          <w:b w:val="0"/>
          <w:bCs w:val="0"/>
          <w:lang w:val="en-US" w:eastAsia="zh-CN"/>
        </w:rPr>
      </w:pPr>
      <w:r>
        <w:rPr>
          <w:rFonts w:hint="default"/>
          <w:b w:val="0"/>
          <w:bCs w:val="0"/>
          <w:lang w:val="en-US" w:eastAsia="zh-CN"/>
        </w:rPr>
        <w:t>↓</w:t>
      </w:r>
    </w:p>
    <w:p w14:paraId="3E2687D7">
      <w:pPr>
        <w:spacing w:line="360" w:lineRule="auto"/>
        <w:jc w:val="center"/>
        <w:rPr>
          <w:rFonts w:hint="default"/>
          <w:b w:val="0"/>
          <w:bCs w:val="0"/>
          <w:lang w:val="en-US" w:eastAsia="zh-CN"/>
        </w:rPr>
      </w:pPr>
      <w:r>
        <w:rPr>
          <w:rFonts w:hint="default"/>
          <w:b w:val="0"/>
          <w:bCs w:val="0"/>
          <w:lang w:val="en-US" w:eastAsia="zh-CN"/>
        </w:rPr>
        <w:t>ESP32-WROOM-32D  ←→  Wi-Fi / Bluetooth</w:t>
      </w:r>
    </w:p>
    <w:p w14:paraId="573911AC">
      <w:pPr>
        <w:spacing w:line="360" w:lineRule="auto"/>
        <w:jc w:val="center"/>
        <w:rPr>
          <w:rFonts w:hint="default"/>
          <w:b w:val="0"/>
          <w:bCs w:val="0"/>
          <w:lang w:val="en-US" w:eastAsia="zh-CN"/>
        </w:rPr>
      </w:pPr>
      <w:r>
        <w:rPr>
          <w:rFonts w:hint="default"/>
          <w:b w:val="0"/>
          <w:bCs w:val="0"/>
          <w:lang w:val="en-US" w:eastAsia="zh-CN"/>
        </w:rPr>
        <w:t>↓</w:t>
      </w:r>
    </w:p>
    <w:p w14:paraId="3E3BCE87">
      <w:pPr>
        <w:spacing w:line="360" w:lineRule="auto"/>
        <w:jc w:val="center"/>
        <w:rPr>
          <w:rFonts w:hint="default"/>
          <w:b w:val="0"/>
          <w:bCs w:val="0"/>
          <w:lang w:val="en-US"/>
        </w:rPr>
      </w:pPr>
      <w:r>
        <w:rPr>
          <w:rFonts w:hint="default"/>
          <w:b w:val="0"/>
          <w:bCs w:val="0"/>
          <w:lang w:val="en-US" w:eastAsia="zh-CN"/>
        </w:rPr>
        <w:t>GPIO / ADC / DAC / UART / I2C / SPI</w:t>
      </w:r>
    </w:p>
    <w:p w14:paraId="51823333">
      <w:pPr>
        <w:pStyle w:val="4"/>
        <w:numPr>
          <w:ilvl w:val="0"/>
          <w:numId w:val="16"/>
        </w:numPr>
        <w:bidi w:val="0"/>
        <w:rPr>
          <w:rFonts w:hint="default"/>
          <w:lang w:val="en-US"/>
        </w:rPr>
      </w:pPr>
      <w:r>
        <w:rPr>
          <w:rFonts w:hint="default"/>
          <w:lang w:val="en-US"/>
        </w:rPr>
        <w:t>Cảm biến nhiệt độ độ ẩm DHT22</w:t>
      </w:r>
    </w:p>
    <w:p w14:paraId="5363C04A">
      <w:pPr>
        <w:numPr>
          <w:ilvl w:val="0"/>
          <w:numId w:val="0"/>
        </w:numPr>
        <w:spacing w:line="360" w:lineRule="auto"/>
        <w:ind w:leftChars="0"/>
        <w:jc w:val="both"/>
        <w:rPr>
          <w:rFonts w:hint="default"/>
          <w:b/>
          <w:bCs/>
          <w:u w:val="single"/>
          <w:lang w:val="en-US"/>
        </w:rPr>
      </w:pPr>
      <w:r>
        <w:rPr>
          <w:rFonts w:hint="default"/>
          <w:b/>
          <w:bCs/>
          <w:u w:val="single"/>
          <w:lang w:val="en-US"/>
        </w:rPr>
        <w:t xml:space="preserve">* Giới thiệu chung: </w:t>
      </w:r>
    </w:p>
    <w:p w14:paraId="4626669E">
      <w:pPr>
        <w:numPr>
          <w:ilvl w:val="0"/>
          <w:numId w:val="0"/>
        </w:numPr>
        <w:spacing w:line="360" w:lineRule="auto"/>
        <w:ind w:leftChars="0" w:firstLine="720" w:firstLineChars="0"/>
        <w:jc w:val="both"/>
        <w:rPr>
          <w:rFonts w:hint="default"/>
          <w:b w:val="0"/>
          <w:bCs w:val="0"/>
          <w:lang w:val="en-US"/>
        </w:rPr>
      </w:pPr>
      <w:r>
        <w:rPr>
          <w:rFonts w:hint="default"/>
          <w:b w:val="0"/>
          <w:bCs w:val="0"/>
          <w:lang w:val="en-US"/>
        </w:rPr>
        <w:t>DHT22 (còn gọi là AM2302) là cảm biến nhiệt độ và độ ẩm kỹ thuật số, được sử dụng nhiều trong các ứng dụng IoT, nông nghiệp thông minh, nhà thông minh, trạm thời tiết mini,… So với DHT11, DHT22 có độ chính xác cao hơn, phạm vi đo rộng hơn.</w:t>
      </w:r>
    </w:p>
    <w:p w14:paraId="046150F0">
      <w:pPr>
        <w:numPr>
          <w:ilvl w:val="0"/>
          <w:numId w:val="0"/>
        </w:numPr>
        <w:spacing w:line="360" w:lineRule="auto"/>
        <w:ind w:leftChars="0"/>
        <w:jc w:val="both"/>
        <w:rPr>
          <w:rFonts w:hint="default"/>
          <w:b/>
          <w:bCs/>
          <w:u w:val="single"/>
          <w:lang w:val="en-US"/>
        </w:rPr>
      </w:pPr>
      <w:r>
        <w:rPr>
          <w:rFonts w:hint="default"/>
          <w:b/>
          <w:bCs/>
          <w:u w:val="single"/>
          <w:lang w:val="en-US"/>
        </w:rPr>
        <w:t>* Thông số kỹ thuật chính:</w:t>
      </w:r>
    </w:p>
    <w:p w14:paraId="4743C7E2">
      <w:pPr>
        <w:numPr>
          <w:ilvl w:val="0"/>
          <w:numId w:val="19"/>
        </w:numPr>
        <w:spacing w:line="360" w:lineRule="auto"/>
        <w:ind w:left="418" w:leftChars="0" w:hanging="418" w:firstLineChars="0"/>
        <w:jc w:val="both"/>
        <w:rPr>
          <w:rFonts w:hint="default"/>
          <w:b w:val="0"/>
          <w:bCs w:val="0"/>
          <w:lang w:val="en-US"/>
        </w:rPr>
      </w:pPr>
      <w:r>
        <w:rPr>
          <w:rFonts w:hint="default"/>
          <w:b w:val="0"/>
          <w:bCs w:val="0"/>
          <w:lang w:val="en-US"/>
        </w:rPr>
        <w:t>Điện áp hoạt động: 3.3V – 5.5V</w:t>
      </w:r>
    </w:p>
    <w:p w14:paraId="71A8A290">
      <w:pPr>
        <w:numPr>
          <w:ilvl w:val="0"/>
          <w:numId w:val="19"/>
        </w:numPr>
        <w:spacing w:line="360" w:lineRule="auto"/>
        <w:ind w:left="418" w:leftChars="0" w:hanging="418" w:firstLineChars="0"/>
        <w:jc w:val="both"/>
        <w:rPr>
          <w:rFonts w:hint="default"/>
          <w:b w:val="0"/>
          <w:bCs w:val="0"/>
          <w:lang w:val="en-US"/>
        </w:rPr>
      </w:pPr>
      <w:r>
        <w:rPr>
          <w:rFonts w:hint="default"/>
          <w:b w:val="0"/>
          <w:bCs w:val="0"/>
          <w:lang w:val="en-US"/>
        </w:rPr>
        <w:t>Dòng tiêu thụ: 1.5 mA khi đo, &lt; 100 µA khi chờ</w:t>
      </w:r>
    </w:p>
    <w:p w14:paraId="0B8DA5D6">
      <w:pPr>
        <w:numPr>
          <w:ilvl w:val="0"/>
          <w:numId w:val="19"/>
        </w:numPr>
        <w:spacing w:line="360" w:lineRule="auto"/>
        <w:ind w:left="418" w:leftChars="0" w:hanging="418" w:firstLineChars="0"/>
        <w:jc w:val="both"/>
        <w:rPr>
          <w:rFonts w:hint="default"/>
          <w:b w:val="0"/>
          <w:bCs w:val="0"/>
          <w:lang w:val="en-US"/>
        </w:rPr>
      </w:pPr>
      <w:r>
        <w:rPr>
          <w:rFonts w:hint="default"/>
          <w:b w:val="0"/>
          <w:bCs w:val="0"/>
          <w:lang w:val="en-US"/>
        </w:rPr>
        <w:t>Giao tiếp: 1 dây (Single-bus)</w:t>
      </w:r>
    </w:p>
    <w:p w14:paraId="03DE12B1">
      <w:pPr>
        <w:numPr>
          <w:ilvl w:val="0"/>
          <w:numId w:val="19"/>
        </w:numPr>
        <w:spacing w:line="360" w:lineRule="auto"/>
        <w:ind w:left="418" w:leftChars="0" w:hanging="418" w:firstLineChars="0"/>
        <w:jc w:val="both"/>
        <w:rPr>
          <w:rFonts w:hint="default"/>
          <w:b w:val="0"/>
          <w:bCs w:val="0"/>
          <w:lang w:val="en-US"/>
        </w:rPr>
      </w:pPr>
      <w:r>
        <w:rPr>
          <w:rFonts w:hint="default"/>
          <w:b w:val="0"/>
          <w:bCs w:val="0"/>
          <w:lang w:val="en-US"/>
        </w:rPr>
        <w:t>Khoảng đo nhiệt độ: -40°C → +80°C</w:t>
      </w:r>
    </w:p>
    <w:p w14:paraId="7B46CDB8">
      <w:pPr>
        <w:numPr>
          <w:ilvl w:val="0"/>
          <w:numId w:val="19"/>
        </w:numPr>
        <w:spacing w:line="360" w:lineRule="auto"/>
        <w:ind w:left="418" w:leftChars="0" w:hanging="418" w:firstLineChars="0"/>
        <w:jc w:val="both"/>
        <w:rPr>
          <w:rFonts w:hint="default"/>
          <w:b w:val="0"/>
          <w:bCs w:val="0"/>
          <w:lang w:val="en-US"/>
        </w:rPr>
      </w:pPr>
      <w:r>
        <w:rPr>
          <w:rFonts w:hint="default"/>
          <w:b w:val="0"/>
          <w:bCs w:val="0"/>
          <w:lang w:val="en-US"/>
        </w:rPr>
        <w:t>Độ chính xác nhiệt độ: ±0.5°C</w:t>
      </w:r>
    </w:p>
    <w:p w14:paraId="3483B180">
      <w:pPr>
        <w:numPr>
          <w:ilvl w:val="0"/>
          <w:numId w:val="19"/>
        </w:numPr>
        <w:spacing w:line="360" w:lineRule="auto"/>
        <w:ind w:left="418" w:leftChars="0" w:hanging="418" w:firstLineChars="0"/>
        <w:jc w:val="both"/>
        <w:rPr>
          <w:rFonts w:hint="default"/>
          <w:b w:val="0"/>
          <w:bCs w:val="0"/>
          <w:lang w:val="en-US"/>
        </w:rPr>
      </w:pPr>
      <w:r>
        <w:rPr>
          <w:rFonts w:hint="default"/>
          <w:b w:val="0"/>
          <w:bCs w:val="0"/>
          <w:lang w:val="en-US"/>
        </w:rPr>
        <w:t>Khoảng đo độ ẩm: 0% → 100% RH</w:t>
      </w:r>
    </w:p>
    <w:p w14:paraId="3B48E611">
      <w:pPr>
        <w:numPr>
          <w:ilvl w:val="0"/>
          <w:numId w:val="19"/>
        </w:numPr>
        <w:spacing w:line="360" w:lineRule="auto"/>
        <w:ind w:left="418" w:leftChars="0" w:hanging="418" w:firstLineChars="0"/>
        <w:jc w:val="both"/>
        <w:rPr>
          <w:rFonts w:hint="default"/>
          <w:b w:val="0"/>
          <w:bCs w:val="0"/>
          <w:lang w:val="en-US"/>
        </w:rPr>
      </w:pPr>
      <w:r>
        <w:rPr>
          <w:rFonts w:hint="default"/>
          <w:b w:val="0"/>
          <w:bCs w:val="0"/>
          <w:lang w:val="en-US"/>
        </w:rPr>
        <w:t>Độ chính xác độ ẩm: ±2–5% RH</w:t>
      </w:r>
    </w:p>
    <w:p w14:paraId="42602C5A">
      <w:pPr>
        <w:numPr>
          <w:ilvl w:val="0"/>
          <w:numId w:val="19"/>
        </w:numPr>
        <w:spacing w:line="360" w:lineRule="auto"/>
        <w:ind w:left="418" w:leftChars="0" w:hanging="418" w:firstLineChars="0"/>
        <w:jc w:val="both"/>
        <w:rPr>
          <w:rFonts w:hint="default"/>
          <w:b w:val="0"/>
          <w:bCs w:val="0"/>
          <w:lang w:val="en-US"/>
        </w:rPr>
      </w:pPr>
      <w:r>
        <w:rPr>
          <w:rFonts w:hint="default"/>
          <w:b w:val="0"/>
          <w:bCs w:val="0"/>
          <w:lang w:val="en-US"/>
        </w:rPr>
        <w:t>Chu kỳ đo tối thiểu: 2 giây (0.5 Hz)</w:t>
      </w:r>
    </w:p>
    <w:p w14:paraId="06249E46">
      <w:pPr>
        <w:numPr>
          <w:ilvl w:val="0"/>
          <w:numId w:val="0"/>
        </w:numPr>
        <w:spacing w:line="360" w:lineRule="auto"/>
        <w:ind w:leftChars="0"/>
        <w:jc w:val="both"/>
        <w:rPr>
          <w:rFonts w:hint="default"/>
          <w:b/>
          <w:bCs/>
          <w:u w:val="single"/>
          <w:lang w:val="en-US"/>
        </w:rPr>
      </w:pPr>
      <w:r>
        <w:rPr>
          <w:rFonts w:hint="default"/>
          <w:b/>
          <w:bCs/>
          <w:u w:val="single"/>
          <w:lang w:val="en-US"/>
        </w:rPr>
        <w:t>* Cấu tạo phần cứng:</w:t>
      </w:r>
    </w:p>
    <w:p w14:paraId="465572CA">
      <w:pPr>
        <w:numPr>
          <w:ilvl w:val="0"/>
          <w:numId w:val="0"/>
        </w:numPr>
        <w:spacing w:line="360" w:lineRule="auto"/>
        <w:ind w:leftChars="0"/>
        <w:jc w:val="both"/>
        <w:rPr>
          <w:rFonts w:hint="default"/>
          <w:b w:val="0"/>
          <w:bCs w:val="0"/>
          <w:lang w:val="en-US"/>
        </w:rPr>
      </w:pPr>
      <w:r>
        <w:rPr>
          <w:rFonts w:hint="default"/>
          <w:b w:val="0"/>
          <w:bCs w:val="0"/>
          <w:lang w:val="en-US"/>
        </w:rPr>
        <w:t>Cảm biến DHT22 gồm 2 phần chính:</w:t>
      </w:r>
    </w:p>
    <w:p w14:paraId="230FB17E">
      <w:pPr>
        <w:numPr>
          <w:ilvl w:val="0"/>
          <w:numId w:val="20"/>
        </w:numPr>
        <w:spacing w:line="360" w:lineRule="auto"/>
        <w:ind w:left="418" w:leftChars="0" w:hanging="418" w:firstLineChars="0"/>
        <w:jc w:val="both"/>
        <w:rPr>
          <w:rFonts w:hint="default"/>
          <w:b w:val="0"/>
          <w:bCs w:val="0"/>
          <w:lang w:val="en-US"/>
        </w:rPr>
      </w:pPr>
      <w:r>
        <w:rPr>
          <w:rFonts w:hint="default"/>
          <w:b w:val="0"/>
          <w:bCs w:val="0"/>
          <w:lang w:val="en-US"/>
        </w:rPr>
        <w:t>Cảm biến độ ẩm điện dung (Capacitive humidity sensor): Hoạt động dựa trên sự thay đổi điện dung của vật liệu nhạy ẩm khi độ ẩm không khí thay đổi.</w:t>
      </w:r>
    </w:p>
    <w:p w14:paraId="275E3A71">
      <w:pPr>
        <w:numPr>
          <w:ilvl w:val="0"/>
          <w:numId w:val="20"/>
        </w:numPr>
        <w:spacing w:line="360" w:lineRule="auto"/>
        <w:ind w:left="418" w:leftChars="0" w:hanging="418" w:firstLineChars="0"/>
        <w:jc w:val="both"/>
        <w:rPr>
          <w:rFonts w:hint="default"/>
          <w:b w:val="0"/>
          <w:bCs w:val="0"/>
          <w:lang w:val="en-US"/>
        </w:rPr>
      </w:pPr>
      <w:r>
        <w:rPr>
          <w:rFonts w:hint="default"/>
          <w:b w:val="0"/>
          <w:bCs w:val="0"/>
          <w:lang w:val="en-US"/>
        </w:rPr>
        <w:t>Cảm biến nhiệt độ (Thermistor hoặc nhiệt điện trở): Thay đổi điện trở theo nhiệt độ môi trường.</w:t>
      </w:r>
    </w:p>
    <w:p w14:paraId="1BD6A300">
      <w:pPr>
        <w:numPr>
          <w:ilvl w:val="0"/>
          <w:numId w:val="20"/>
        </w:numPr>
        <w:spacing w:line="360" w:lineRule="auto"/>
        <w:ind w:left="418" w:leftChars="0" w:hanging="418" w:firstLineChars="0"/>
        <w:jc w:val="both"/>
        <w:rPr>
          <w:rFonts w:hint="default"/>
          <w:b w:val="0"/>
          <w:bCs w:val="0"/>
          <w:lang w:val="en-US"/>
        </w:rPr>
      </w:pPr>
      <w:r>
        <w:rPr>
          <w:rFonts w:hint="default"/>
          <w:b w:val="0"/>
          <w:bCs w:val="0"/>
          <w:lang w:val="en-US"/>
        </w:rPr>
        <w:t>Chip xử lý tín hiệu tích hợp: Chuyển đổi tín hiệu analog từ 2 cảm biến thành dữ liệu số (digital) và xuất dữ liệu ra ngoài qua giao tiếp 1 dây.</w:t>
      </w:r>
    </w:p>
    <w:p w14:paraId="4BC2E45D">
      <w:pPr>
        <w:numPr>
          <w:ilvl w:val="0"/>
          <w:numId w:val="0"/>
        </w:numPr>
        <w:spacing w:line="360" w:lineRule="auto"/>
        <w:ind w:leftChars="0"/>
        <w:jc w:val="both"/>
        <w:rPr>
          <w:rFonts w:hint="default"/>
          <w:b/>
          <w:bCs/>
          <w:u w:val="single"/>
          <w:lang w:val="en-US"/>
        </w:rPr>
      </w:pPr>
      <w:r>
        <w:rPr>
          <w:rFonts w:hint="default"/>
          <w:b/>
          <w:bCs/>
          <w:u w:val="single"/>
          <w:lang w:val="en-US"/>
        </w:rPr>
        <w:t>* Sơ đồ chân DHT22:</w:t>
      </w:r>
    </w:p>
    <w:p w14:paraId="10700463">
      <w:pPr>
        <w:numPr>
          <w:ilvl w:val="0"/>
          <w:numId w:val="0"/>
        </w:numPr>
        <w:spacing w:line="360" w:lineRule="auto"/>
        <w:ind w:leftChars="0"/>
        <w:jc w:val="both"/>
        <w:rPr>
          <w:rFonts w:hint="default"/>
          <w:b w:val="0"/>
          <w:bCs w:val="0"/>
          <w:lang w:val="en-US"/>
        </w:rPr>
      </w:pPr>
      <w:r>
        <w:rPr>
          <w:rFonts w:hint="default"/>
          <w:b w:val="0"/>
          <w:bCs w:val="0"/>
          <w:lang w:val="en-US"/>
        </w:rPr>
        <w:t>Thông thường DHT22 có 4 chân (hoặc module 3 chân đã tích hợp điện trở kéo lên).</w:t>
      </w:r>
    </w:p>
    <w:tbl>
      <w:tblPr>
        <w:tblStyle w:val="12"/>
        <w:tblW w:w="0" w:type="auto"/>
        <w:tblCellSpacing w:w="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57" w:type="dxa"/>
          <w:left w:w="144" w:type="dxa"/>
          <w:bottom w:w="57" w:type="dxa"/>
          <w:right w:w="144" w:type="dxa"/>
        </w:tblCellMar>
      </w:tblPr>
      <w:tblGrid>
        <w:gridCol w:w="1667"/>
        <w:gridCol w:w="2596"/>
        <w:gridCol w:w="5227"/>
      </w:tblGrid>
      <w:tr w14:paraId="55DC7D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57" w:type="dxa"/>
            <w:left w:w="144" w:type="dxa"/>
            <w:bottom w:w="57" w:type="dxa"/>
            <w:right w:w="144" w:type="dxa"/>
          </w:tblCellMar>
        </w:tblPrEx>
        <w:trPr>
          <w:trHeight w:val="733" w:hRule="atLeast"/>
          <w:tblHeader/>
          <w:tblCellSpacing w:w="14" w:type="dxa"/>
        </w:trPr>
        <w:tc>
          <w:tcPr>
            <w:tcW w:w="1625" w:type="dxa"/>
            <w:shd w:val="clear" w:color="auto" w:fill="auto"/>
            <w:vAlign w:val="center"/>
          </w:tcPr>
          <w:p w14:paraId="42AB9DF2">
            <w:pPr>
              <w:numPr>
                <w:ilvl w:val="0"/>
                <w:numId w:val="0"/>
              </w:numPr>
              <w:spacing w:line="360" w:lineRule="auto"/>
              <w:ind w:leftChars="0"/>
              <w:jc w:val="center"/>
              <w:rPr>
                <w:rFonts w:hint="default"/>
                <w:b/>
                <w:bCs/>
                <w:lang w:val="en-US"/>
              </w:rPr>
            </w:pPr>
            <w:r>
              <w:rPr>
                <w:rFonts w:hint="default"/>
                <w:b/>
                <w:bCs/>
                <w:lang w:val="en-US" w:eastAsia="zh-CN"/>
              </w:rPr>
              <w:t>Chân</w:t>
            </w:r>
          </w:p>
        </w:tc>
        <w:tc>
          <w:tcPr>
            <w:tcW w:w="2568" w:type="dxa"/>
            <w:shd w:val="clear" w:color="auto" w:fill="auto"/>
            <w:vAlign w:val="center"/>
          </w:tcPr>
          <w:p w14:paraId="2D46E4F2">
            <w:pPr>
              <w:numPr>
                <w:ilvl w:val="0"/>
                <w:numId w:val="0"/>
              </w:numPr>
              <w:spacing w:line="360" w:lineRule="auto"/>
              <w:ind w:leftChars="0"/>
              <w:jc w:val="center"/>
              <w:rPr>
                <w:rFonts w:hint="default"/>
                <w:b/>
                <w:bCs/>
                <w:lang w:val="en-US"/>
              </w:rPr>
            </w:pPr>
            <w:r>
              <w:rPr>
                <w:rFonts w:hint="default"/>
                <w:b/>
                <w:bCs/>
                <w:lang w:val="en-US" w:eastAsia="zh-CN"/>
              </w:rPr>
              <w:t>Ký hiệu</w:t>
            </w:r>
          </w:p>
        </w:tc>
        <w:tc>
          <w:tcPr>
            <w:tcW w:w="5185" w:type="dxa"/>
            <w:shd w:val="clear" w:color="auto" w:fill="auto"/>
            <w:vAlign w:val="center"/>
          </w:tcPr>
          <w:p w14:paraId="4BD570B7">
            <w:pPr>
              <w:numPr>
                <w:ilvl w:val="0"/>
                <w:numId w:val="0"/>
              </w:numPr>
              <w:spacing w:line="360" w:lineRule="auto"/>
              <w:ind w:leftChars="0"/>
              <w:jc w:val="center"/>
              <w:rPr>
                <w:rFonts w:hint="default"/>
                <w:b/>
                <w:bCs/>
                <w:lang w:val="en-US"/>
              </w:rPr>
            </w:pPr>
            <w:r>
              <w:rPr>
                <w:rFonts w:hint="default"/>
                <w:b/>
                <w:bCs/>
                <w:lang w:val="en-US" w:eastAsia="zh-CN"/>
              </w:rPr>
              <w:t>Chức năng</w:t>
            </w:r>
          </w:p>
        </w:tc>
      </w:tr>
      <w:tr w14:paraId="0AE028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57" w:type="dxa"/>
            <w:left w:w="144" w:type="dxa"/>
            <w:bottom w:w="57" w:type="dxa"/>
            <w:right w:w="144" w:type="dxa"/>
          </w:tblCellMar>
        </w:tblPrEx>
        <w:trPr>
          <w:trHeight w:val="712" w:hRule="atLeast"/>
          <w:tblCellSpacing w:w="14" w:type="dxa"/>
        </w:trPr>
        <w:tc>
          <w:tcPr>
            <w:tcW w:w="1625" w:type="dxa"/>
            <w:shd w:val="clear" w:color="auto" w:fill="auto"/>
            <w:vAlign w:val="center"/>
          </w:tcPr>
          <w:p w14:paraId="4C9B9EBE">
            <w:pPr>
              <w:numPr>
                <w:ilvl w:val="0"/>
                <w:numId w:val="0"/>
              </w:numPr>
              <w:spacing w:line="360" w:lineRule="auto"/>
              <w:ind w:leftChars="0"/>
              <w:jc w:val="center"/>
              <w:rPr>
                <w:rFonts w:hint="default"/>
                <w:b w:val="0"/>
                <w:bCs w:val="0"/>
                <w:lang w:val="en-US"/>
              </w:rPr>
            </w:pPr>
            <w:r>
              <w:rPr>
                <w:rFonts w:hint="default"/>
                <w:b w:val="0"/>
                <w:bCs w:val="0"/>
                <w:lang w:val="en-US" w:eastAsia="zh-CN"/>
              </w:rPr>
              <w:t>1</w:t>
            </w:r>
          </w:p>
        </w:tc>
        <w:tc>
          <w:tcPr>
            <w:tcW w:w="2568" w:type="dxa"/>
            <w:shd w:val="clear" w:color="auto" w:fill="auto"/>
            <w:vAlign w:val="center"/>
          </w:tcPr>
          <w:p w14:paraId="6763182F">
            <w:pPr>
              <w:numPr>
                <w:ilvl w:val="0"/>
                <w:numId w:val="0"/>
              </w:numPr>
              <w:spacing w:line="360" w:lineRule="auto"/>
              <w:ind w:leftChars="0"/>
              <w:jc w:val="center"/>
              <w:rPr>
                <w:rFonts w:hint="default"/>
                <w:b w:val="0"/>
                <w:bCs w:val="0"/>
                <w:lang w:val="en-US"/>
              </w:rPr>
            </w:pPr>
            <w:r>
              <w:rPr>
                <w:rFonts w:hint="default"/>
                <w:b w:val="0"/>
                <w:bCs w:val="0"/>
                <w:lang w:val="en-US" w:eastAsia="zh-CN"/>
              </w:rPr>
              <w:t>VCC</w:t>
            </w:r>
          </w:p>
        </w:tc>
        <w:tc>
          <w:tcPr>
            <w:tcW w:w="5185" w:type="dxa"/>
            <w:shd w:val="clear" w:color="auto" w:fill="auto"/>
            <w:vAlign w:val="center"/>
          </w:tcPr>
          <w:p w14:paraId="142B59A5">
            <w:pPr>
              <w:numPr>
                <w:ilvl w:val="0"/>
                <w:numId w:val="0"/>
              </w:numPr>
              <w:spacing w:line="360" w:lineRule="auto"/>
              <w:ind w:leftChars="0"/>
              <w:jc w:val="both"/>
              <w:rPr>
                <w:rFonts w:hint="default"/>
                <w:b w:val="0"/>
                <w:bCs w:val="0"/>
                <w:lang w:val="en-US"/>
              </w:rPr>
            </w:pPr>
            <w:r>
              <w:rPr>
                <w:rFonts w:hint="default"/>
                <w:b w:val="0"/>
                <w:bCs w:val="0"/>
                <w:lang w:val="en-US" w:eastAsia="zh-CN"/>
              </w:rPr>
              <w:t>Cấp nguồn (3.3V – 5V)</w:t>
            </w:r>
          </w:p>
        </w:tc>
      </w:tr>
      <w:tr w14:paraId="34E5D7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57" w:type="dxa"/>
            <w:left w:w="144" w:type="dxa"/>
            <w:bottom w:w="57" w:type="dxa"/>
            <w:right w:w="144" w:type="dxa"/>
          </w:tblCellMar>
        </w:tblPrEx>
        <w:trPr>
          <w:trHeight w:val="713" w:hRule="atLeast"/>
          <w:tblCellSpacing w:w="14" w:type="dxa"/>
        </w:trPr>
        <w:tc>
          <w:tcPr>
            <w:tcW w:w="1625" w:type="dxa"/>
            <w:shd w:val="clear" w:color="auto" w:fill="auto"/>
            <w:vAlign w:val="center"/>
          </w:tcPr>
          <w:p w14:paraId="455D2207">
            <w:pPr>
              <w:numPr>
                <w:ilvl w:val="0"/>
                <w:numId w:val="0"/>
              </w:numPr>
              <w:spacing w:line="360" w:lineRule="auto"/>
              <w:ind w:leftChars="0"/>
              <w:jc w:val="center"/>
              <w:rPr>
                <w:rFonts w:hint="default"/>
                <w:b w:val="0"/>
                <w:bCs w:val="0"/>
                <w:lang w:val="en-US"/>
              </w:rPr>
            </w:pPr>
            <w:r>
              <w:rPr>
                <w:rFonts w:hint="default"/>
                <w:b w:val="0"/>
                <w:bCs w:val="0"/>
                <w:lang w:val="en-US" w:eastAsia="zh-CN"/>
              </w:rPr>
              <w:t>2</w:t>
            </w:r>
          </w:p>
        </w:tc>
        <w:tc>
          <w:tcPr>
            <w:tcW w:w="2568" w:type="dxa"/>
            <w:shd w:val="clear" w:color="auto" w:fill="auto"/>
            <w:vAlign w:val="center"/>
          </w:tcPr>
          <w:p w14:paraId="1600E927">
            <w:pPr>
              <w:numPr>
                <w:ilvl w:val="0"/>
                <w:numId w:val="0"/>
              </w:numPr>
              <w:spacing w:line="360" w:lineRule="auto"/>
              <w:ind w:leftChars="0"/>
              <w:jc w:val="center"/>
              <w:rPr>
                <w:rFonts w:hint="default"/>
                <w:b w:val="0"/>
                <w:bCs w:val="0"/>
                <w:lang w:val="en-US"/>
              </w:rPr>
            </w:pPr>
            <w:r>
              <w:rPr>
                <w:rFonts w:hint="default"/>
                <w:b w:val="0"/>
                <w:bCs w:val="0"/>
                <w:lang w:val="en-US" w:eastAsia="zh-CN"/>
              </w:rPr>
              <w:t>DATA</w:t>
            </w:r>
          </w:p>
        </w:tc>
        <w:tc>
          <w:tcPr>
            <w:tcW w:w="5185" w:type="dxa"/>
            <w:shd w:val="clear" w:color="auto" w:fill="auto"/>
            <w:vAlign w:val="center"/>
          </w:tcPr>
          <w:p w14:paraId="7068F540">
            <w:pPr>
              <w:numPr>
                <w:ilvl w:val="0"/>
                <w:numId w:val="0"/>
              </w:numPr>
              <w:spacing w:line="360" w:lineRule="auto"/>
              <w:ind w:leftChars="0"/>
              <w:jc w:val="both"/>
              <w:rPr>
                <w:rFonts w:hint="default"/>
                <w:b w:val="0"/>
                <w:bCs w:val="0"/>
                <w:lang w:val="en-US"/>
              </w:rPr>
            </w:pPr>
            <w:r>
              <w:rPr>
                <w:rFonts w:hint="default"/>
                <w:b w:val="0"/>
                <w:bCs w:val="0"/>
                <w:lang w:val="en-US" w:eastAsia="zh-CN"/>
              </w:rPr>
              <w:t>Truyền dữ liệu 1 dây (cần điện trở kéo lên 4.7k – 10kΩ)</w:t>
            </w:r>
          </w:p>
        </w:tc>
      </w:tr>
      <w:tr w14:paraId="73FE00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57" w:type="dxa"/>
            <w:left w:w="144" w:type="dxa"/>
            <w:bottom w:w="57" w:type="dxa"/>
            <w:right w:w="144" w:type="dxa"/>
          </w:tblCellMar>
        </w:tblPrEx>
        <w:trPr>
          <w:trHeight w:val="712" w:hRule="atLeast"/>
          <w:tblCellSpacing w:w="14" w:type="dxa"/>
        </w:trPr>
        <w:tc>
          <w:tcPr>
            <w:tcW w:w="1625" w:type="dxa"/>
            <w:shd w:val="clear" w:color="auto" w:fill="auto"/>
            <w:vAlign w:val="center"/>
          </w:tcPr>
          <w:p w14:paraId="41E4DD69">
            <w:pPr>
              <w:numPr>
                <w:ilvl w:val="0"/>
                <w:numId w:val="0"/>
              </w:numPr>
              <w:spacing w:line="360" w:lineRule="auto"/>
              <w:ind w:leftChars="0"/>
              <w:jc w:val="center"/>
              <w:rPr>
                <w:rFonts w:hint="default"/>
                <w:b w:val="0"/>
                <w:bCs w:val="0"/>
                <w:lang w:val="en-US"/>
              </w:rPr>
            </w:pPr>
            <w:r>
              <w:rPr>
                <w:rFonts w:hint="default"/>
                <w:b w:val="0"/>
                <w:bCs w:val="0"/>
                <w:lang w:val="en-US" w:eastAsia="zh-CN"/>
              </w:rPr>
              <w:t>3</w:t>
            </w:r>
          </w:p>
        </w:tc>
        <w:tc>
          <w:tcPr>
            <w:tcW w:w="2568" w:type="dxa"/>
            <w:shd w:val="clear" w:color="auto" w:fill="auto"/>
            <w:vAlign w:val="center"/>
          </w:tcPr>
          <w:p w14:paraId="1EFDF85F">
            <w:pPr>
              <w:numPr>
                <w:ilvl w:val="0"/>
                <w:numId w:val="0"/>
              </w:numPr>
              <w:spacing w:line="360" w:lineRule="auto"/>
              <w:ind w:leftChars="0"/>
              <w:jc w:val="center"/>
              <w:rPr>
                <w:rFonts w:hint="default"/>
                <w:b w:val="0"/>
                <w:bCs w:val="0"/>
                <w:lang w:val="en-US"/>
              </w:rPr>
            </w:pPr>
            <w:r>
              <w:rPr>
                <w:rFonts w:hint="default"/>
                <w:b w:val="0"/>
                <w:bCs w:val="0"/>
                <w:lang w:val="en-US" w:eastAsia="zh-CN"/>
              </w:rPr>
              <w:t>NC</w:t>
            </w:r>
          </w:p>
        </w:tc>
        <w:tc>
          <w:tcPr>
            <w:tcW w:w="5185" w:type="dxa"/>
            <w:shd w:val="clear" w:color="auto" w:fill="auto"/>
            <w:vAlign w:val="center"/>
          </w:tcPr>
          <w:p w14:paraId="05329233">
            <w:pPr>
              <w:numPr>
                <w:ilvl w:val="0"/>
                <w:numId w:val="0"/>
              </w:numPr>
              <w:spacing w:line="360" w:lineRule="auto"/>
              <w:ind w:leftChars="0"/>
              <w:jc w:val="both"/>
              <w:rPr>
                <w:rFonts w:hint="default"/>
                <w:b w:val="0"/>
                <w:bCs w:val="0"/>
                <w:lang w:val="en-US"/>
              </w:rPr>
            </w:pPr>
            <w:r>
              <w:rPr>
                <w:rFonts w:hint="default"/>
                <w:b w:val="0"/>
                <w:bCs w:val="0"/>
                <w:lang w:val="en-US" w:eastAsia="zh-CN"/>
              </w:rPr>
              <w:t>Không kết nối</w:t>
            </w:r>
          </w:p>
        </w:tc>
      </w:tr>
      <w:tr w14:paraId="4D0119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57" w:type="dxa"/>
            <w:left w:w="144" w:type="dxa"/>
            <w:bottom w:w="57" w:type="dxa"/>
            <w:right w:w="144" w:type="dxa"/>
          </w:tblCellMar>
        </w:tblPrEx>
        <w:trPr>
          <w:trHeight w:val="733" w:hRule="atLeast"/>
          <w:tblCellSpacing w:w="14" w:type="dxa"/>
        </w:trPr>
        <w:tc>
          <w:tcPr>
            <w:tcW w:w="1625" w:type="dxa"/>
            <w:shd w:val="clear" w:color="auto" w:fill="auto"/>
            <w:vAlign w:val="center"/>
          </w:tcPr>
          <w:p w14:paraId="09CC7CD1">
            <w:pPr>
              <w:numPr>
                <w:ilvl w:val="0"/>
                <w:numId w:val="0"/>
              </w:numPr>
              <w:spacing w:line="360" w:lineRule="auto"/>
              <w:ind w:leftChars="0"/>
              <w:jc w:val="center"/>
              <w:rPr>
                <w:rFonts w:hint="default"/>
                <w:b w:val="0"/>
                <w:bCs w:val="0"/>
                <w:lang w:val="en-US"/>
              </w:rPr>
            </w:pPr>
            <w:r>
              <w:rPr>
                <w:rFonts w:hint="default"/>
                <w:b w:val="0"/>
                <w:bCs w:val="0"/>
                <w:lang w:val="en-US" w:eastAsia="zh-CN"/>
              </w:rPr>
              <w:t>4</w:t>
            </w:r>
          </w:p>
        </w:tc>
        <w:tc>
          <w:tcPr>
            <w:tcW w:w="2568" w:type="dxa"/>
            <w:shd w:val="clear" w:color="auto" w:fill="auto"/>
            <w:vAlign w:val="center"/>
          </w:tcPr>
          <w:p w14:paraId="2099B60D">
            <w:pPr>
              <w:numPr>
                <w:ilvl w:val="0"/>
                <w:numId w:val="0"/>
              </w:numPr>
              <w:spacing w:line="360" w:lineRule="auto"/>
              <w:ind w:leftChars="0"/>
              <w:jc w:val="center"/>
              <w:rPr>
                <w:rFonts w:hint="default"/>
                <w:b w:val="0"/>
                <w:bCs w:val="0"/>
                <w:lang w:val="en-US"/>
              </w:rPr>
            </w:pPr>
            <w:r>
              <w:rPr>
                <w:rFonts w:hint="default"/>
                <w:b w:val="0"/>
                <w:bCs w:val="0"/>
                <w:lang w:val="en-US" w:eastAsia="zh-CN"/>
              </w:rPr>
              <w:t>GND</w:t>
            </w:r>
          </w:p>
        </w:tc>
        <w:tc>
          <w:tcPr>
            <w:tcW w:w="5185" w:type="dxa"/>
            <w:shd w:val="clear" w:color="auto" w:fill="auto"/>
            <w:vAlign w:val="center"/>
          </w:tcPr>
          <w:p w14:paraId="130DC95E">
            <w:pPr>
              <w:numPr>
                <w:ilvl w:val="0"/>
                <w:numId w:val="0"/>
              </w:numPr>
              <w:spacing w:line="360" w:lineRule="auto"/>
              <w:ind w:leftChars="0"/>
              <w:jc w:val="both"/>
              <w:rPr>
                <w:rFonts w:hint="default"/>
                <w:b w:val="0"/>
                <w:bCs w:val="0"/>
                <w:lang w:val="en-US"/>
              </w:rPr>
            </w:pPr>
            <w:r>
              <w:rPr>
                <w:rFonts w:hint="default"/>
                <w:b w:val="0"/>
                <w:bCs w:val="0"/>
                <w:lang w:val="en-US" w:eastAsia="zh-CN"/>
              </w:rPr>
              <w:t>Nối đất</w:t>
            </w:r>
          </w:p>
        </w:tc>
      </w:tr>
    </w:tbl>
    <w:p w14:paraId="57004D15">
      <w:pPr>
        <w:numPr>
          <w:ilvl w:val="0"/>
          <w:numId w:val="0"/>
        </w:numPr>
        <w:spacing w:line="360" w:lineRule="auto"/>
        <w:ind w:leftChars="0"/>
        <w:jc w:val="both"/>
        <w:rPr>
          <w:rFonts w:hint="default"/>
          <w:b w:val="0"/>
          <w:bCs w:val="0"/>
          <w:lang w:val="en-US"/>
        </w:rPr>
      </w:pPr>
    </w:p>
    <w:p w14:paraId="7F125D65">
      <w:pPr>
        <w:numPr>
          <w:ilvl w:val="0"/>
          <w:numId w:val="0"/>
        </w:numPr>
        <w:spacing w:line="360" w:lineRule="auto"/>
        <w:ind w:leftChars="0"/>
        <w:jc w:val="both"/>
        <w:rPr>
          <w:rFonts w:hint="default"/>
          <w:b/>
          <w:bCs/>
          <w:u w:val="single"/>
          <w:lang w:val="en-US"/>
        </w:rPr>
      </w:pPr>
      <w:r>
        <w:rPr>
          <w:rFonts w:hint="default"/>
          <w:b/>
          <w:bCs/>
          <w:u w:val="single"/>
          <w:lang w:val="en-US"/>
        </w:rPr>
        <w:t>* Nguyên lý hoạt động và giao tiếp:</w:t>
      </w:r>
    </w:p>
    <w:p w14:paraId="49432341">
      <w:pPr>
        <w:numPr>
          <w:ilvl w:val="0"/>
          <w:numId w:val="0"/>
        </w:numPr>
        <w:spacing w:line="360" w:lineRule="auto"/>
        <w:ind w:leftChars="0"/>
        <w:jc w:val="both"/>
        <w:rPr>
          <w:rFonts w:hint="default"/>
          <w:b w:val="0"/>
          <w:bCs w:val="0"/>
          <w:lang w:val="en-US"/>
        </w:rPr>
      </w:pPr>
      <w:r>
        <w:rPr>
          <w:rFonts w:hint="default"/>
          <w:b w:val="0"/>
          <w:bCs w:val="0"/>
          <w:lang w:val="en-US"/>
        </w:rPr>
        <w:t>ESP32 (hoặc vi điều khiển khác) kéo chân DATA xuống mức thấp trong vài ms để khởi động cảm biến. Sau đó, DHT22 phản hồi bằng một chuỗi xung dữ liệu.</w:t>
      </w:r>
    </w:p>
    <w:p w14:paraId="6A42D994">
      <w:pPr>
        <w:numPr>
          <w:ilvl w:val="0"/>
          <w:numId w:val="0"/>
        </w:numPr>
        <w:spacing w:line="360" w:lineRule="auto"/>
        <w:ind w:leftChars="0"/>
        <w:jc w:val="both"/>
        <w:rPr>
          <w:rFonts w:hint="default"/>
          <w:b w:val="0"/>
          <w:bCs w:val="0"/>
          <w:lang w:val="en-US"/>
        </w:rPr>
      </w:pPr>
      <w:r>
        <w:rPr>
          <w:rFonts w:hint="default"/>
          <w:b w:val="0"/>
          <w:bCs w:val="0"/>
          <w:lang w:val="en-US"/>
        </w:rPr>
        <w:t>Dữ liệu gửi đi có tổng cộng 40 bit:</w:t>
      </w:r>
    </w:p>
    <w:p w14:paraId="7A5D17BA">
      <w:pPr>
        <w:numPr>
          <w:ilvl w:val="0"/>
          <w:numId w:val="21"/>
        </w:numPr>
        <w:spacing w:line="360" w:lineRule="auto"/>
        <w:ind w:left="418" w:leftChars="0" w:hanging="418" w:firstLineChars="0"/>
        <w:jc w:val="both"/>
        <w:rPr>
          <w:rFonts w:hint="default"/>
          <w:b w:val="0"/>
          <w:bCs w:val="0"/>
          <w:lang w:val="en-US"/>
        </w:rPr>
      </w:pPr>
      <w:r>
        <w:rPr>
          <w:rFonts w:hint="default"/>
          <w:b w:val="0"/>
          <w:bCs w:val="0"/>
          <w:lang w:val="en-US"/>
        </w:rPr>
        <w:t>16 bit cho độ ẩm</w:t>
      </w:r>
    </w:p>
    <w:p w14:paraId="1CB6D4E6">
      <w:pPr>
        <w:numPr>
          <w:ilvl w:val="0"/>
          <w:numId w:val="21"/>
        </w:numPr>
        <w:spacing w:line="360" w:lineRule="auto"/>
        <w:ind w:left="418" w:leftChars="0" w:hanging="418" w:firstLineChars="0"/>
        <w:jc w:val="both"/>
        <w:rPr>
          <w:rFonts w:hint="default"/>
          <w:b w:val="0"/>
          <w:bCs w:val="0"/>
          <w:lang w:val="en-US"/>
        </w:rPr>
      </w:pPr>
      <w:r>
        <w:rPr>
          <w:rFonts w:hint="default"/>
          <w:b w:val="0"/>
          <w:bCs w:val="0"/>
          <w:lang w:val="en-US"/>
        </w:rPr>
        <w:t>16 bit cho nhiệt độ</w:t>
      </w:r>
    </w:p>
    <w:p w14:paraId="79A33E9A">
      <w:pPr>
        <w:numPr>
          <w:ilvl w:val="0"/>
          <w:numId w:val="21"/>
        </w:numPr>
        <w:spacing w:line="360" w:lineRule="auto"/>
        <w:ind w:left="418" w:leftChars="0" w:hanging="418" w:firstLineChars="0"/>
        <w:jc w:val="both"/>
        <w:rPr>
          <w:rFonts w:hint="default"/>
          <w:b w:val="0"/>
          <w:bCs w:val="0"/>
          <w:lang w:val="en-US"/>
        </w:rPr>
      </w:pPr>
      <w:r>
        <w:rPr>
          <w:rFonts w:hint="default"/>
          <w:b w:val="0"/>
          <w:bCs w:val="0"/>
          <w:lang w:val="en-US"/>
        </w:rPr>
        <w:t>8 bit checksum (kiểm tra lỗi)</w:t>
      </w:r>
    </w:p>
    <w:p w14:paraId="2E5BD994">
      <w:pPr>
        <w:numPr>
          <w:ilvl w:val="0"/>
          <w:numId w:val="0"/>
        </w:numPr>
        <w:spacing w:line="360" w:lineRule="auto"/>
        <w:ind w:leftChars="0"/>
        <w:jc w:val="both"/>
        <w:rPr>
          <w:rFonts w:hint="default"/>
          <w:b w:val="0"/>
          <w:bCs w:val="0"/>
          <w:lang w:val="en-US"/>
        </w:rPr>
      </w:pPr>
      <w:r>
        <w:rPr>
          <w:rFonts w:hint="default"/>
          <w:b w:val="0"/>
          <w:bCs w:val="0"/>
          <w:lang w:val="en-US"/>
        </w:rPr>
        <w:t>Vi điều khiển đọc tín hiệu này, giải mã thành giá trị độ ẩm (%) và nhiệt độ (°C).</w:t>
      </w:r>
    </w:p>
    <w:p w14:paraId="61FC1D55">
      <w:pPr>
        <w:numPr>
          <w:ilvl w:val="0"/>
          <w:numId w:val="0"/>
        </w:numPr>
        <w:spacing w:line="360" w:lineRule="auto"/>
        <w:ind w:leftChars="0"/>
        <w:jc w:val="both"/>
        <w:rPr>
          <w:rFonts w:hint="default"/>
          <w:b/>
          <w:bCs/>
          <w:u w:val="single"/>
          <w:lang w:val="en-US"/>
        </w:rPr>
      </w:pPr>
      <w:r>
        <w:rPr>
          <w:rFonts w:hint="default"/>
          <w:b/>
          <w:bCs/>
          <w:u w:val="single"/>
          <w:lang w:val="en-US"/>
        </w:rPr>
        <w:t>* Ưu điểm và nhược điểm:</w:t>
      </w:r>
    </w:p>
    <w:p w14:paraId="2983A70B">
      <w:pPr>
        <w:numPr>
          <w:ilvl w:val="0"/>
          <w:numId w:val="0"/>
        </w:numPr>
        <w:spacing w:line="360" w:lineRule="auto"/>
        <w:ind w:leftChars="0"/>
        <w:jc w:val="both"/>
        <w:rPr>
          <w:rFonts w:hint="default"/>
          <w:b w:val="0"/>
          <w:bCs w:val="0"/>
          <w:lang w:val="en-US"/>
        </w:rPr>
      </w:pPr>
      <w:r>
        <w:rPr>
          <w:rFonts w:hint="default"/>
          <w:b w:val="0"/>
          <w:bCs w:val="0"/>
          <w:lang w:val="en-US"/>
        </w:rPr>
        <w:t>Ưu điểm:</w:t>
      </w:r>
    </w:p>
    <w:p w14:paraId="604E578F">
      <w:pPr>
        <w:numPr>
          <w:ilvl w:val="0"/>
          <w:numId w:val="22"/>
        </w:numPr>
        <w:spacing w:line="360" w:lineRule="auto"/>
        <w:ind w:left="418" w:leftChars="0" w:hanging="418" w:firstLineChars="0"/>
        <w:jc w:val="both"/>
        <w:rPr>
          <w:rFonts w:hint="default"/>
          <w:b w:val="0"/>
          <w:bCs w:val="0"/>
          <w:lang w:val="en-US"/>
        </w:rPr>
      </w:pPr>
      <w:r>
        <w:rPr>
          <w:rFonts w:hint="default"/>
          <w:b w:val="0"/>
          <w:bCs w:val="0"/>
          <w:lang w:val="en-US"/>
        </w:rPr>
        <w:t>Độ chính xác cao hơn DHT11.</w:t>
      </w:r>
    </w:p>
    <w:p w14:paraId="7797B416">
      <w:pPr>
        <w:numPr>
          <w:ilvl w:val="0"/>
          <w:numId w:val="22"/>
        </w:numPr>
        <w:spacing w:line="360" w:lineRule="auto"/>
        <w:ind w:left="418" w:leftChars="0" w:hanging="418" w:firstLineChars="0"/>
        <w:jc w:val="both"/>
        <w:rPr>
          <w:rFonts w:hint="default"/>
          <w:b w:val="0"/>
          <w:bCs w:val="0"/>
          <w:lang w:val="en-US"/>
        </w:rPr>
      </w:pPr>
      <w:r>
        <w:rPr>
          <w:rFonts w:hint="default"/>
          <w:b w:val="0"/>
          <w:bCs w:val="0"/>
          <w:lang w:val="en-US"/>
        </w:rPr>
        <w:t>Đo được dải nhiệt độ và độ ẩm rộng.</w:t>
      </w:r>
    </w:p>
    <w:p w14:paraId="58AF7B4B">
      <w:pPr>
        <w:numPr>
          <w:ilvl w:val="0"/>
          <w:numId w:val="22"/>
        </w:numPr>
        <w:spacing w:line="360" w:lineRule="auto"/>
        <w:ind w:left="418" w:leftChars="0" w:hanging="418" w:firstLineChars="0"/>
        <w:jc w:val="both"/>
        <w:rPr>
          <w:rFonts w:hint="default"/>
          <w:b w:val="0"/>
          <w:bCs w:val="0"/>
          <w:lang w:val="en-US"/>
        </w:rPr>
      </w:pPr>
      <w:r>
        <w:rPr>
          <w:rFonts w:hint="default"/>
          <w:b w:val="0"/>
          <w:bCs w:val="0"/>
          <w:lang w:val="en-US"/>
        </w:rPr>
        <w:t>Giao tiếp đơn giản (1 dây).</w:t>
      </w:r>
    </w:p>
    <w:p w14:paraId="6BB9BB18">
      <w:pPr>
        <w:numPr>
          <w:ilvl w:val="0"/>
          <w:numId w:val="0"/>
        </w:numPr>
        <w:spacing w:line="360" w:lineRule="auto"/>
        <w:ind w:leftChars="0"/>
        <w:jc w:val="both"/>
        <w:rPr>
          <w:rFonts w:hint="default"/>
          <w:b w:val="0"/>
          <w:bCs w:val="0"/>
          <w:lang w:val="en-US"/>
        </w:rPr>
      </w:pPr>
      <w:r>
        <w:rPr>
          <w:rFonts w:hint="default"/>
          <w:b w:val="0"/>
          <w:bCs w:val="0"/>
          <w:lang w:val="en-US"/>
        </w:rPr>
        <w:t>Nhược điểm:</w:t>
      </w:r>
    </w:p>
    <w:p w14:paraId="75F7BE3B">
      <w:pPr>
        <w:numPr>
          <w:ilvl w:val="0"/>
          <w:numId w:val="23"/>
        </w:numPr>
        <w:spacing w:line="360" w:lineRule="auto"/>
        <w:ind w:left="418" w:leftChars="0" w:hanging="418" w:firstLineChars="0"/>
        <w:jc w:val="both"/>
        <w:rPr>
          <w:rFonts w:hint="default"/>
          <w:b w:val="0"/>
          <w:bCs w:val="0"/>
          <w:lang w:val="en-US"/>
        </w:rPr>
      </w:pPr>
      <w:r>
        <w:rPr>
          <w:rFonts w:hint="default"/>
          <w:b w:val="0"/>
          <w:bCs w:val="0"/>
          <w:lang w:val="en-US"/>
        </w:rPr>
        <w:t>Tốc độ đọc chậm (2 giây mới cập nhật dữ liệu).</w:t>
      </w:r>
    </w:p>
    <w:p w14:paraId="48868209">
      <w:pPr>
        <w:numPr>
          <w:ilvl w:val="0"/>
          <w:numId w:val="23"/>
        </w:numPr>
        <w:spacing w:line="360" w:lineRule="auto"/>
        <w:ind w:left="418" w:leftChars="0" w:hanging="418" w:firstLineChars="0"/>
        <w:jc w:val="both"/>
        <w:rPr>
          <w:rFonts w:hint="default"/>
          <w:b w:val="0"/>
          <w:bCs w:val="0"/>
          <w:lang w:val="en-US"/>
        </w:rPr>
      </w:pPr>
      <w:r>
        <w:rPr>
          <w:rFonts w:hint="default"/>
          <w:b w:val="0"/>
          <w:bCs w:val="0"/>
          <w:lang w:val="en-US"/>
        </w:rPr>
        <w:t>Giá thành cao hơn DHT11.</w:t>
      </w:r>
    </w:p>
    <w:p w14:paraId="16A79F31">
      <w:pPr>
        <w:numPr>
          <w:ilvl w:val="0"/>
          <w:numId w:val="23"/>
        </w:numPr>
        <w:spacing w:line="360" w:lineRule="auto"/>
        <w:ind w:left="418" w:leftChars="0" w:hanging="418" w:firstLineChars="0"/>
        <w:jc w:val="both"/>
        <w:rPr>
          <w:rFonts w:hint="default"/>
          <w:b w:val="0"/>
          <w:bCs w:val="0"/>
          <w:lang w:val="en-US"/>
        </w:rPr>
      </w:pPr>
      <w:r>
        <w:rPr>
          <w:rFonts w:hint="default"/>
          <w:b w:val="0"/>
          <w:bCs w:val="0"/>
          <w:lang w:val="en-US"/>
        </w:rPr>
        <w:t>Dễ hỏng khi làm việc trong môi trường ẩm quá lâu mà không có bảo vệ.</w:t>
      </w:r>
    </w:p>
    <w:p w14:paraId="19068330">
      <w:pPr>
        <w:pStyle w:val="4"/>
        <w:numPr>
          <w:ilvl w:val="0"/>
          <w:numId w:val="16"/>
        </w:numPr>
        <w:bidi w:val="0"/>
        <w:rPr>
          <w:rFonts w:hint="default"/>
          <w:lang w:val="en-US"/>
        </w:rPr>
      </w:pPr>
      <w:r>
        <w:rPr>
          <w:rFonts w:hint="default"/>
          <w:lang w:val="en-US"/>
        </w:rPr>
        <w:t>Cảm biến độ ẩm đất</w:t>
      </w:r>
    </w:p>
    <w:p w14:paraId="0B38DAD2">
      <w:pPr>
        <w:numPr>
          <w:ilvl w:val="0"/>
          <w:numId w:val="0"/>
        </w:numPr>
        <w:spacing w:line="360" w:lineRule="auto"/>
        <w:ind w:leftChars="0"/>
        <w:jc w:val="both"/>
        <w:rPr>
          <w:rFonts w:hint="default"/>
          <w:b/>
          <w:bCs/>
          <w:u w:val="single"/>
          <w:lang w:val="en-US"/>
        </w:rPr>
      </w:pPr>
      <w:r>
        <w:rPr>
          <w:rFonts w:hint="default"/>
          <w:b/>
          <w:bCs/>
          <w:u w:val="single"/>
          <w:lang w:val="en-US"/>
        </w:rPr>
        <w:t>* Giới thiệu chung:</w:t>
      </w:r>
    </w:p>
    <w:p w14:paraId="77B543D7">
      <w:pPr>
        <w:numPr>
          <w:ilvl w:val="0"/>
          <w:numId w:val="0"/>
        </w:numPr>
        <w:spacing w:line="360" w:lineRule="auto"/>
        <w:ind w:leftChars="0"/>
        <w:jc w:val="both"/>
        <w:rPr>
          <w:rFonts w:hint="default"/>
          <w:b w:val="0"/>
          <w:bCs w:val="0"/>
          <w:lang w:val="en-US"/>
        </w:rPr>
      </w:pPr>
      <w:r>
        <w:rPr>
          <w:rFonts w:hint="default"/>
          <w:b w:val="0"/>
          <w:bCs w:val="0"/>
          <w:lang w:val="en-US"/>
        </w:rPr>
        <w:t>Cảm biến độ ẩm đất là loại cảm biến dùng để đo hàm lượng nước trong đất, được ứng dụng trong nông nghiệp thông minh, hệ thống tưới tự động, giám sát cây trồng. Nguyên lý hoạt động dựa trên việc thay đổi điện trở hoặc điện dung của đất khi hàm lượng nước thay đổi.</w:t>
      </w:r>
    </w:p>
    <w:p w14:paraId="30D7D394">
      <w:pPr>
        <w:numPr>
          <w:ilvl w:val="0"/>
          <w:numId w:val="0"/>
        </w:numPr>
        <w:spacing w:line="360" w:lineRule="auto"/>
        <w:ind w:leftChars="0"/>
        <w:jc w:val="both"/>
        <w:rPr>
          <w:rFonts w:hint="default"/>
          <w:b w:val="0"/>
          <w:bCs w:val="0"/>
          <w:lang w:val="en-US"/>
        </w:rPr>
      </w:pPr>
      <w:r>
        <w:rPr>
          <w:rFonts w:hint="default"/>
          <w:b w:val="0"/>
          <w:bCs w:val="0"/>
          <w:lang w:val="en-US"/>
        </w:rPr>
        <w:t>Có 2 loại phổ biến:</w:t>
      </w:r>
    </w:p>
    <w:p w14:paraId="1EF39F01">
      <w:pPr>
        <w:numPr>
          <w:ilvl w:val="0"/>
          <w:numId w:val="24"/>
        </w:numPr>
        <w:spacing w:line="360" w:lineRule="auto"/>
        <w:ind w:left="418" w:leftChars="0" w:hanging="418" w:firstLineChars="0"/>
        <w:jc w:val="both"/>
        <w:rPr>
          <w:rFonts w:hint="default"/>
          <w:b w:val="0"/>
          <w:bCs w:val="0"/>
          <w:lang w:val="en-US"/>
        </w:rPr>
      </w:pPr>
      <w:r>
        <w:rPr>
          <w:rFonts w:hint="default"/>
          <w:b w:val="0"/>
          <w:bCs w:val="0"/>
          <w:lang w:val="en-US"/>
        </w:rPr>
        <w:t>Cảm biến độ ẩm đất loại điện trở (Soil Moisture Sensor – Resistive):</w:t>
      </w:r>
    </w:p>
    <w:p w14:paraId="450CC4A7">
      <w:pPr>
        <w:numPr>
          <w:ilvl w:val="0"/>
          <w:numId w:val="25"/>
        </w:numPr>
        <w:tabs>
          <w:tab w:val="left" w:pos="420"/>
          <w:tab w:val="clear" w:pos="840"/>
        </w:tabs>
        <w:spacing w:line="360" w:lineRule="auto"/>
        <w:ind w:left="838" w:leftChars="0" w:hanging="418" w:firstLineChars="0"/>
        <w:jc w:val="both"/>
        <w:rPr>
          <w:rFonts w:hint="default"/>
          <w:b w:val="0"/>
          <w:bCs w:val="0"/>
          <w:lang w:val="en-US"/>
        </w:rPr>
      </w:pPr>
      <w:r>
        <w:rPr>
          <w:rFonts w:hint="default"/>
          <w:b w:val="0"/>
          <w:bCs w:val="0"/>
          <w:lang w:val="en-US"/>
        </w:rPr>
        <w:t>Đo sự thay đổi điện trở của đất.</w:t>
      </w:r>
    </w:p>
    <w:p w14:paraId="6FAF0B04">
      <w:pPr>
        <w:numPr>
          <w:ilvl w:val="0"/>
          <w:numId w:val="25"/>
        </w:numPr>
        <w:tabs>
          <w:tab w:val="left" w:pos="420"/>
          <w:tab w:val="clear" w:pos="840"/>
        </w:tabs>
        <w:spacing w:line="360" w:lineRule="auto"/>
        <w:ind w:left="838" w:leftChars="0" w:hanging="418" w:firstLineChars="0"/>
        <w:jc w:val="both"/>
        <w:rPr>
          <w:rFonts w:hint="default"/>
          <w:b w:val="0"/>
          <w:bCs w:val="0"/>
          <w:lang w:val="en-US"/>
        </w:rPr>
      </w:pPr>
      <w:r>
        <w:rPr>
          <w:rFonts w:hint="default"/>
          <w:b w:val="0"/>
          <w:bCs w:val="0"/>
          <w:lang w:val="en-US"/>
        </w:rPr>
        <w:t>Rẻ, đơn giản nhưng dễ bị ăn mòn điện cực.</w:t>
      </w:r>
    </w:p>
    <w:p w14:paraId="34FB2575">
      <w:pPr>
        <w:numPr>
          <w:ilvl w:val="0"/>
          <w:numId w:val="24"/>
        </w:numPr>
        <w:spacing w:line="360" w:lineRule="auto"/>
        <w:ind w:left="418" w:leftChars="0" w:hanging="418" w:firstLineChars="0"/>
        <w:jc w:val="both"/>
        <w:rPr>
          <w:rFonts w:hint="default"/>
          <w:b w:val="0"/>
          <w:bCs w:val="0"/>
          <w:lang w:val="en-US"/>
        </w:rPr>
      </w:pPr>
      <w:r>
        <w:rPr>
          <w:rFonts w:hint="default"/>
          <w:b w:val="0"/>
          <w:bCs w:val="0"/>
          <w:lang w:val="en-US"/>
        </w:rPr>
        <w:t>Cảm biến độ ẩm đất loại điện dung (Capacitive Soil Moisture Sensor):</w:t>
      </w:r>
    </w:p>
    <w:p w14:paraId="07FDD2F8">
      <w:pPr>
        <w:numPr>
          <w:ilvl w:val="0"/>
          <w:numId w:val="26"/>
        </w:numPr>
        <w:tabs>
          <w:tab w:val="left" w:pos="420"/>
          <w:tab w:val="clear" w:pos="840"/>
        </w:tabs>
        <w:spacing w:line="360" w:lineRule="auto"/>
        <w:ind w:left="838" w:leftChars="0" w:hanging="418" w:firstLineChars="0"/>
        <w:jc w:val="both"/>
        <w:rPr>
          <w:rFonts w:hint="default"/>
          <w:b w:val="0"/>
          <w:bCs w:val="0"/>
          <w:lang w:val="en-US"/>
        </w:rPr>
      </w:pPr>
      <w:r>
        <w:rPr>
          <w:rFonts w:hint="default"/>
          <w:b w:val="0"/>
          <w:bCs w:val="0"/>
          <w:lang w:val="en-US"/>
        </w:rPr>
        <w:t>Đo sự thay đổi hằng số điện môi của đất.</w:t>
      </w:r>
    </w:p>
    <w:p w14:paraId="2F331718">
      <w:pPr>
        <w:numPr>
          <w:ilvl w:val="0"/>
          <w:numId w:val="26"/>
        </w:numPr>
        <w:tabs>
          <w:tab w:val="left" w:pos="420"/>
          <w:tab w:val="clear" w:pos="840"/>
        </w:tabs>
        <w:spacing w:line="360" w:lineRule="auto"/>
        <w:ind w:left="838" w:leftChars="0" w:hanging="418" w:firstLineChars="0"/>
        <w:jc w:val="both"/>
        <w:rPr>
          <w:rFonts w:hint="default"/>
          <w:b w:val="0"/>
          <w:bCs w:val="0"/>
          <w:lang w:val="en-US"/>
        </w:rPr>
      </w:pPr>
      <w:r>
        <w:rPr>
          <w:rFonts w:hint="default"/>
          <w:b w:val="0"/>
          <w:bCs w:val="0"/>
          <w:lang w:val="en-US"/>
        </w:rPr>
        <w:t>Bền hơn, ít bị ăn mòn, kết quả ổn định hơn.</w:t>
      </w:r>
    </w:p>
    <w:p w14:paraId="1BD8C2D7">
      <w:pPr>
        <w:numPr>
          <w:ilvl w:val="0"/>
          <w:numId w:val="0"/>
        </w:numPr>
        <w:spacing w:line="360" w:lineRule="auto"/>
        <w:jc w:val="both"/>
        <w:rPr>
          <w:rFonts w:hint="default"/>
          <w:b w:val="0"/>
          <w:bCs w:val="0"/>
          <w:lang w:val="en-US"/>
        </w:rPr>
      </w:pPr>
      <w:r>
        <w:rPr>
          <w:rFonts w:hint="default" w:ascii="Arial" w:hAnsi="Arial" w:cs="Arial"/>
          <w:b w:val="0"/>
          <w:bCs w:val="0"/>
          <w:lang w:val="en-US"/>
        </w:rPr>
        <w:t>→</w:t>
      </w:r>
      <w:r>
        <w:rPr>
          <w:rFonts w:hint="default"/>
          <w:b w:val="0"/>
          <w:bCs w:val="0"/>
          <w:lang w:val="en-US"/>
        </w:rPr>
        <w:t xml:space="preserve"> Ở đây sử dụng loại dựa trên điện trở.</w:t>
      </w:r>
    </w:p>
    <w:p w14:paraId="5AC48AFD">
      <w:pPr>
        <w:numPr>
          <w:ilvl w:val="0"/>
          <w:numId w:val="0"/>
        </w:numPr>
        <w:spacing w:line="360" w:lineRule="auto"/>
        <w:ind w:leftChars="0"/>
        <w:jc w:val="both"/>
        <w:rPr>
          <w:rFonts w:hint="default"/>
          <w:b/>
          <w:bCs/>
          <w:u w:val="single"/>
          <w:lang w:val="en-US"/>
        </w:rPr>
      </w:pPr>
      <w:r>
        <w:rPr>
          <w:rFonts w:hint="default"/>
          <w:b/>
          <w:bCs/>
          <w:u w:val="single"/>
          <w:lang w:val="en-US"/>
        </w:rPr>
        <w:t>* Cấu tạo và nguyên lý hoạt động:</w:t>
      </w:r>
    </w:p>
    <w:p w14:paraId="1B36B0E7">
      <w:pPr>
        <w:numPr>
          <w:ilvl w:val="0"/>
          <w:numId w:val="0"/>
        </w:numPr>
        <w:spacing w:line="360" w:lineRule="auto"/>
        <w:ind w:leftChars="0"/>
        <w:jc w:val="both"/>
        <w:rPr>
          <w:rFonts w:hint="default"/>
          <w:b w:val="0"/>
          <w:bCs w:val="0"/>
          <w:lang w:val="en-US"/>
        </w:rPr>
      </w:pPr>
      <w:r>
        <w:rPr>
          <w:rFonts w:hint="default"/>
          <w:b w:val="0"/>
          <w:bCs w:val="0"/>
          <w:lang w:val="en-US"/>
        </w:rPr>
        <w:t>Gồm 2 que kim loại cắm xuống đất.</w:t>
      </w:r>
    </w:p>
    <w:p w14:paraId="6D44C537">
      <w:pPr>
        <w:numPr>
          <w:ilvl w:val="0"/>
          <w:numId w:val="27"/>
        </w:numPr>
        <w:spacing w:line="360" w:lineRule="auto"/>
        <w:ind w:left="418" w:leftChars="0" w:hanging="418" w:firstLineChars="0"/>
        <w:jc w:val="both"/>
        <w:rPr>
          <w:rFonts w:hint="default"/>
          <w:b w:val="0"/>
          <w:bCs w:val="0"/>
          <w:lang w:val="en-US"/>
        </w:rPr>
      </w:pPr>
      <w:r>
        <w:rPr>
          <w:rFonts w:hint="default"/>
          <w:b w:val="0"/>
          <w:bCs w:val="0"/>
          <w:lang w:val="en-US"/>
        </w:rPr>
        <w:t>Khi đất khô → điện trở giữa 2 que cao → dòng điện nhỏ.</w:t>
      </w:r>
    </w:p>
    <w:p w14:paraId="1CA24C2A">
      <w:pPr>
        <w:numPr>
          <w:ilvl w:val="0"/>
          <w:numId w:val="27"/>
        </w:numPr>
        <w:spacing w:line="360" w:lineRule="auto"/>
        <w:ind w:left="418" w:leftChars="0" w:hanging="418" w:firstLineChars="0"/>
        <w:jc w:val="both"/>
        <w:rPr>
          <w:rFonts w:hint="default"/>
          <w:b w:val="0"/>
          <w:bCs w:val="0"/>
          <w:lang w:val="en-US"/>
        </w:rPr>
      </w:pPr>
      <w:r>
        <w:rPr>
          <w:rFonts w:hint="default"/>
          <w:b w:val="0"/>
          <w:bCs w:val="0"/>
          <w:lang w:val="en-US"/>
        </w:rPr>
        <w:t>Khi đất ẩm → điện trở giảm → dòng điện lớn.</w:t>
      </w:r>
    </w:p>
    <w:p w14:paraId="19DBCAC7">
      <w:pPr>
        <w:numPr>
          <w:ilvl w:val="0"/>
          <w:numId w:val="27"/>
        </w:numPr>
        <w:spacing w:line="360" w:lineRule="auto"/>
        <w:ind w:left="418" w:leftChars="0" w:hanging="418" w:firstLineChars="0"/>
        <w:jc w:val="both"/>
        <w:rPr>
          <w:rFonts w:hint="default"/>
          <w:b w:val="0"/>
          <w:bCs w:val="0"/>
          <w:lang w:val="en-US"/>
        </w:rPr>
      </w:pPr>
      <w:r>
        <w:rPr>
          <w:rFonts w:hint="default"/>
          <w:b w:val="0"/>
          <w:bCs w:val="0"/>
          <w:lang w:val="en-US"/>
        </w:rPr>
        <w:t>Module đi kèm thường có mạch so sánh LM393, xuất tín hiệu Analog và Digital.</w:t>
      </w:r>
    </w:p>
    <w:p w14:paraId="0D062FED">
      <w:pPr>
        <w:numPr>
          <w:ilvl w:val="0"/>
          <w:numId w:val="0"/>
        </w:numPr>
        <w:spacing w:line="360" w:lineRule="auto"/>
        <w:ind w:leftChars="0"/>
        <w:jc w:val="both"/>
        <w:rPr>
          <w:rFonts w:hint="default"/>
          <w:b/>
          <w:bCs/>
          <w:u w:val="single"/>
          <w:lang w:val="en-US"/>
        </w:rPr>
      </w:pPr>
      <w:r>
        <w:rPr>
          <w:rFonts w:hint="default"/>
          <w:b/>
          <w:bCs/>
          <w:u w:val="single"/>
          <w:lang w:val="en-US"/>
        </w:rPr>
        <w:t>* Sơ đồ chân:</w:t>
      </w:r>
    </w:p>
    <w:tbl>
      <w:tblPr>
        <w:tblStyle w:val="12"/>
        <w:tblW w:w="0" w:type="auto"/>
        <w:tblCellSpacing w:w="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4" w:type="dxa"/>
          <w:left w:w="158" w:type="dxa"/>
          <w:bottom w:w="14" w:type="dxa"/>
          <w:right w:w="158" w:type="dxa"/>
        </w:tblCellMar>
      </w:tblPr>
      <w:tblGrid>
        <w:gridCol w:w="1403"/>
        <w:gridCol w:w="2671"/>
        <w:gridCol w:w="5089"/>
      </w:tblGrid>
      <w:tr w14:paraId="2CF8D2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4" w:type="dxa"/>
            <w:left w:w="158" w:type="dxa"/>
            <w:bottom w:w="14" w:type="dxa"/>
            <w:right w:w="158" w:type="dxa"/>
          </w:tblCellMar>
        </w:tblPrEx>
        <w:trPr>
          <w:tblHeader/>
          <w:tblCellSpacing w:w="14" w:type="dxa"/>
        </w:trPr>
        <w:tc>
          <w:tcPr>
            <w:tcW w:w="1361" w:type="dxa"/>
            <w:shd w:val="clear" w:color="auto" w:fill="auto"/>
            <w:vAlign w:val="center"/>
          </w:tcPr>
          <w:p w14:paraId="6B3FDD98">
            <w:pPr>
              <w:numPr>
                <w:ilvl w:val="0"/>
                <w:numId w:val="0"/>
              </w:numPr>
              <w:spacing w:line="360" w:lineRule="auto"/>
              <w:ind w:leftChars="0"/>
              <w:jc w:val="center"/>
              <w:rPr>
                <w:rFonts w:hint="default"/>
                <w:b/>
                <w:bCs/>
                <w:lang w:val="en-US"/>
              </w:rPr>
            </w:pPr>
            <w:r>
              <w:rPr>
                <w:rFonts w:hint="default"/>
                <w:b/>
                <w:bCs/>
                <w:lang w:val="en-US" w:eastAsia="zh-CN"/>
              </w:rPr>
              <w:t>Chân</w:t>
            </w:r>
          </w:p>
        </w:tc>
        <w:tc>
          <w:tcPr>
            <w:tcW w:w="2643" w:type="dxa"/>
            <w:shd w:val="clear" w:color="auto" w:fill="auto"/>
            <w:vAlign w:val="center"/>
          </w:tcPr>
          <w:p w14:paraId="74DF5AE0">
            <w:pPr>
              <w:numPr>
                <w:ilvl w:val="0"/>
                <w:numId w:val="0"/>
              </w:numPr>
              <w:spacing w:line="360" w:lineRule="auto"/>
              <w:ind w:leftChars="0"/>
              <w:jc w:val="center"/>
              <w:rPr>
                <w:rFonts w:hint="default"/>
                <w:b/>
                <w:bCs/>
                <w:lang w:val="en-US"/>
              </w:rPr>
            </w:pPr>
            <w:r>
              <w:rPr>
                <w:rFonts w:hint="default"/>
                <w:b/>
                <w:bCs/>
                <w:lang w:val="en-US" w:eastAsia="zh-CN"/>
              </w:rPr>
              <w:t>Ký hiệu</w:t>
            </w:r>
          </w:p>
        </w:tc>
        <w:tc>
          <w:tcPr>
            <w:tcW w:w="5047" w:type="dxa"/>
            <w:shd w:val="clear" w:color="auto" w:fill="auto"/>
            <w:vAlign w:val="center"/>
          </w:tcPr>
          <w:p w14:paraId="0EACE24F">
            <w:pPr>
              <w:numPr>
                <w:ilvl w:val="0"/>
                <w:numId w:val="0"/>
              </w:numPr>
              <w:spacing w:line="360" w:lineRule="auto"/>
              <w:ind w:leftChars="0"/>
              <w:jc w:val="center"/>
              <w:rPr>
                <w:rFonts w:hint="default"/>
                <w:b/>
                <w:bCs/>
                <w:lang w:val="en-US"/>
              </w:rPr>
            </w:pPr>
            <w:r>
              <w:rPr>
                <w:rFonts w:hint="default"/>
                <w:b/>
                <w:bCs/>
                <w:lang w:val="en-US" w:eastAsia="zh-CN"/>
              </w:rPr>
              <w:t>Chức năng</w:t>
            </w:r>
          </w:p>
        </w:tc>
      </w:tr>
      <w:tr w14:paraId="46A45F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4" w:type="dxa"/>
            <w:left w:w="158" w:type="dxa"/>
            <w:bottom w:w="14" w:type="dxa"/>
            <w:right w:w="158" w:type="dxa"/>
          </w:tblCellMar>
        </w:tblPrEx>
        <w:trPr>
          <w:tblCellSpacing w:w="14" w:type="dxa"/>
        </w:trPr>
        <w:tc>
          <w:tcPr>
            <w:tcW w:w="1361" w:type="dxa"/>
            <w:shd w:val="clear" w:color="auto" w:fill="auto"/>
            <w:vAlign w:val="center"/>
          </w:tcPr>
          <w:p w14:paraId="64160972">
            <w:pPr>
              <w:numPr>
                <w:ilvl w:val="0"/>
                <w:numId w:val="0"/>
              </w:numPr>
              <w:spacing w:line="360" w:lineRule="auto"/>
              <w:ind w:leftChars="0"/>
              <w:jc w:val="center"/>
              <w:rPr>
                <w:rFonts w:hint="default"/>
                <w:b w:val="0"/>
                <w:bCs w:val="0"/>
                <w:lang w:val="en-US"/>
              </w:rPr>
            </w:pPr>
            <w:r>
              <w:rPr>
                <w:rFonts w:hint="default"/>
                <w:b w:val="0"/>
                <w:bCs w:val="0"/>
                <w:lang w:val="en-US" w:eastAsia="zh-CN"/>
              </w:rPr>
              <w:t>VCC</w:t>
            </w:r>
          </w:p>
        </w:tc>
        <w:tc>
          <w:tcPr>
            <w:tcW w:w="2643" w:type="dxa"/>
            <w:shd w:val="clear" w:color="auto" w:fill="auto"/>
            <w:vAlign w:val="center"/>
          </w:tcPr>
          <w:p w14:paraId="3841093A">
            <w:pPr>
              <w:numPr>
                <w:ilvl w:val="0"/>
                <w:numId w:val="0"/>
              </w:numPr>
              <w:spacing w:line="360" w:lineRule="auto"/>
              <w:ind w:leftChars="0"/>
              <w:jc w:val="both"/>
              <w:rPr>
                <w:rFonts w:hint="default"/>
                <w:b w:val="0"/>
                <w:bCs w:val="0"/>
                <w:lang w:val="en-US"/>
              </w:rPr>
            </w:pPr>
            <w:r>
              <w:rPr>
                <w:rFonts w:hint="default"/>
                <w:b w:val="0"/>
                <w:bCs w:val="0"/>
                <w:lang w:val="en-US" w:eastAsia="zh-CN"/>
              </w:rPr>
              <w:t>3.3V – 5V</w:t>
            </w:r>
          </w:p>
        </w:tc>
        <w:tc>
          <w:tcPr>
            <w:tcW w:w="5047" w:type="dxa"/>
            <w:shd w:val="clear" w:color="auto" w:fill="auto"/>
            <w:vAlign w:val="center"/>
          </w:tcPr>
          <w:p w14:paraId="5159847F">
            <w:pPr>
              <w:numPr>
                <w:ilvl w:val="0"/>
                <w:numId w:val="0"/>
              </w:numPr>
              <w:spacing w:line="360" w:lineRule="auto"/>
              <w:ind w:leftChars="0"/>
              <w:jc w:val="both"/>
              <w:rPr>
                <w:rFonts w:hint="default"/>
                <w:b w:val="0"/>
                <w:bCs w:val="0"/>
                <w:lang w:val="en-US"/>
              </w:rPr>
            </w:pPr>
            <w:r>
              <w:rPr>
                <w:rFonts w:hint="default"/>
                <w:b w:val="0"/>
                <w:bCs w:val="0"/>
                <w:lang w:val="en-US" w:eastAsia="zh-CN"/>
              </w:rPr>
              <w:t>Nguồn cấp</w:t>
            </w:r>
          </w:p>
        </w:tc>
      </w:tr>
      <w:tr w14:paraId="0E927A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4" w:type="dxa"/>
            <w:left w:w="158" w:type="dxa"/>
            <w:bottom w:w="14" w:type="dxa"/>
            <w:right w:w="158" w:type="dxa"/>
          </w:tblCellMar>
        </w:tblPrEx>
        <w:trPr>
          <w:tblCellSpacing w:w="14" w:type="dxa"/>
        </w:trPr>
        <w:tc>
          <w:tcPr>
            <w:tcW w:w="1361" w:type="dxa"/>
            <w:shd w:val="clear" w:color="auto" w:fill="auto"/>
            <w:vAlign w:val="center"/>
          </w:tcPr>
          <w:p w14:paraId="21281362">
            <w:pPr>
              <w:numPr>
                <w:ilvl w:val="0"/>
                <w:numId w:val="0"/>
              </w:numPr>
              <w:spacing w:line="360" w:lineRule="auto"/>
              <w:ind w:leftChars="0"/>
              <w:jc w:val="center"/>
              <w:rPr>
                <w:rFonts w:hint="default"/>
                <w:b w:val="0"/>
                <w:bCs w:val="0"/>
                <w:lang w:val="en-US"/>
              </w:rPr>
            </w:pPr>
            <w:r>
              <w:rPr>
                <w:rFonts w:hint="default"/>
                <w:b w:val="0"/>
                <w:bCs w:val="0"/>
                <w:lang w:val="en-US" w:eastAsia="zh-CN"/>
              </w:rPr>
              <w:t>GND</w:t>
            </w:r>
          </w:p>
        </w:tc>
        <w:tc>
          <w:tcPr>
            <w:tcW w:w="2643" w:type="dxa"/>
            <w:shd w:val="clear" w:color="auto" w:fill="auto"/>
            <w:vAlign w:val="center"/>
          </w:tcPr>
          <w:p w14:paraId="3E7336FE">
            <w:pPr>
              <w:numPr>
                <w:ilvl w:val="0"/>
                <w:numId w:val="0"/>
              </w:numPr>
              <w:spacing w:line="360" w:lineRule="auto"/>
              <w:ind w:leftChars="0"/>
              <w:jc w:val="both"/>
              <w:rPr>
                <w:rFonts w:hint="default"/>
                <w:b w:val="0"/>
                <w:bCs w:val="0"/>
                <w:lang w:val="en-US"/>
              </w:rPr>
            </w:pPr>
            <w:r>
              <w:rPr>
                <w:rFonts w:hint="default"/>
                <w:b w:val="0"/>
                <w:bCs w:val="0"/>
                <w:lang w:val="en-US" w:eastAsia="zh-CN"/>
              </w:rPr>
              <w:t>GND</w:t>
            </w:r>
          </w:p>
        </w:tc>
        <w:tc>
          <w:tcPr>
            <w:tcW w:w="5047" w:type="dxa"/>
            <w:shd w:val="clear" w:color="auto" w:fill="auto"/>
            <w:vAlign w:val="center"/>
          </w:tcPr>
          <w:p w14:paraId="00A359A1">
            <w:pPr>
              <w:numPr>
                <w:ilvl w:val="0"/>
                <w:numId w:val="0"/>
              </w:numPr>
              <w:spacing w:line="360" w:lineRule="auto"/>
              <w:ind w:leftChars="0"/>
              <w:jc w:val="both"/>
              <w:rPr>
                <w:rFonts w:hint="default"/>
                <w:b w:val="0"/>
                <w:bCs w:val="0"/>
                <w:lang w:val="en-US"/>
              </w:rPr>
            </w:pPr>
            <w:r>
              <w:rPr>
                <w:rFonts w:hint="default"/>
                <w:b w:val="0"/>
                <w:bCs w:val="0"/>
                <w:lang w:val="en-US" w:eastAsia="zh-CN"/>
              </w:rPr>
              <w:t>Mass</w:t>
            </w:r>
          </w:p>
        </w:tc>
      </w:tr>
      <w:tr w14:paraId="788A4D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4" w:type="dxa"/>
            <w:left w:w="158" w:type="dxa"/>
            <w:bottom w:w="14" w:type="dxa"/>
            <w:right w:w="158" w:type="dxa"/>
          </w:tblCellMar>
        </w:tblPrEx>
        <w:trPr>
          <w:tblCellSpacing w:w="14" w:type="dxa"/>
        </w:trPr>
        <w:tc>
          <w:tcPr>
            <w:tcW w:w="1361" w:type="dxa"/>
            <w:shd w:val="clear" w:color="auto" w:fill="auto"/>
            <w:vAlign w:val="center"/>
          </w:tcPr>
          <w:p w14:paraId="18532994">
            <w:pPr>
              <w:numPr>
                <w:ilvl w:val="0"/>
                <w:numId w:val="0"/>
              </w:numPr>
              <w:spacing w:line="360" w:lineRule="auto"/>
              <w:ind w:leftChars="0"/>
              <w:jc w:val="center"/>
              <w:rPr>
                <w:rFonts w:hint="default"/>
                <w:b w:val="0"/>
                <w:bCs w:val="0"/>
                <w:lang w:val="en-US"/>
              </w:rPr>
            </w:pPr>
            <w:r>
              <w:rPr>
                <w:rFonts w:hint="default"/>
                <w:b w:val="0"/>
                <w:bCs w:val="0"/>
                <w:lang w:val="en-US" w:eastAsia="zh-CN"/>
              </w:rPr>
              <w:t>AO</w:t>
            </w:r>
          </w:p>
        </w:tc>
        <w:tc>
          <w:tcPr>
            <w:tcW w:w="2643" w:type="dxa"/>
            <w:shd w:val="clear" w:color="auto" w:fill="auto"/>
            <w:vAlign w:val="center"/>
          </w:tcPr>
          <w:p w14:paraId="41E6AAF4">
            <w:pPr>
              <w:numPr>
                <w:ilvl w:val="0"/>
                <w:numId w:val="0"/>
              </w:numPr>
              <w:spacing w:line="360" w:lineRule="auto"/>
              <w:ind w:leftChars="0"/>
              <w:jc w:val="both"/>
              <w:rPr>
                <w:rFonts w:hint="default"/>
                <w:b w:val="0"/>
                <w:bCs w:val="0"/>
                <w:lang w:val="en-US"/>
              </w:rPr>
            </w:pPr>
            <w:r>
              <w:rPr>
                <w:rFonts w:hint="default"/>
                <w:b w:val="0"/>
                <w:bCs w:val="0"/>
                <w:lang w:val="en-US" w:eastAsia="zh-CN"/>
              </w:rPr>
              <w:t>Analog Output</w:t>
            </w:r>
          </w:p>
        </w:tc>
        <w:tc>
          <w:tcPr>
            <w:tcW w:w="5047" w:type="dxa"/>
            <w:shd w:val="clear" w:color="auto" w:fill="auto"/>
            <w:vAlign w:val="center"/>
          </w:tcPr>
          <w:p w14:paraId="66199402">
            <w:pPr>
              <w:numPr>
                <w:ilvl w:val="0"/>
                <w:numId w:val="0"/>
              </w:numPr>
              <w:spacing w:line="360" w:lineRule="auto"/>
              <w:ind w:leftChars="0"/>
              <w:jc w:val="both"/>
              <w:rPr>
                <w:rFonts w:hint="default"/>
                <w:b w:val="0"/>
                <w:bCs w:val="0"/>
                <w:lang w:val="en-US"/>
              </w:rPr>
            </w:pPr>
            <w:r>
              <w:rPr>
                <w:rFonts w:hint="default"/>
                <w:b w:val="0"/>
                <w:bCs w:val="0"/>
                <w:lang w:val="en-US" w:eastAsia="zh-CN"/>
              </w:rPr>
              <w:t>Xuất tín hiệu analog (0 – 1023)</w:t>
            </w:r>
          </w:p>
        </w:tc>
      </w:tr>
      <w:tr w14:paraId="5923B6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4" w:type="dxa"/>
            <w:left w:w="158" w:type="dxa"/>
            <w:bottom w:w="14" w:type="dxa"/>
            <w:right w:w="158" w:type="dxa"/>
          </w:tblCellMar>
        </w:tblPrEx>
        <w:trPr>
          <w:tblCellSpacing w:w="14" w:type="dxa"/>
        </w:trPr>
        <w:tc>
          <w:tcPr>
            <w:tcW w:w="1361" w:type="dxa"/>
            <w:shd w:val="clear" w:color="auto" w:fill="auto"/>
            <w:vAlign w:val="center"/>
          </w:tcPr>
          <w:p w14:paraId="74A32922">
            <w:pPr>
              <w:numPr>
                <w:ilvl w:val="0"/>
                <w:numId w:val="0"/>
              </w:numPr>
              <w:spacing w:line="360" w:lineRule="auto"/>
              <w:ind w:leftChars="0"/>
              <w:jc w:val="center"/>
              <w:rPr>
                <w:rFonts w:hint="default"/>
                <w:b w:val="0"/>
                <w:bCs w:val="0"/>
                <w:lang w:val="en-US"/>
              </w:rPr>
            </w:pPr>
            <w:r>
              <w:rPr>
                <w:rFonts w:hint="default"/>
                <w:b w:val="0"/>
                <w:bCs w:val="0"/>
                <w:lang w:val="en-US" w:eastAsia="zh-CN"/>
              </w:rPr>
              <w:t>DO</w:t>
            </w:r>
          </w:p>
        </w:tc>
        <w:tc>
          <w:tcPr>
            <w:tcW w:w="2643" w:type="dxa"/>
            <w:shd w:val="clear" w:color="auto" w:fill="auto"/>
            <w:vAlign w:val="center"/>
          </w:tcPr>
          <w:p w14:paraId="353E66EE">
            <w:pPr>
              <w:numPr>
                <w:ilvl w:val="0"/>
                <w:numId w:val="0"/>
              </w:numPr>
              <w:spacing w:line="360" w:lineRule="auto"/>
              <w:ind w:leftChars="0"/>
              <w:jc w:val="both"/>
              <w:rPr>
                <w:rFonts w:hint="default"/>
                <w:b w:val="0"/>
                <w:bCs w:val="0"/>
                <w:lang w:val="en-US"/>
              </w:rPr>
            </w:pPr>
            <w:r>
              <w:rPr>
                <w:rFonts w:hint="default"/>
                <w:b w:val="0"/>
                <w:bCs w:val="0"/>
                <w:lang w:val="en-US" w:eastAsia="zh-CN"/>
              </w:rPr>
              <w:t>Digital Output</w:t>
            </w:r>
          </w:p>
        </w:tc>
        <w:tc>
          <w:tcPr>
            <w:tcW w:w="5047" w:type="dxa"/>
            <w:shd w:val="clear" w:color="auto" w:fill="auto"/>
            <w:vAlign w:val="center"/>
          </w:tcPr>
          <w:p w14:paraId="60F54BA7">
            <w:pPr>
              <w:numPr>
                <w:ilvl w:val="0"/>
                <w:numId w:val="0"/>
              </w:numPr>
              <w:spacing w:line="360" w:lineRule="auto"/>
              <w:ind w:leftChars="0"/>
              <w:jc w:val="both"/>
              <w:rPr>
                <w:rFonts w:hint="default"/>
                <w:b w:val="0"/>
                <w:bCs w:val="0"/>
                <w:lang w:val="en-US"/>
              </w:rPr>
            </w:pPr>
            <w:r>
              <w:rPr>
                <w:rFonts w:hint="default"/>
                <w:b w:val="0"/>
                <w:bCs w:val="0"/>
                <w:lang w:val="en-US" w:eastAsia="zh-CN"/>
              </w:rPr>
              <w:t>Xuất mức logic (0/1) khi vượt ngưỡng đặt trên chiết áp</w:t>
            </w:r>
          </w:p>
        </w:tc>
      </w:tr>
    </w:tbl>
    <w:p w14:paraId="7D5BDB26">
      <w:pPr>
        <w:numPr>
          <w:ilvl w:val="0"/>
          <w:numId w:val="0"/>
        </w:numPr>
        <w:spacing w:line="360" w:lineRule="auto"/>
        <w:ind w:leftChars="0"/>
        <w:jc w:val="both"/>
        <w:rPr>
          <w:rFonts w:hint="default"/>
          <w:b w:val="0"/>
          <w:bCs w:val="0"/>
          <w:lang w:val="en-US"/>
        </w:rPr>
      </w:pPr>
    </w:p>
    <w:p w14:paraId="7D9F1D8C">
      <w:pPr>
        <w:numPr>
          <w:ilvl w:val="0"/>
          <w:numId w:val="0"/>
        </w:numPr>
        <w:spacing w:line="360" w:lineRule="auto"/>
        <w:ind w:leftChars="0"/>
        <w:jc w:val="both"/>
        <w:rPr>
          <w:rFonts w:hint="default"/>
          <w:b/>
          <w:bCs/>
          <w:u w:val="single"/>
          <w:lang w:val="en-US"/>
        </w:rPr>
      </w:pPr>
      <w:r>
        <w:rPr>
          <w:rFonts w:hint="default"/>
          <w:b/>
          <w:bCs/>
          <w:u w:val="single"/>
          <w:lang w:val="en-US"/>
        </w:rPr>
        <w:t>* Nguyên lý đo lường:</w:t>
      </w:r>
    </w:p>
    <w:p w14:paraId="154C0DB5">
      <w:pPr>
        <w:numPr>
          <w:ilvl w:val="0"/>
          <w:numId w:val="28"/>
        </w:numPr>
        <w:spacing w:line="360" w:lineRule="auto"/>
        <w:ind w:left="418" w:leftChars="0" w:hanging="418" w:firstLineChars="0"/>
        <w:jc w:val="both"/>
        <w:rPr>
          <w:rFonts w:hint="default"/>
          <w:b w:val="0"/>
          <w:bCs w:val="0"/>
          <w:lang w:val="en-US"/>
        </w:rPr>
      </w:pPr>
      <w:r>
        <w:rPr>
          <w:rFonts w:hint="default"/>
          <w:b w:val="0"/>
          <w:bCs w:val="0"/>
          <w:lang w:val="en-US"/>
        </w:rPr>
        <w:t>Vi điều khiển (ví dụ ESP32) đọc tín hiệu từ chân AO (analog).</w:t>
      </w:r>
    </w:p>
    <w:p w14:paraId="786A33AD">
      <w:pPr>
        <w:numPr>
          <w:ilvl w:val="0"/>
          <w:numId w:val="28"/>
        </w:numPr>
        <w:spacing w:line="360" w:lineRule="auto"/>
        <w:ind w:left="418" w:leftChars="0" w:hanging="418" w:firstLineChars="0"/>
        <w:jc w:val="both"/>
        <w:rPr>
          <w:rFonts w:hint="default"/>
          <w:b w:val="0"/>
          <w:bCs w:val="0"/>
          <w:lang w:val="en-US"/>
        </w:rPr>
      </w:pPr>
      <w:r>
        <w:rPr>
          <w:rFonts w:hint="default"/>
          <w:b w:val="0"/>
          <w:bCs w:val="0"/>
          <w:lang w:val="en-US"/>
        </w:rPr>
        <w:t>Khi đất khô → điện áp AO cao (ít nước → điện dung/điện trở thay đổi).</w:t>
      </w:r>
    </w:p>
    <w:p w14:paraId="1180AE4D">
      <w:pPr>
        <w:numPr>
          <w:ilvl w:val="0"/>
          <w:numId w:val="28"/>
        </w:numPr>
        <w:spacing w:line="360" w:lineRule="auto"/>
        <w:ind w:left="418" w:leftChars="0" w:hanging="418" w:firstLineChars="0"/>
        <w:jc w:val="both"/>
        <w:rPr>
          <w:rFonts w:hint="default"/>
          <w:b w:val="0"/>
          <w:bCs w:val="0"/>
          <w:lang w:val="en-US"/>
        </w:rPr>
      </w:pPr>
      <w:r>
        <w:rPr>
          <w:rFonts w:hint="default"/>
          <w:b w:val="0"/>
          <w:bCs w:val="0"/>
          <w:lang w:val="en-US"/>
        </w:rPr>
        <w:t>Khi đất ẩm → điện áp AO thấp hơn (nhiều nước → điện dung tăng hoặc điện trở giảm).</w:t>
      </w:r>
    </w:p>
    <w:p w14:paraId="2ED5CF48">
      <w:pPr>
        <w:numPr>
          <w:ilvl w:val="0"/>
          <w:numId w:val="28"/>
        </w:numPr>
        <w:spacing w:line="360" w:lineRule="auto"/>
        <w:ind w:left="418" w:leftChars="0" w:hanging="418" w:firstLineChars="0"/>
        <w:jc w:val="both"/>
        <w:rPr>
          <w:rFonts w:hint="default"/>
          <w:b w:val="0"/>
          <w:bCs w:val="0"/>
          <w:lang w:val="en-US"/>
        </w:rPr>
      </w:pPr>
      <w:r>
        <w:rPr>
          <w:rFonts w:hint="default"/>
          <w:b w:val="0"/>
          <w:bCs w:val="0"/>
          <w:lang w:val="en-US"/>
        </w:rPr>
        <w:t>Tín hiệu DO chỉ có 2 trạng thái (khô/ướt), phù hợp cho ứng dụng đơn giản (bật/tắt bơm).</w:t>
      </w:r>
    </w:p>
    <w:p w14:paraId="10A4CCDB">
      <w:pPr>
        <w:numPr>
          <w:ilvl w:val="0"/>
          <w:numId w:val="0"/>
        </w:numPr>
        <w:spacing w:line="360" w:lineRule="auto"/>
        <w:ind w:leftChars="0"/>
        <w:jc w:val="both"/>
        <w:rPr>
          <w:rFonts w:hint="default"/>
          <w:b/>
          <w:bCs/>
          <w:u w:val="single"/>
          <w:lang w:val="en-US"/>
        </w:rPr>
      </w:pPr>
      <w:r>
        <w:rPr>
          <w:rFonts w:hint="default"/>
          <w:b/>
          <w:bCs/>
          <w:u w:val="single"/>
          <w:lang w:val="en-US"/>
        </w:rPr>
        <w:t>* Ứng dụng thực tế:</w:t>
      </w:r>
    </w:p>
    <w:p w14:paraId="2F956C80">
      <w:pPr>
        <w:numPr>
          <w:ilvl w:val="0"/>
          <w:numId w:val="29"/>
        </w:numPr>
        <w:spacing w:line="360" w:lineRule="auto"/>
        <w:ind w:left="418" w:leftChars="0" w:hanging="418" w:firstLineChars="0"/>
        <w:jc w:val="both"/>
        <w:rPr>
          <w:rFonts w:hint="default"/>
          <w:b w:val="0"/>
          <w:bCs w:val="0"/>
          <w:lang w:val="en-US"/>
        </w:rPr>
      </w:pPr>
      <w:r>
        <w:rPr>
          <w:rFonts w:hint="default"/>
          <w:b w:val="0"/>
          <w:bCs w:val="0"/>
          <w:lang w:val="en-US"/>
        </w:rPr>
        <w:t>Hệ thống tưới cây tự động (khi đất khô → bật bơm, khi ẩm → tắt bơm).</w:t>
      </w:r>
    </w:p>
    <w:p w14:paraId="2E53CF2D">
      <w:pPr>
        <w:numPr>
          <w:ilvl w:val="0"/>
          <w:numId w:val="29"/>
        </w:numPr>
        <w:spacing w:line="360" w:lineRule="auto"/>
        <w:ind w:left="418" w:leftChars="0" w:hanging="418" w:firstLineChars="0"/>
        <w:jc w:val="both"/>
        <w:rPr>
          <w:rFonts w:hint="default"/>
          <w:b w:val="0"/>
          <w:bCs w:val="0"/>
          <w:lang w:val="en-US"/>
        </w:rPr>
      </w:pPr>
      <w:r>
        <w:rPr>
          <w:rFonts w:hint="default"/>
          <w:b w:val="0"/>
          <w:bCs w:val="0"/>
          <w:lang w:val="en-US"/>
        </w:rPr>
        <w:t>Đo lường và giám sát độ ẩm đất trong nông nghiệp thông minh.</w:t>
      </w:r>
    </w:p>
    <w:p w14:paraId="132A845D">
      <w:pPr>
        <w:numPr>
          <w:ilvl w:val="0"/>
          <w:numId w:val="29"/>
        </w:numPr>
        <w:spacing w:line="360" w:lineRule="auto"/>
        <w:ind w:left="418" w:leftChars="0" w:hanging="418" w:firstLineChars="0"/>
        <w:jc w:val="both"/>
        <w:rPr>
          <w:rFonts w:hint="default"/>
          <w:b w:val="0"/>
          <w:bCs w:val="0"/>
          <w:lang w:val="en-US"/>
        </w:rPr>
      </w:pPr>
      <w:r>
        <w:rPr>
          <w:rFonts w:hint="default"/>
          <w:b w:val="0"/>
          <w:bCs w:val="0"/>
          <w:lang w:val="en-US"/>
        </w:rPr>
        <w:t>Kết hợp với ESP32 để đưa dữ liệu lên IoT Cloud (Blynk, MQTT, Firebase…).</w:t>
      </w:r>
    </w:p>
    <w:p w14:paraId="7E128A00">
      <w:pPr>
        <w:rPr>
          <w:rFonts w:hint="default"/>
          <w:b/>
          <w:bCs/>
          <w:u w:val="single"/>
          <w:lang w:val="en-US"/>
        </w:rPr>
      </w:pPr>
      <w:r>
        <w:rPr>
          <w:rFonts w:hint="default"/>
          <w:b/>
          <w:bCs/>
          <w:u w:val="single"/>
          <w:lang w:val="en-US"/>
        </w:rPr>
        <w:br w:type="page"/>
      </w:r>
    </w:p>
    <w:p w14:paraId="27D0EB32">
      <w:pPr>
        <w:numPr>
          <w:ilvl w:val="0"/>
          <w:numId w:val="0"/>
        </w:numPr>
        <w:spacing w:line="360" w:lineRule="auto"/>
        <w:ind w:leftChars="0"/>
        <w:jc w:val="both"/>
        <w:rPr>
          <w:rFonts w:hint="default"/>
          <w:b/>
          <w:bCs/>
          <w:u w:val="single"/>
          <w:lang w:val="en-US"/>
        </w:rPr>
      </w:pPr>
      <w:r>
        <w:rPr>
          <w:rFonts w:hint="default"/>
          <w:b/>
          <w:bCs/>
          <w:u w:val="single"/>
          <w:lang w:val="en-US"/>
        </w:rPr>
        <w:t>* Ưu điểm và nhược điểm:</w:t>
      </w:r>
    </w:p>
    <w:p w14:paraId="3F199207">
      <w:pPr>
        <w:numPr>
          <w:ilvl w:val="0"/>
          <w:numId w:val="30"/>
        </w:numPr>
        <w:spacing w:line="360" w:lineRule="auto"/>
        <w:ind w:left="418" w:leftChars="0" w:hanging="418" w:firstLineChars="0"/>
        <w:jc w:val="both"/>
        <w:rPr>
          <w:rFonts w:hint="default"/>
          <w:b w:val="0"/>
          <w:bCs w:val="0"/>
          <w:lang w:val="en-US"/>
        </w:rPr>
      </w:pPr>
      <w:r>
        <w:rPr>
          <w:rFonts w:hint="default"/>
          <w:b w:val="0"/>
          <w:bCs w:val="0"/>
          <w:lang w:val="en-US"/>
        </w:rPr>
        <w:t>Giá rẻ, dễ tìm, dễ sử dụng.</w:t>
      </w:r>
    </w:p>
    <w:p w14:paraId="4337A799">
      <w:pPr>
        <w:numPr>
          <w:ilvl w:val="0"/>
          <w:numId w:val="30"/>
        </w:numPr>
        <w:spacing w:line="360" w:lineRule="auto"/>
        <w:ind w:left="418" w:leftChars="0" w:hanging="418" w:firstLineChars="0"/>
        <w:jc w:val="both"/>
        <w:rPr>
          <w:rFonts w:hint="default"/>
          <w:b w:val="0"/>
          <w:bCs w:val="0"/>
          <w:lang w:val="en-US"/>
        </w:rPr>
      </w:pPr>
      <w:r>
        <w:rPr>
          <w:rFonts w:hint="default"/>
          <w:b w:val="0"/>
          <w:bCs w:val="0"/>
          <w:lang w:val="en-US"/>
        </w:rPr>
        <w:t>Nhanh bị ăn mòn điện cực → tuổi thọ ngắn.</w:t>
      </w:r>
    </w:p>
    <w:p w14:paraId="7EF8A0A0">
      <w:pPr>
        <w:pStyle w:val="4"/>
        <w:numPr>
          <w:ilvl w:val="0"/>
          <w:numId w:val="16"/>
        </w:numPr>
        <w:bidi w:val="0"/>
        <w:rPr>
          <w:rFonts w:hint="default"/>
          <w:lang w:val="en-US"/>
        </w:rPr>
      </w:pPr>
      <w:r>
        <w:rPr>
          <w:rFonts w:hint="default"/>
          <w:lang w:val="en-US"/>
        </w:rPr>
        <w:t>Cảm biến môi trường BME280</w:t>
      </w:r>
    </w:p>
    <w:p w14:paraId="240CCE61">
      <w:pPr>
        <w:numPr>
          <w:ilvl w:val="0"/>
          <w:numId w:val="0"/>
        </w:numPr>
        <w:spacing w:line="360" w:lineRule="auto"/>
        <w:ind w:leftChars="0"/>
        <w:jc w:val="both"/>
        <w:rPr>
          <w:rFonts w:hint="default"/>
          <w:b/>
          <w:bCs/>
          <w:u w:val="single"/>
          <w:lang w:val="en-US"/>
        </w:rPr>
      </w:pPr>
      <w:r>
        <w:rPr>
          <w:rFonts w:hint="default"/>
          <w:b/>
          <w:bCs/>
          <w:u w:val="single"/>
          <w:lang w:val="en-US"/>
        </w:rPr>
        <w:t>* Giới thiệu chung:</w:t>
      </w:r>
    </w:p>
    <w:p w14:paraId="36C05BB6">
      <w:pPr>
        <w:numPr>
          <w:ilvl w:val="0"/>
          <w:numId w:val="0"/>
        </w:numPr>
        <w:spacing w:line="360" w:lineRule="auto"/>
        <w:ind w:leftChars="0"/>
        <w:jc w:val="both"/>
        <w:rPr>
          <w:rFonts w:hint="default"/>
          <w:b w:val="0"/>
          <w:bCs w:val="0"/>
          <w:lang w:val="en-US"/>
        </w:rPr>
      </w:pPr>
      <w:r>
        <w:rPr>
          <w:rFonts w:hint="default"/>
          <w:b w:val="0"/>
          <w:bCs w:val="0"/>
          <w:lang w:val="en-US"/>
        </w:rPr>
        <w:t>BME280 là cảm biến môi trường tích hợp của hãng Bosch Sensortec, được thiết kế để đo nhiệt độ, độ ẩm và áp suất khí quyển với độ chính xác cao. Đây là phiên bản nâng cấp của BMP280 (chỉ đo nhiệt độ và áp suất).</w:t>
      </w:r>
    </w:p>
    <w:p w14:paraId="7C0D5683">
      <w:pPr>
        <w:numPr>
          <w:ilvl w:val="0"/>
          <w:numId w:val="0"/>
        </w:numPr>
        <w:spacing w:line="360" w:lineRule="auto"/>
        <w:ind w:leftChars="0"/>
        <w:jc w:val="both"/>
        <w:rPr>
          <w:rFonts w:hint="default"/>
          <w:b w:val="0"/>
          <w:bCs w:val="0"/>
          <w:lang w:val="en-US"/>
        </w:rPr>
      </w:pPr>
      <w:r>
        <w:rPr>
          <w:rFonts w:hint="default"/>
          <w:b w:val="0"/>
          <w:bCs w:val="0"/>
          <w:lang w:val="en-US"/>
        </w:rPr>
        <w:t>Ứng dụng trong:</w:t>
      </w:r>
    </w:p>
    <w:p w14:paraId="342493B2">
      <w:pPr>
        <w:numPr>
          <w:ilvl w:val="0"/>
          <w:numId w:val="31"/>
        </w:numPr>
        <w:spacing w:line="360" w:lineRule="auto"/>
        <w:ind w:left="418" w:leftChars="0" w:hanging="418" w:firstLineChars="0"/>
        <w:jc w:val="both"/>
        <w:rPr>
          <w:rFonts w:hint="default"/>
          <w:b w:val="0"/>
          <w:bCs w:val="0"/>
          <w:lang w:val="en-US"/>
        </w:rPr>
      </w:pPr>
      <w:r>
        <w:rPr>
          <w:rFonts w:hint="default"/>
          <w:b w:val="0"/>
          <w:bCs w:val="0"/>
          <w:lang w:val="en-US"/>
        </w:rPr>
        <w:t>Trạm thời tiết mini.</w:t>
      </w:r>
    </w:p>
    <w:p w14:paraId="01305428">
      <w:pPr>
        <w:numPr>
          <w:ilvl w:val="0"/>
          <w:numId w:val="31"/>
        </w:numPr>
        <w:spacing w:line="360" w:lineRule="auto"/>
        <w:ind w:left="418" w:leftChars="0" w:hanging="418" w:firstLineChars="0"/>
        <w:jc w:val="both"/>
        <w:rPr>
          <w:rFonts w:hint="default"/>
          <w:b w:val="0"/>
          <w:bCs w:val="0"/>
          <w:lang w:val="en-US"/>
        </w:rPr>
      </w:pPr>
      <w:r>
        <w:rPr>
          <w:rFonts w:hint="default"/>
          <w:b w:val="0"/>
          <w:bCs w:val="0"/>
          <w:lang w:val="en-US"/>
        </w:rPr>
        <w:t>Hệ thống IoT giám sát môi trường.</w:t>
      </w:r>
    </w:p>
    <w:p w14:paraId="129C6979">
      <w:pPr>
        <w:numPr>
          <w:ilvl w:val="0"/>
          <w:numId w:val="31"/>
        </w:numPr>
        <w:spacing w:line="360" w:lineRule="auto"/>
        <w:ind w:left="418" w:leftChars="0" w:hanging="418" w:firstLineChars="0"/>
        <w:jc w:val="both"/>
        <w:rPr>
          <w:rFonts w:hint="default"/>
          <w:b w:val="0"/>
          <w:bCs w:val="0"/>
          <w:lang w:val="en-US"/>
        </w:rPr>
      </w:pPr>
      <w:r>
        <w:rPr>
          <w:rFonts w:hint="default"/>
          <w:b w:val="0"/>
          <w:bCs w:val="0"/>
          <w:lang w:val="en-US"/>
        </w:rPr>
        <w:t>Thiết bị đeo thông minh (smartwatch, fitness tracker).</w:t>
      </w:r>
    </w:p>
    <w:p w14:paraId="52FD6729">
      <w:pPr>
        <w:numPr>
          <w:ilvl w:val="0"/>
          <w:numId w:val="31"/>
        </w:numPr>
        <w:spacing w:line="360" w:lineRule="auto"/>
        <w:ind w:left="418" w:leftChars="0" w:hanging="418" w:firstLineChars="0"/>
        <w:jc w:val="both"/>
        <w:rPr>
          <w:rFonts w:hint="default"/>
          <w:b w:val="0"/>
          <w:bCs w:val="0"/>
          <w:lang w:val="en-US"/>
        </w:rPr>
      </w:pPr>
      <w:r>
        <w:rPr>
          <w:rFonts w:hint="default"/>
          <w:b w:val="0"/>
          <w:bCs w:val="0"/>
          <w:lang w:val="en-US"/>
        </w:rPr>
        <w:t>Nông nghiệp thông minh, nhà thông minh.</w:t>
      </w:r>
    </w:p>
    <w:p w14:paraId="5B642C29">
      <w:pPr>
        <w:numPr>
          <w:ilvl w:val="0"/>
          <w:numId w:val="0"/>
        </w:numPr>
        <w:spacing w:line="360" w:lineRule="auto"/>
        <w:ind w:leftChars="0"/>
        <w:jc w:val="both"/>
        <w:rPr>
          <w:rFonts w:hint="default"/>
          <w:b/>
          <w:bCs/>
          <w:u w:val="single"/>
          <w:lang w:val="en-US"/>
        </w:rPr>
      </w:pPr>
      <w:r>
        <w:rPr>
          <w:rFonts w:hint="default"/>
          <w:b/>
          <w:bCs/>
          <w:u w:val="single"/>
          <w:lang w:val="en-US"/>
        </w:rPr>
        <w:t>* Thông số kỹ thuật chính:</w:t>
      </w:r>
    </w:p>
    <w:p w14:paraId="40544B41">
      <w:pPr>
        <w:numPr>
          <w:ilvl w:val="0"/>
          <w:numId w:val="0"/>
        </w:numPr>
        <w:spacing w:line="360" w:lineRule="auto"/>
        <w:ind w:leftChars="0"/>
        <w:jc w:val="both"/>
        <w:rPr>
          <w:rFonts w:hint="default"/>
          <w:b w:val="0"/>
          <w:bCs w:val="0"/>
          <w:lang w:val="en-US"/>
        </w:rPr>
      </w:pPr>
      <w:r>
        <w:rPr>
          <w:rFonts w:hint="default"/>
          <w:b w:val="0"/>
          <w:bCs w:val="0"/>
          <w:lang w:val="en-US"/>
        </w:rPr>
        <w:t>Điện áp hoạt động: 1.8V – 3.6V (module breakout thường hỗ trợ 3.3V và 5V).</w:t>
      </w:r>
    </w:p>
    <w:p w14:paraId="4F594841">
      <w:pPr>
        <w:numPr>
          <w:ilvl w:val="0"/>
          <w:numId w:val="0"/>
        </w:numPr>
        <w:spacing w:line="360" w:lineRule="auto"/>
        <w:ind w:leftChars="0"/>
        <w:jc w:val="both"/>
        <w:rPr>
          <w:rFonts w:hint="default"/>
          <w:b w:val="0"/>
          <w:bCs w:val="0"/>
          <w:lang w:val="en-US"/>
        </w:rPr>
      </w:pPr>
      <w:r>
        <w:rPr>
          <w:rFonts w:hint="default"/>
          <w:b w:val="0"/>
          <w:bCs w:val="0"/>
          <w:lang w:val="en-US"/>
        </w:rPr>
        <w:t>Dòng tiêu thụ: cực thấp (~3.6 µA khi đo, ~0.1 µA ở chế độ sleep).</w:t>
      </w:r>
    </w:p>
    <w:p w14:paraId="54220166">
      <w:pPr>
        <w:numPr>
          <w:ilvl w:val="0"/>
          <w:numId w:val="0"/>
        </w:numPr>
        <w:spacing w:line="360" w:lineRule="auto"/>
        <w:ind w:leftChars="0"/>
        <w:jc w:val="both"/>
        <w:rPr>
          <w:rFonts w:hint="default"/>
          <w:b w:val="0"/>
          <w:bCs w:val="0"/>
          <w:lang w:val="en-US"/>
        </w:rPr>
      </w:pPr>
      <w:r>
        <w:rPr>
          <w:rFonts w:hint="default"/>
          <w:b w:val="0"/>
          <w:bCs w:val="0"/>
          <w:lang w:val="en-US"/>
        </w:rPr>
        <w:t>Đo nhiệt độ:</w:t>
      </w:r>
    </w:p>
    <w:p w14:paraId="7F33016B">
      <w:pPr>
        <w:numPr>
          <w:ilvl w:val="0"/>
          <w:numId w:val="32"/>
        </w:numPr>
        <w:spacing w:line="360" w:lineRule="auto"/>
        <w:ind w:left="418" w:leftChars="0" w:hanging="418" w:firstLineChars="0"/>
        <w:jc w:val="both"/>
        <w:rPr>
          <w:rFonts w:hint="default"/>
          <w:b w:val="0"/>
          <w:bCs w:val="0"/>
          <w:lang w:val="en-US"/>
        </w:rPr>
      </w:pPr>
      <w:r>
        <w:rPr>
          <w:rFonts w:hint="default"/>
          <w:b w:val="0"/>
          <w:bCs w:val="0"/>
          <w:lang w:val="en-US"/>
        </w:rPr>
        <w:t>Dải: -40°C → +85°C</w:t>
      </w:r>
    </w:p>
    <w:p w14:paraId="7AAEE25A">
      <w:pPr>
        <w:numPr>
          <w:ilvl w:val="0"/>
          <w:numId w:val="32"/>
        </w:numPr>
        <w:spacing w:line="360" w:lineRule="auto"/>
        <w:ind w:left="418" w:leftChars="0" w:hanging="418" w:firstLineChars="0"/>
        <w:jc w:val="both"/>
        <w:rPr>
          <w:rFonts w:hint="default"/>
          <w:b w:val="0"/>
          <w:bCs w:val="0"/>
          <w:lang w:val="en-US"/>
        </w:rPr>
      </w:pPr>
      <w:r>
        <w:rPr>
          <w:rFonts w:hint="default"/>
          <w:b w:val="0"/>
          <w:bCs w:val="0"/>
          <w:lang w:val="en-US"/>
        </w:rPr>
        <w:t>Sai số: ±1.0°C</w:t>
      </w:r>
    </w:p>
    <w:p w14:paraId="509592A0">
      <w:pPr>
        <w:numPr>
          <w:ilvl w:val="0"/>
          <w:numId w:val="32"/>
        </w:numPr>
        <w:spacing w:line="360" w:lineRule="auto"/>
        <w:ind w:left="418" w:leftChars="0" w:hanging="418" w:firstLineChars="0"/>
        <w:jc w:val="both"/>
        <w:rPr>
          <w:rFonts w:hint="default"/>
          <w:b w:val="0"/>
          <w:bCs w:val="0"/>
          <w:lang w:val="en-US"/>
        </w:rPr>
      </w:pPr>
      <w:r>
        <w:rPr>
          <w:rFonts w:hint="default"/>
          <w:b w:val="0"/>
          <w:bCs w:val="0"/>
          <w:lang w:val="en-US"/>
        </w:rPr>
        <w:t>Đo độ ẩm:</w:t>
      </w:r>
    </w:p>
    <w:p w14:paraId="1D164D2C">
      <w:pPr>
        <w:numPr>
          <w:ilvl w:val="0"/>
          <w:numId w:val="32"/>
        </w:numPr>
        <w:spacing w:line="360" w:lineRule="auto"/>
        <w:ind w:left="418" w:leftChars="0" w:hanging="418" w:firstLineChars="0"/>
        <w:jc w:val="both"/>
        <w:rPr>
          <w:rFonts w:hint="default"/>
          <w:b w:val="0"/>
          <w:bCs w:val="0"/>
          <w:lang w:val="en-US"/>
        </w:rPr>
      </w:pPr>
      <w:r>
        <w:rPr>
          <w:rFonts w:hint="default"/>
          <w:b w:val="0"/>
          <w:bCs w:val="0"/>
          <w:lang w:val="en-US"/>
        </w:rPr>
        <w:t>Dải: 0% → 100% RH</w:t>
      </w:r>
    </w:p>
    <w:p w14:paraId="2D530D39">
      <w:pPr>
        <w:numPr>
          <w:ilvl w:val="0"/>
          <w:numId w:val="32"/>
        </w:numPr>
        <w:spacing w:line="360" w:lineRule="auto"/>
        <w:ind w:left="418" w:leftChars="0" w:hanging="418" w:firstLineChars="0"/>
        <w:jc w:val="both"/>
        <w:rPr>
          <w:rFonts w:hint="default"/>
          <w:b w:val="0"/>
          <w:bCs w:val="0"/>
          <w:lang w:val="en-US"/>
        </w:rPr>
      </w:pPr>
      <w:r>
        <w:rPr>
          <w:rFonts w:hint="default"/>
          <w:b w:val="0"/>
          <w:bCs w:val="0"/>
          <w:lang w:val="en-US"/>
        </w:rPr>
        <w:t>Sai số: ±3% RH</w:t>
      </w:r>
    </w:p>
    <w:p w14:paraId="46F4EF29">
      <w:pPr>
        <w:numPr>
          <w:ilvl w:val="0"/>
          <w:numId w:val="0"/>
        </w:numPr>
        <w:spacing w:line="360" w:lineRule="auto"/>
        <w:ind w:leftChars="0"/>
        <w:jc w:val="both"/>
        <w:rPr>
          <w:rFonts w:hint="default"/>
          <w:b w:val="0"/>
          <w:bCs w:val="0"/>
          <w:lang w:val="en-US"/>
        </w:rPr>
      </w:pPr>
      <w:r>
        <w:rPr>
          <w:rFonts w:hint="default"/>
          <w:b w:val="0"/>
          <w:bCs w:val="0"/>
          <w:lang w:val="en-US"/>
        </w:rPr>
        <w:t>Đo áp suất khí quyển:</w:t>
      </w:r>
    </w:p>
    <w:p w14:paraId="01C7C234">
      <w:pPr>
        <w:numPr>
          <w:ilvl w:val="0"/>
          <w:numId w:val="33"/>
        </w:numPr>
        <w:spacing w:line="360" w:lineRule="auto"/>
        <w:ind w:left="418" w:leftChars="0" w:hanging="418" w:firstLineChars="0"/>
        <w:jc w:val="both"/>
        <w:rPr>
          <w:rFonts w:hint="default"/>
          <w:b w:val="0"/>
          <w:bCs w:val="0"/>
          <w:lang w:val="en-US"/>
        </w:rPr>
      </w:pPr>
      <w:r>
        <w:rPr>
          <w:rFonts w:hint="default"/>
          <w:b w:val="0"/>
          <w:bCs w:val="0"/>
          <w:lang w:val="en-US"/>
        </w:rPr>
        <w:t>Dải: 300 → 1100 hPa</w:t>
      </w:r>
    </w:p>
    <w:p w14:paraId="147B3503">
      <w:pPr>
        <w:numPr>
          <w:ilvl w:val="0"/>
          <w:numId w:val="33"/>
        </w:numPr>
        <w:spacing w:line="360" w:lineRule="auto"/>
        <w:ind w:left="418" w:leftChars="0" w:hanging="418" w:firstLineChars="0"/>
        <w:jc w:val="both"/>
        <w:rPr>
          <w:rFonts w:hint="default"/>
          <w:b w:val="0"/>
          <w:bCs w:val="0"/>
          <w:lang w:val="en-US"/>
        </w:rPr>
      </w:pPr>
      <w:r>
        <w:rPr>
          <w:rFonts w:hint="default"/>
          <w:b w:val="0"/>
          <w:bCs w:val="0"/>
          <w:lang w:val="en-US"/>
        </w:rPr>
        <w:t>Sai số: ±1 hPa</w:t>
      </w:r>
    </w:p>
    <w:p w14:paraId="6F871798">
      <w:pPr>
        <w:numPr>
          <w:ilvl w:val="0"/>
          <w:numId w:val="33"/>
        </w:numPr>
        <w:spacing w:line="360" w:lineRule="auto"/>
        <w:ind w:left="418" w:leftChars="0" w:hanging="418" w:firstLineChars="0"/>
        <w:jc w:val="both"/>
        <w:rPr>
          <w:rFonts w:hint="default"/>
          <w:b w:val="0"/>
          <w:bCs w:val="0"/>
          <w:lang w:val="en-US"/>
        </w:rPr>
      </w:pPr>
      <w:r>
        <w:rPr>
          <w:rFonts w:hint="default"/>
          <w:b w:val="0"/>
          <w:bCs w:val="0"/>
          <w:lang w:val="en-US"/>
        </w:rPr>
        <w:t>Giao tiếp: I²C (tối đa 3.4 MHz) hoặc SPI (tối đa 10 MHz).</w:t>
      </w:r>
    </w:p>
    <w:p w14:paraId="65184EA8">
      <w:pPr>
        <w:numPr>
          <w:ilvl w:val="0"/>
          <w:numId w:val="0"/>
        </w:numPr>
        <w:spacing w:line="360" w:lineRule="auto"/>
        <w:ind w:leftChars="0"/>
        <w:jc w:val="both"/>
        <w:rPr>
          <w:rFonts w:hint="default"/>
          <w:b/>
          <w:bCs/>
          <w:u w:val="single"/>
          <w:lang w:val="en-US"/>
        </w:rPr>
      </w:pPr>
      <w:r>
        <w:rPr>
          <w:rFonts w:hint="default"/>
          <w:b/>
          <w:bCs/>
          <w:u w:val="single"/>
          <w:lang w:val="en-US"/>
        </w:rPr>
        <w:t>* Cấu tạo và nguyên lý hoạt động:</w:t>
      </w:r>
    </w:p>
    <w:p w14:paraId="13D493C7">
      <w:pPr>
        <w:numPr>
          <w:ilvl w:val="0"/>
          <w:numId w:val="0"/>
        </w:numPr>
        <w:spacing w:line="360" w:lineRule="auto"/>
        <w:ind w:leftChars="0"/>
        <w:jc w:val="both"/>
        <w:rPr>
          <w:rFonts w:hint="default"/>
          <w:b w:val="0"/>
          <w:bCs w:val="0"/>
          <w:lang w:val="en-US"/>
        </w:rPr>
      </w:pPr>
      <w:r>
        <w:rPr>
          <w:rFonts w:hint="default"/>
          <w:b w:val="0"/>
          <w:bCs w:val="0"/>
          <w:lang w:val="en-US"/>
        </w:rPr>
        <w:t>BME280 tích hợp 3 cảm biến:</w:t>
      </w:r>
    </w:p>
    <w:p w14:paraId="36792DBD">
      <w:pPr>
        <w:numPr>
          <w:ilvl w:val="0"/>
          <w:numId w:val="34"/>
        </w:numPr>
        <w:spacing w:line="360" w:lineRule="auto"/>
        <w:ind w:left="418" w:leftChars="0" w:hanging="418" w:firstLineChars="0"/>
        <w:jc w:val="both"/>
        <w:rPr>
          <w:rFonts w:hint="default"/>
          <w:b w:val="0"/>
          <w:bCs w:val="0"/>
          <w:lang w:val="en-US"/>
        </w:rPr>
      </w:pPr>
      <w:r>
        <w:rPr>
          <w:rFonts w:hint="default"/>
          <w:b w:val="0"/>
          <w:bCs w:val="0"/>
          <w:lang w:val="en-US"/>
        </w:rPr>
        <w:t>Cảm biến nhiệt độ (Temperature sensor): Dùng để bù sai số cho độ ẩm và áp suất.</w:t>
      </w:r>
    </w:p>
    <w:p w14:paraId="7C01457C">
      <w:pPr>
        <w:numPr>
          <w:ilvl w:val="0"/>
          <w:numId w:val="34"/>
        </w:numPr>
        <w:spacing w:line="360" w:lineRule="auto"/>
        <w:ind w:left="418" w:leftChars="0" w:hanging="418" w:firstLineChars="0"/>
        <w:jc w:val="both"/>
        <w:rPr>
          <w:rFonts w:hint="default"/>
          <w:b w:val="0"/>
          <w:bCs w:val="0"/>
          <w:lang w:val="en-US"/>
        </w:rPr>
      </w:pPr>
      <w:r>
        <w:rPr>
          <w:rFonts w:hint="default"/>
          <w:b w:val="0"/>
          <w:bCs w:val="0"/>
          <w:lang w:val="en-US"/>
        </w:rPr>
        <w:t>Cảm biến độ ẩm (Humidity sensor – điện dung): Đo sự thay đổi hằng số điện môi của vật liệu nhạy ẩm.</w:t>
      </w:r>
    </w:p>
    <w:p w14:paraId="38B2789C">
      <w:pPr>
        <w:numPr>
          <w:ilvl w:val="0"/>
          <w:numId w:val="34"/>
        </w:numPr>
        <w:spacing w:line="360" w:lineRule="auto"/>
        <w:ind w:left="418" w:leftChars="0" w:hanging="418" w:firstLineChars="0"/>
        <w:jc w:val="both"/>
        <w:rPr>
          <w:rFonts w:hint="default"/>
          <w:b w:val="0"/>
          <w:bCs w:val="0"/>
          <w:lang w:val="en-US"/>
        </w:rPr>
      </w:pPr>
      <w:r>
        <w:rPr>
          <w:rFonts w:hint="default"/>
          <w:b w:val="0"/>
          <w:bCs w:val="0"/>
          <w:lang w:val="en-US"/>
        </w:rPr>
        <w:t>Cảm biến áp suất (Pressure sensor – áp điện trở màng mỏng): Dựa trên sự thay đổi điện trở khi màng cảm biến biến dạng do áp suất khí quyển.</w:t>
      </w:r>
    </w:p>
    <w:p w14:paraId="3432D941">
      <w:pPr>
        <w:numPr>
          <w:ilvl w:val="0"/>
          <w:numId w:val="34"/>
        </w:numPr>
        <w:spacing w:line="360" w:lineRule="auto"/>
        <w:ind w:left="418" w:leftChars="0" w:hanging="418" w:firstLineChars="0"/>
        <w:jc w:val="both"/>
        <w:rPr>
          <w:rFonts w:hint="default"/>
          <w:b w:val="0"/>
          <w:bCs w:val="0"/>
          <w:lang w:val="en-US"/>
        </w:rPr>
      </w:pPr>
      <w:r>
        <w:rPr>
          <w:rFonts w:hint="default"/>
          <w:b w:val="0"/>
          <w:bCs w:val="0"/>
          <w:lang w:val="en-US"/>
        </w:rPr>
        <w:t>Chip BME280 có bộ xử lý tín hiệu tích hợp, dữ liệu được hiệu chỉnh sẵn và xuất ra dạng số (digital) qua giao tiếp I²C hoặc SPI.</w:t>
      </w:r>
    </w:p>
    <w:p w14:paraId="607B5D0E">
      <w:pPr>
        <w:numPr>
          <w:ilvl w:val="0"/>
          <w:numId w:val="0"/>
        </w:numPr>
        <w:spacing w:line="360" w:lineRule="auto"/>
        <w:ind w:leftChars="0"/>
        <w:jc w:val="both"/>
        <w:rPr>
          <w:rFonts w:hint="default"/>
          <w:b/>
          <w:bCs/>
          <w:u w:val="single"/>
          <w:lang w:val="en-US"/>
        </w:rPr>
      </w:pPr>
      <w:r>
        <w:rPr>
          <w:rFonts w:hint="default"/>
          <w:b/>
          <w:bCs/>
          <w:u w:val="single"/>
          <w:lang w:val="en-US"/>
        </w:rPr>
        <w:t>* Sơ đồ chân (trên module breakout phổ biến):</w:t>
      </w:r>
    </w:p>
    <w:tbl>
      <w:tblPr>
        <w:tblStyle w:val="12"/>
        <w:tblW w:w="0" w:type="auto"/>
        <w:tblCellSpacing w:w="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4" w:type="dxa"/>
          <w:left w:w="158" w:type="dxa"/>
          <w:bottom w:w="14" w:type="dxa"/>
          <w:right w:w="158" w:type="dxa"/>
        </w:tblCellMar>
      </w:tblPr>
      <w:tblGrid>
        <w:gridCol w:w="1388"/>
        <w:gridCol w:w="3467"/>
        <w:gridCol w:w="4525"/>
      </w:tblGrid>
      <w:tr w14:paraId="3922E4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4" w:type="dxa"/>
            <w:left w:w="158" w:type="dxa"/>
            <w:bottom w:w="14" w:type="dxa"/>
            <w:right w:w="158" w:type="dxa"/>
          </w:tblCellMar>
        </w:tblPrEx>
        <w:trPr>
          <w:tblHeader/>
          <w:tblCellSpacing w:w="14" w:type="dxa"/>
        </w:trPr>
        <w:tc>
          <w:tcPr>
            <w:tcW w:w="1346" w:type="dxa"/>
            <w:shd w:val="clear" w:color="auto" w:fill="auto"/>
            <w:vAlign w:val="center"/>
          </w:tcPr>
          <w:p w14:paraId="1643D1F2">
            <w:pPr>
              <w:numPr>
                <w:ilvl w:val="0"/>
                <w:numId w:val="0"/>
              </w:numPr>
              <w:spacing w:line="360" w:lineRule="auto"/>
              <w:ind w:leftChars="0"/>
              <w:jc w:val="center"/>
              <w:rPr>
                <w:rFonts w:hint="default"/>
                <w:b/>
                <w:bCs/>
                <w:lang w:val="en-US"/>
              </w:rPr>
            </w:pPr>
            <w:r>
              <w:rPr>
                <w:rFonts w:hint="default"/>
                <w:b/>
                <w:bCs/>
                <w:lang w:val="en-US" w:eastAsia="zh-CN"/>
              </w:rPr>
              <w:t>Chân</w:t>
            </w:r>
          </w:p>
        </w:tc>
        <w:tc>
          <w:tcPr>
            <w:tcW w:w="3439" w:type="dxa"/>
            <w:shd w:val="clear" w:color="auto" w:fill="auto"/>
            <w:vAlign w:val="center"/>
          </w:tcPr>
          <w:p w14:paraId="76AA8693">
            <w:pPr>
              <w:numPr>
                <w:ilvl w:val="0"/>
                <w:numId w:val="0"/>
              </w:numPr>
              <w:spacing w:line="360" w:lineRule="auto"/>
              <w:ind w:leftChars="0"/>
              <w:jc w:val="center"/>
              <w:rPr>
                <w:rFonts w:hint="default"/>
                <w:b/>
                <w:bCs/>
                <w:lang w:val="en-US"/>
              </w:rPr>
            </w:pPr>
            <w:r>
              <w:rPr>
                <w:rFonts w:hint="default"/>
                <w:b/>
                <w:bCs/>
                <w:lang w:val="en-US" w:eastAsia="zh-CN"/>
              </w:rPr>
              <w:t>Ký hiệu</w:t>
            </w:r>
          </w:p>
        </w:tc>
        <w:tc>
          <w:tcPr>
            <w:tcW w:w="4483" w:type="dxa"/>
            <w:shd w:val="clear" w:color="auto" w:fill="auto"/>
            <w:vAlign w:val="center"/>
          </w:tcPr>
          <w:p w14:paraId="4AA7BB93">
            <w:pPr>
              <w:numPr>
                <w:ilvl w:val="0"/>
                <w:numId w:val="0"/>
              </w:numPr>
              <w:spacing w:line="360" w:lineRule="auto"/>
              <w:ind w:leftChars="0"/>
              <w:jc w:val="center"/>
              <w:rPr>
                <w:rFonts w:hint="default"/>
                <w:b/>
                <w:bCs/>
                <w:lang w:val="en-US"/>
              </w:rPr>
            </w:pPr>
            <w:r>
              <w:rPr>
                <w:rFonts w:hint="default"/>
                <w:b/>
                <w:bCs/>
                <w:lang w:val="en-US" w:eastAsia="zh-CN"/>
              </w:rPr>
              <w:t>Chức năng</w:t>
            </w:r>
          </w:p>
        </w:tc>
      </w:tr>
      <w:tr w14:paraId="4ACFCE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4" w:type="dxa"/>
            <w:left w:w="158" w:type="dxa"/>
            <w:bottom w:w="14" w:type="dxa"/>
            <w:right w:w="158" w:type="dxa"/>
          </w:tblCellMar>
        </w:tblPrEx>
        <w:trPr>
          <w:tblCellSpacing w:w="14" w:type="dxa"/>
        </w:trPr>
        <w:tc>
          <w:tcPr>
            <w:tcW w:w="1346" w:type="dxa"/>
            <w:shd w:val="clear" w:color="auto" w:fill="auto"/>
            <w:vAlign w:val="center"/>
          </w:tcPr>
          <w:p w14:paraId="6FF7ADCA">
            <w:pPr>
              <w:numPr>
                <w:ilvl w:val="0"/>
                <w:numId w:val="0"/>
              </w:numPr>
              <w:spacing w:line="360" w:lineRule="auto"/>
              <w:ind w:leftChars="0"/>
              <w:jc w:val="center"/>
              <w:rPr>
                <w:rFonts w:hint="default"/>
                <w:b w:val="0"/>
                <w:bCs w:val="0"/>
                <w:lang w:val="en-US"/>
              </w:rPr>
            </w:pPr>
            <w:r>
              <w:rPr>
                <w:rFonts w:hint="default"/>
                <w:b w:val="0"/>
                <w:bCs w:val="0"/>
                <w:lang w:val="en-US" w:eastAsia="zh-CN"/>
              </w:rPr>
              <w:t>VCC</w:t>
            </w:r>
          </w:p>
        </w:tc>
        <w:tc>
          <w:tcPr>
            <w:tcW w:w="3439" w:type="dxa"/>
            <w:shd w:val="clear" w:color="auto" w:fill="auto"/>
            <w:vAlign w:val="center"/>
          </w:tcPr>
          <w:p w14:paraId="2519EF58">
            <w:pPr>
              <w:numPr>
                <w:ilvl w:val="0"/>
                <w:numId w:val="0"/>
              </w:numPr>
              <w:spacing w:line="360" w:lineRule="auto"/>
              <w:ind w:leftChars="0"/>
              <w:jc w:val="both"/>
              <w:rPr>
                <w:rFonts w:hint="default"/>
                <w:b w:val="0"/>
                <w:bCs w:val="0"/>
                <w:lang w:val="en-US"/>
              </w:rPr>
            </w:pPr>
            <w:r>
              <w:rPr>
                <w:rFonts w:hint="default"/>
                <w:b w:val="0"/>
                <w:bCs w:val="0"/>
                <w:lang w:val="en-US" w:eastAsia="zh-CN"/>
              </w:rPr>
              <w:t>3.3V – 5V</w:t>
            </w:r>
          </w:p>
        </w:tc>
        <w:tc>
          <w:tcPr>
            <w:tcW w:w="4483" w:type="dxa"/>
            <w:shd w:val="clear" w:color="auto" w:fill="auto"/>
            <w:vAlign w:val="center"/>
          </w:tcPr>
          <w:p w14:paraId="68B99B36">
            <w:pPr>
              <w:numPr>
                <w:ilvl w:val="0"/>
                <w:numId w:val="0"/>
              </w:numPr>
              <w:spacing w:line="360" w:lineRule="auto"/>
              <w:ind w:leftChars="0"/>
              <w:jc w:val="both"/>
              <w:rPr>
                <w:rFonts w:hint="default"/>
                <w:b w:val="0"/>
                <w:bCs w:val="0"/>
                <w:lang w:val="en-US"/>
              </w:rPr>
            </w:pPr>
            <w:r>
              <w:rPr>
                <w:rFonts w:hint="default"/>
                <w:b w:val="0"/>
                <w:bCs w:val="0"/>
                <w:lang w:val="en-US" w:eastAsia="zh-CN"/>
              </w:rPr>
              <w:t>Nguồn cấp</w:t>
            </w:r>
          </w:p>
        </w:tc>
      </w:tr>
      <w:tr w14:paraId="5B38BC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4" w:type="dxa"/>
            <w:left w:w="158" w:type="dxa"/>
            <w:bottom w:w="14" w:type="dxa"/>
            <w:right w:w="158" w:type="dxa"/>
          </w:tblCellMar>
        </w:tblPrEx>
        <w:trPr>
          <w:tblCellSpacing w:w="14" w:type="dxa"/>
        </w:trPr>
        <w:tc>
          <w:tcPr>
            <w:tcW w:w="1346" w:type="dxa"/>
            <w:shd w:val="clear" w:color="auto" w:fill="auto"/>
            <w:vAlign w:val="center"/>
          </w:tcPr>
          <w:p w14:paraId="7A22C03B">
            <w:pPr>
              <w:numPr>
                <w:ilvl w:val="0"/>
                <w:numId w:val="0"/>
              </w:numPr>
              <w:spacing w:line="360" w:lineRule="auto"/>
              <w:ind w:leftChars="0"/>
              <w:jc w:val="center"/>
              <w:rPr>
                <w:rFonts w:hint="default"/>
                <w:b w:val="0"/>
                <w:bCs w:val="0"/>
                <w:lang w:val="en-US"/>
              </w:rPr>
            </w:pPr>
            <w:r>
              <w:rPr>
                <w:rFonts w:hint="default"/>
                <w:b w:val="0"/>
                <w:bCs w:val="0"/>
                <w:lang w:val="en-US" w:eastAsia="zh-CN"/>
              </w:rPr>
              <w:t>GND</w:t>
            </w:r>
          </w:p>
        </w:tc>
        <w:tc>
          <w:tcPr>
            <w:tcW w:w="3439" w:type="dxa"/>
            <w:shd w:val="clear" w:color="auto" w:fill="auto"/>
            <w:vAlign w:val="center"/>
          </w:tcPr>
          <w:p w14:paraId="1738A94A">
            <w:pPr>
              <w:numPr>
                <w:ilvl w:val="0"/>
                <w:numId w:val="0"/>
              </w:numPr>
              <w:spacing w:line="360" w:lineRule="auto"/>
              <w:ind w:leftChars="0"/>
              <w:jc w:val="both"/>
              <w:rPr>
                <w:rFonts w:hint="default"/>
                <w:b w:val="0"/>
                <w:bCs w:val="0"/>
                <w:lang w:val="en-US"/>
              </w:rPr>
            </w:pPr>
            <w:r>
              <w:rPr>
                <w:rFonts w:hint="default"/>
                <w:b w:val="0"/>
                <w:bCs w:val="0"/>
                <w:lang w:val="en-US" w:eastAsia="zh-CN"/>
              </w:rPr>
              <w:t>GND</w:t>
            </w:r>
          </w:p>
        </w:tc>
        <w:tc>
          <w:tcPr>
            <w:tcW w:w="4483" w:type="dxa"/>
            <w:shd w:val="clear" w:color="auto" w:fill="auto"/>
            <w:vAlign w:val="center"/>
          </w:tcPr>
          <w:p w14:paraId="040F155E">
            <w:pPr>
              <w:numPr>
                <w:ilvl w:val="0"/>
                <w:numId w:val="0"/>
              </w:numPr>
              <w:spacing w:line="360" w:lineRule="auto"/>
              <w:ind w:leftChars="0"/>
              <w:jc w:val="both"/>
              <w:rPr>
                <w:rFonts w:hint="default"/>
                <w:b w:val="0"/>
                <w:bCs w:val="0"/>
                <w:lang w:val="en-US"/>
              </w:rPr>
            </w:pPr>
            <w:r>
              <w:rPr>
                <w:rFonts w:hint="default"/>
                <w:b w:val="0"/>
                <w:bCs w:val="0"/>
                <w:lang w:val="en-US" w:eastAsia="zh-CN"/>
              </w:rPr>
              <w:t>Mass</w:t>
            </w:r>
          </w:p>
        </w:tc>
      </w:tr>
      <w:tr w14:paraId="7BC34F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4" w:type="dxa"/>
            <w:left w:w="158" w:type="dxa"/>
            <w:bottom w:w="14" w:type="dxa"/>
            <w:right w:w="158" w:type="dxa"/>
          </w:tblCellMar>
        </w:tblPrEx>
        <w:trPr>
          <w:tblCellSpacing w:w="14" w:type="dxa"/>
        </w:trPr>
        <w:tc>
          <w:tcPr>
            <w:tcW w:w="1346" w:type="dxa"/>
            <w:shd w:val="clear" w:color="auto" w:fill="auto"/>
            <w:vAlign w:val="center"/>
          </w:tcPr>
          <w:p w14:paraId="79B227A3">
            <w:pPr>
              <w:numPr>
                <w:ilvl w:val="0"/>
                <w:numId w:val="0"/>
              </w:numPr>
              <w:spacing w:line="360" w:lineRule="auto"/>
              <w:ind w:leftChars="0"/>
              <w:jc w:val="center"/>
              <w:rPr>
                <w:rFonts w:hint="default"/>
                <w:b w:val="0"/>
                <w:bCs w:val="0"/>
                <w:lang w:val="en-US"/>
              </w:rPr>
            </w:pPr>
            <w:r>
              <w:rPr>
                <w:rFonts w:hint="default"/>
                <w:b w:val="0"/>
                <w:bCs w:val="0"/>
                <w:lang w:val="en-US" w:eastAsia="zh-CN"/>
              </w:rPr>
              <w:t>SDA</w:t>
            </w:r>
          </w:p>
        </w:tc>
        <w:tc>
          <w:tcPr>
            <w:tcW w:w="3439" w:type="dxa"/>
            <w:shd w:val="clear" w:color="auto" w:fill="auto"/>
            <w:vAlign w:val="center"/>
          </w:tcPr>
          <w:p w14:paraId="3411F323">
            <w:pPr>
              <w:numPr>
                <w:ilvl w:val="0"/>
                <w:numId w:val="0"/>
              </w:numPr>
              <w:spacing w:line="360" w:lineRule="auto"/>
              <w:ind w:leftChars="0"/>
              <w:jc w:val="both"/>
              <w:rPr>
                <w:rFonts w:hint="default"/>
                <w:b w:val="0"/>
                <w:bCs w:val="0"/>
                <w:lang w:val="en-US"/>
              </w:rPr>
            </w:pPr>
            <w:r>
              <w:rPr>
                <w:rFonts w:hint="default"/>
                <w:b w:val="0"/>
                <w:bCs w:val="0"/>
                <w:lang w:val="en-US" w:eastAsia="zh-CN"/>
              </w:rPr>
              <w:t>I²C data</w:t>
            </w:r>
          </w:p>
        </w:tc>
        <w:tc>
          <w:tcPr>
            <w:tcW w:w="4483" w:type="dxa"/>
            <w:shd w:val="clear" w:color="auto" w:fill="auto"/>
            <w:vAlign w:val="center"/>
          </w:tcPr>
          <w:p w14:paraId="05BF898C">
            <w:pPr>
              <w:numPr>
                <w:ilvl w:val="0"/>
                <w:numId w:val="0"/>
              </w:numPr>
              <w:spacing w:line="360" w:lineRule="auto"/>
              <w:ind w:leftChars="0"/>
              <w:jc w:val="both"/>
              <w:rPr>
                <w:rFonts w:hint="default"/>
                <w:b w:val="0"/>
                <w:bCs w:val="0"/>
                <w:lang w:val="en-US"/>
              </w:rPr>
            </w:pPr>
            <w:r>
              <w:rPr>
                <w:rFonts w:hint="default"/>
                <w:b w:val="0"/>
                <w:bCs w:val="0"/>
                <w:lang w:val="en-US" w:eastAsia="zh-CN"/>
              </w:rPr>
              <w:t>Dữ liệu (có thể dùng MISO trong SPI)</w:t>
            </w:r>
          </w:p>
        </w:tc>
      </w:tr>
      <w:tr w14:paraId="223E97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4" w:type="dxa"/>
            <w:left w:w="158" w:type="dxa"/>
            <w:bottom w:w="14" w:type="dxa"/>
            <w:right w:w="158" w:type="dxa"/>
          </w:tblCellMar>
        </w:tblPrEx>
        <w:trPr>
          <w:tblCellSpacing w:w="14" w:type="dxa"/>
        </w:trPr>
        <w:tc>
          <w:tcPr>
            <w:tcW w:w="1346" w:type="dxa"/>
            <w:shd w:val="clear" w:color="auto" w:fill="auto"/>
            <w:vAlign w:val="center"/>
          </w:tcPr>
          <w:p w14:paraId="2C69532D">
            <w:pPr>
              <w:numPr>
                <w:ilvl w:val="0"/>
                <w:numId w:val="0"/>
              </w:numPr>
              <w:spacing w:line="360" w:lineRule="auto"/>
              <w:ind w:leftChars="0"/>
              <w:jc w:val="center"/>
              <w:rPr>
                <w:rFonts w:hint="default"/>
                <w:b w:val="0"/>
                <w:bCs w:val="0"/>
                <w:lang w:val="en-US"/>
              </w:rPr>
            </w:pPr>
            <w:r>
              <w:rPr>
                <w:rFonts w:hint="default"/>
                <w:b w:val="0"/>
                <w:bCs w:val="0"/>
                <w:lang w:val="en-US" w:eastAsia="zh-CN"/>
              </w:rPr>
              <w:t>SCL</w:t>
            </w:r>
          </w:p>
        </w:tc>
        <w:tc>
          <w:tcPr>
            <w:tcW w:w="3439" w:type="dxa"/>
            <w:shd w:val="clear" w:color="auto" w:fill="auto"/>
            <w:vAlign w:val="center"/>
          </w:tcPr>
          <w:p w14:paraId="4D12ED27">
            <w:pPr>
              <w:numPr>
                <w:ilvl w:val="0"/>
                <w:numId w:val="0"/>
              </w:numPr>
              <w:spacing w:line="360" w:lineRule="auto"/>
              <w:ind w:leftChars="0"/>
              <w:jc w:val="both"/>
              <w:rPr>
                <w:rFonts w:hint="default"/>
                <w:b w:val="0"/>
                <w:bCs w:val="0"/>
                <w:lang w:val="en-US"/>
              </w:rPr>
            </w:pPr>
            <w:r>
              <w:rPr>
                <w:rFonts w:hint="default"/>
                <w:b w:val="0"/>
                <w:bCs w:val="0"/>
                <w:lang w:val="en-US" w:eastAsia="zh-CN"/>
              </w:rPr>
              <w:t>I²C clock</w:t>
            </w:r>
          </w:p>
        </w:tc>
        <w:tc>
          <w:tcPr>
            <w:tcW w:w="4483" w:type="dxa"/>
            <w:shd w:val="clear" w:color="auto" w:fill="auto"/>
            <w:vAlign w:val="center"/>
          </w:tcPr>
          <w:p w14:paraId="56ACF567">
            <w:pPr>
              <w:numPr>
                <w:ilvl w:val="0"/>
                <w:numId w:val="0"/>
              </w:numPr>
              <w:spacing w:line="360" w:lineRule="auto"/>
              <w:ind w:leftChars="0"/>
              <w:jc w:val="both"/>
              <w:rPr>
                <w:rFonts w:hint="default"/>
                <w:b w:val="0"/>
                <w:bCs w:val="0"/>
                <w:lang w:val="en-US"/>
              </w:rPr>
            </w:pPr>
            <w:r>
              <w:rPr>
                <w:rFonts w:hint="default"/>
                <w:b w:val="0"/>
                <w:bCs w:val="0"/>
                <w:lang w:val="en-US" w:eastAsia="zh-CN"/>
              </w:rPr>
              <w:t>Xung clock (có thể dùng SCK trong SPI)</w:t>
            </w:r>
          </w:p>
        </w:tc>
      </w:tr>
      <w:tr w14:paraId="46A439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4" w:type="dxa"/>
            <w:left w:w="158" w:type="dxa"/>
            <w:bottom w:w="14" w:type="dxa"/>
            <w:right w:w="158" w:type="dxa"/>
          </w:tblCellMar>
        </w:tblPrEx>
        <w:trPr>
          <w:tblCellSpacing w:w="14" w:type="dxa"/>
        </w:trPr>
        <w:tc>
          <w:tcPr>
            <w:tcW w:w="1346" w:type="dxa"/>
            <w:shd w:val="clear" w:color="auto" w:fill="auto"/>
            <w:vAlign w:val="center"/>
          </w:tcPr>
          <w:p w14:paraId="60810D26">
            <w:pPr>
              <w:numPr>
                <w:ilvl w:val="0"/>
                <w:numId w:val="0"/>
              </w:numPr>
              <w:spacing w:line="360" w:lineRule="auto"/>
              <w:ind w:leftChars="0"/>
              <w:jc w:val="center"/>
              <w:rPr>
                <w:rFonts w:hint="default"/>
                <w:b w:val="0"/>
                <w:bCs w:val="0"/>
                <w:lang w:val="en-US"/>
              </w:rPr>
            </w:pPr>
            <w:r>
              <w:rPr>
                <w:rFonts w:hint="default"/>
                <w:b w:val="0"/>
                <w:bCs w:val="0"/>
                <w:lang w:val="en-US" w:eastAsia="zh-CN"/>
              </w:rPr>
              <w:t>CS</w:t>
            </w:r>
          </w:p>
        </w:tc>
        <w:tc>
          <w:tcPr>
            <w:tcW w:w="3439" w:type="dxa"/>
            <w:shd w:val="clear" w:color="auto" w:fill="auto"/>
            <w:vAlign w:val="center"/>
          </w:tcPr>
          <w:p w14:paraId="17D8A583">
            <w:pPr>
              <w:numPr>
                <w:ilvl w:val="0"/>
                <w:numId w:val="0"/>
              </w:numPr>
              <w:spacing w:line="360" w:lineRule="auto"/>
              <w:ind w:leftChars="0"/>
              <w:jc w:val="both"/>
              <w:rPr>
                <w:rFonts w:hint="default"/>
                <w:b w:val="0"/>
                <w:bCs w:val="0"/>
                <w:lang w:val="en-US"/>
              </w:rPr>
            </w:pPr>
            <w:r>
              <w:rPr>
                <w:rFonts w:hint="default"/>
                <w:b w:val="0"/>
                <w:bCs w:val="0"/>
                <w:lang w:val="en-US" w:eastAsia="zh-CN"/>
              </w:rPr>
              <w:t>Chip Select (SPI)</w:t>
            </w:r>
          </w:p>
        </w:tc>
        <w:tc>
          <w:tcPr>
            <w:tcW w:w="4483" w:type="dxa"/>
            <w:shd w:val="clear" w:color="auto" w:fill="auto"/>
            <w:vAlign w:val="center"/>
          </w:tcPr>
          <w:p w14:paraId="2592D0F3">
            <w:pPr>
              <w:numPr>
                <w:ilvl w:val="0"/>
                <w:numId w:val="0"/>
              </w:numPr>
              <w:spacing w:line="360" w:lineRule="auto"/>
              <w:ind w:leftChars="0"/>
              <w:jc w:val="both"/>
              <w:rPr>
                <w:rFonts w:hint="default"/>
                <w:b w:val="0"/>
                <w:bCs w:val="0"/>
                <w:lang w:val="en-US"/>
              </w:rPr>
            </w:pPr>
            <w:r>
              <w:rPr>
                <w:rFonts w:hint="default"/>
                <w:b w:val="0"/>
                <w:bCs w:val="0"/>
                <w:lang w:val="en-US" w:eastAsia="zh-CN"/>
              </w:rPr>
              <w:t>Kéo lên 1 = I²C, kéo xuống 0 = SPI</w:t>
            </w:r>
          </w:p>
        </w:tc>
      </w:tr>
      <w:tr w14:paraId="1A2E82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4" w:type="dxa"/>
            <w:left w:w="158" w:type="dxa"/>
            <w:bottom w:w="14" w:type="dxa"/>
            <w:right w:w="158" w:type="dxa"/>
          </w:tblCellMar>
        </w:tblPrEx>
        <w:trPr>
          <w:tblCellSpacing w:w="14" w:type="dxa"/>
        </w:trPr>
        <w:tc>
          <w:tcPr>
            <w:tcW w:w="1346" w:type="dxa"/>
            <w:shd w:val="clear" w:color="auto" w:fill="auto"/>
            <w:vAlign w:val="center"/>
          </w:tcPr>
          <w:p w14:paraId="01267EBD">
            <w:pPr>
              <w:numPr>
                <w:ilvl w:val="0"/>
                <w:numId w:val="0"/>
              </w:numPr>
              <w:spacing w:line="360" w:lineRule="auto"/>
              <w:ind w:leftChars="0"/>
              <w:jc w:val="center"/>
              <w:rPr>
                <w:rFonts w:hint="default"/>
                <w:b w:val="0"/>
                <w:bCs w:val="0"/>
                <w:lang w:val="en-US"/>
              </w:rPr>
            </w:pPr>
            <w:r>
              <w:rPr>
                <w:rFonts w:hint="default"/>
                <w:b w:val="0"/>
                <w:bCs w:val="0"/>
                <w:lang w:val="en-US" w:eastAsia="zh-CN"/>
              </w:rPr>
              <w:t>SDO</w:t>
            </w:r>
          </w:p>
        </w:tc>
        <w:tc>
          <w:tcPr>
            <w:tcW w:w="3439" w:type="dxa"/>
            <w:shd w:val="clear" w:color="auto" w:fill="auto"/>
            <w:vAlign w:val="center"/>
          </w:tcPr>
          <w:p w14:paraId="379575DA">
            <w:pPr>
              <w:numPr>
                <w:ilvl w:val="0"/>
                <w:numId w:val="0"/>
              </w:numPr>
              <w:spacing w:line="360" w:lineRule="auto"/>
              <w:ind w:leftChars="0"/>
              <w:jc w:val="both"/>
              <w:rPr>
                <w:rFonts w:hint="default"/>
                <w:b w:val="0"/>
                <w:bCs w:val="0"/>
                <w:lang w:val="en-US"/>
              </w:rPr>
            </w:pPr>
            <w:r>
              <w:rPr>
                <w:rFonts w:hint="default"/>
                <w:b w:val="0"/>
                <w:bCs w:val="0"/>
                <w:lang w:val="en-US" w:eastAsia="zh-CN"/>
              </w:rPr>
              <w:t>Địa chỉ I²C (0/1) hoặc MOSI (SPI)</w:t>
            </w:r>
          </w:p>
        </w:tc>
        <w:tc>
          <w:tcPr>
            <w:tcW w:w="4483" w:type="dxa"/>
            <w:shd w:val="clear" w:color="auto" w:fill="auto"/>
            <w:vAlign w:val="center"/>
          </w:tcPr>
          <w:p w14:paraId="29EEBEE7">
            <w:pPr>
              <w:numPr>
                <w:ilvl w:val="0"/>
                <w:numId w:val="0"/>
              </w:numPr>
              <w:spacing w:line="360" w:lineRule="auto"/>
              <w:ind w:leftChars="0"/>
              <w:jc w:val="both"/>
              <w:rPr>
                <w:rFonts w:hint="default"/>
                <w:b w:val="0"/>
                <w:bCs w:val="0"/>
                <w:lang w:val="en-US"/>
              </w:rPr>
            </w:pPr>
          </w:p>
        </w:tc>
      </w:tr>
    </w:tbl>
    <w:p w14:paraId="3484FFFE">
      <w:pPr>
        <w:numPr>
          <w:ilvl w:val="0"/>
          <w:numId w:val="0"/>
        </w:numPr>
        <w:spacing w:line="360" w:lineRule="auto"/>
        <w:ind w:leftChars="0"/>
        <w:jc w:val="both"/>
        <w:rPr>
          <w:rFonts w:hint="default"/>
          <w:b w:val="0"/>
          <w:bCs w:val="0"/>
          <w:lang w:val="en-US"/>
        </w:rPr>
      </w:pPr>
    </w:p>
    <w:p w14:paraId="48593F41">
      <w:pPr>
        <w:numPr>
          <w:ilvl w:val="0"/>
          <w:numId w:val="0"/>
        </w:numPr>
        <w:spacing w:line="360" w:lineRule="auto"/>
        <w:ind w:leftChars="0"/>
        <w:jc w:val="both"/>
        <w:rPr>
          <w:rFonts w:hint="default"/>
          <w:b w:val="0"/>
          <w:bCs w:val="0"/>
          <w:lang w:val="en-US"/>
        </w:rPr>
      </w:pPr>
      <w:r>
        <w:rPr>
          <w:rFonts w:hint="default"/>
          <w:b w:val="0"/>
          <w:bCs w:val="0"/>
          <w:lang w:val="en-US"/>
        </w:rPr>
        <w:t>Thông thường khi dùng với ESP32 qua I²C:</w:t>
      </w:r>
    </w:p>
    <w:p w14:paraId="298546E2">
      <w:pPr>
        <w:numPr>
          <w:ilvl w:val="0"/>
          <w:numId w:val="35"/>
        </w:numPr>
        <w:spacing w:line="360" w:lineRule="auto"/>
        <w:ind w:left="418" w:leftChars="0" w:hanging="418" w:firstLineChars="0"/>
        <w:jc w:val="both"/>
        <w:rPr>
          <w:rFonts w:hint="default"/>
          <w:b w:val="0"/>
          <w:bCs w:val="0"/>
          <w:lang w:val="en-US"/>
        </w:rPr>
      </w:pPr>
      <w:r>
        <w:rPr>
          <w:rFonts w:hint="default"/>
          <w:b w:val="0"/>
          <w:bCs w:val="0"/>
          <w:lang w:val="en-US"/>
        </w:rPr>
        <w:t>SDA (BME280) → GPIO21 (ESP32)</w:t>
      </w:r>
    </w:p>
    <w:p w14:paraId="1DF831BE">
      <w:pPr>
        <w:numPr>
          <w:ilvl w:val="0"/>
          <w:numId w:val="35"/>
        </w:numPr>
        <w:spacing w:line="360" w:lineRule="auto"/>
        <w:ind w:left="418" w:leftChars="0" w:hanging="418" w:firstLineChars="0"/>
        <w:jc w:val="both"/>
        <w:rPr>
          <w:rFonts w:hint="default"/>
          <w:b w:val="0"/>
          <w:bCs w:val="0"/>
          <w:lang w:val="en-US"/>
        </w:rPr>
      </w:pPr>
      <w:r>
        <w:rPr>
          <w:rFonts w:hint="default"/>
          <w:b w:val="0"/>
          <w:bCs w:val="0"/>
          <w:lang w:val="en-US"/>
        </w:rPr>
        <w:t>SCL (BME280) → GPIO22 (ESP32)</w:t>
      </w:r>
    </w:p>
    <w:p w14:paraId="50E9430B">
      <w:pPr>
        <w:numPr>
          <w:ilvl w:val="0"/>
          <w:numId w:val="0"/>
        </w:numPr>
        <w:spacing w:line="360" w:lineRule="auto"/>
        <w:ind w:leftChars="0"/>
        <w:jc w:val="both"/>
        <w:rPr>
          <w:rFonts w:hint="default"/>
          <w:b/>
          <w:bCs/>
          <w:u w:val="single"/>
          <w:lang w:val="en-US"/>
        </w:rPr>
      </w:pPr>
      <w:r>
        <w:rPr>
          <w:rFonts w:hint="default"/>
          <w:b/>
          <w:bCs/>
          <w:u w:val="single"/>
          <w:lang w:val="en-US"/>
        </w:rPr>
        <w:t>* Ưu điểm và nhược điểm:</w:t>
      </w:r>
    </w:p>
    <w:p w14:paraId="2DF68DE8">
      <w:pPr>
        <w:numPr>
          <w:ilvl w:val="0"/>
          <w:numId w:val="0"/>
        </w:numPr>
        <w:spacing w:line="360" w:lineRule="auto"/>
        <w:ind w:leftChars="0"/>
        <w:jc w:val="both"/>
        <w:rPr>
          <w:rFonts w:hint="default"/>
          <w:b w:val="0"/>
          <w:bCs w:val="0"/>
          <w:lang w:val="en-US"/>
        </w:rPr>
      </w:pPr>
      <w:r>
        <w:rPr>
          <w:rFonts w:hint="default"/>
          <w:b w:val="0"/>
          <w:bCs w:val="0"/>
          <w:lang w:val="en-US"/>
        </w:rPr>
        <w:t>Ưu điểm:</w:t>
      </w:r>
    </w:p>
    <w:p w14:paraId="3399D843">
      <w:pPr>
        <w:numPr>
          <w:ilvl w:val="0"/>
          <w:numId w:val="36"/>
        </w:numPr>
        <w:spacing w:line="360" w:lineRule="auto"/>
        <w:ind w:left="418" w:leftChars="0" w:hanging="418" w:firstLineChars="0"/>
        <w:jc w:val="both"/>
        <w:rPr>
          <w:rFonts w:hint="default"/>
          <w:b w:val="0"/>
          <w:bCs w:val="0"/>
          <w:lang w:val="en-US"/>
        </w:rPr>
      </w:pPr>
      <w:r>
        <w:rPr>
          <w:rFonts w:hint="default"/>
          <w:b w:val="0"/>
          <w:bCs w:val="0"/>
          <w:lang w:val="en-US"/>
        </w:rPr>
        <w:t>Đo được cả nhiệt độ, độ ẩm và áp suất → tiện lợi, tích hợp cao.</w:t>
      </w:r>
    </w:p>
    <w:p w14:paraId="53021EB6">
      <w:pPr>
        <w:numPr>
          <w:ilvl w:val="0"/>
          <w:numId w:val="36"/>
        </w:numPr>
        <w:spacing w:line="360" w:lineRule="auto"/>
        <w:ind w:left="418" w:leftChars="0" w:hanging="418" w:firstLineChars="0"/>
        <w:jc w:val="both"/>
        <w:rPr>
          <w:rFonts w:hint="default"/>
          <w:b w:val="0"/>
          <w:bCs w:val="0"/>
          <w:lang w:val="en-US"/>
        </w:rPr>
      </w:pPr>
      <w:r>
        <w:rPr>
          <w:rFonts w:hint="default"/>
          <w:b w:val="0"/>
          <w:bCs w:val="0"/>
          <w:lang w:val="en-US"/>
        </w:rPr>
        <w:t>Kích thước nhỏ, tiêu thụ điện năng thấp.</w:t>
      </w:r>
    </w:p>
    <w:p w14:paraId="723EB55C">
      <w:pPr>
        <w:numPr>
          <w:ilvl w:val="0"/>
          <w:numId w:val="36"/>
        </w:numPr>
        <w:spacing w:line="360" w:lineRule="auto"/>
        <w:ind w:left="418" w:leftChars="0" w:hanging="418" w:firstLineChars="0"/>
        <w:jc w:val="both"/>
        <w:rPr>
          <w:rFonts w:hint="default"/>
          <w:b w:val="0"/>
          <w:bCs w:val="0"/>
          <w:lang w:val="en-US"/>
        </w:rPr>
      </w:pPr>
      <w:r>
        <w:rPr>
          <w:rFonts w:hint="default"/>
          <w:b w:val="0"/>
          <w:bCs w:val="0"/>
          <w:lang w:val="en-US"/>
        </w:rPr>
        <w:t>Giao tiếp linh hoạt: I²C hoặc SPI.</w:t>
      </w:r>
    </w:p>
    <w:p w14:paraId="6CA863CC">
      <w:pPr>
        <w:numPr>
          <w:ilvl w:val="0"/>
          <w:numId w:val="36"/>
        </w:numPr>
        <w:spacing w:line="360" w:lineRule="auto"/>
        <w:ind w:left="418" w:leftChars="0" w:hanging="418" w:firstLineChars="0"/>
        <w:jc w:val="both"/>
        <w:rPr>
          <w:rFonts w:hint="default"/>
          <w:b w:val="0"/>
          <w:bCs w:val="0"/>
          <w:lang w:val="en-US"/>
        </w:rPr>
      </w:pPr>
      <w:r>
        <w:rPr>
          <w:rFonts w:hint="default"/>
          <w:b w:val="0"/>
          <w:bCs w:val="0"/>
          <w:lang w:val="en-US"/>
        </w:rPr>
        <w:t>Độ chính xác cao hơn so với DHT22 và BMP280.</w:t>
      </w:r>
    </w:p>
    <w:p w14:paraId="5CFD3487">
      <w:pPr>
        <w:numPr>
          <w:ilvl w:val="0"/>
          <w:numId w:val="0"/>
        </w:numPr>
        <w:spacing w:line="360" w:lineRule="auto"/>
        <w:ind w:leftChars="0"/>
        <w:jc w:val="both"/>
        <w:rPr>
          <w:rFonts w:hint="default"/>
          <w:b w:val="0"/>
          <w:bCs w:val="0"/>
          <w:lang w:val="en-US"/>
        </w:rPr>
      </w:pPr>
      <w:r>
        <w:rPr>
          <w:rFonts w:hint="default"/>
          <w:b w:val="0"/>
          <w:bCs w:val="0"/>
          <w:lang w:val="en-US"/>
        </w:rPr>
        <w:t>Nhược điểm:</w:t>
      </w:r>
    </w:p>
    <w:p w14:paraId="5A28AF7F">
      <w:pPr>
        <w:numPr>
          <w:ilvl w:val="0"/>
          <w:numId w:val="37"/>
        </w:numPr>
        <w:spacing w:line="360" w:lineRule="auto"/>
        <w:ind w:left="418" w:leftChars="0" w:hanging="418" w:firstLineChars="0"/>
        <w:jc w:val="both"/>
        <w:rPr>
          <w:rFonts w:hint="default"/>
          <w:b w:val="0"/>
          <w:bCs w:val="0"/>
          <w:lang w:val="en-US"/>
        </w:rPr>
      </w:pPr>
      <w:r>
        <w:rPr>
          <w:rFonts w:hint="default"/>
          <w:b w:val="0"/>
          <w:bCs w:val="0"/>
          <w:lang w:val="en-US"/>
        </w:rPr>
        <w:t>Giá thành cao hơn so với cảm biến đơn chức năng.</w:t>
      </w:r>
    </w:p>
    <w:p w14:paraId="0CF06EC2">
      <w:pPr>
        <w:numPr>
          <w:ilvl w:val="0"/>
          <w:numId w:val="37"/>
        </w:numPr>
        <w:spacing w:line="360" w:lineRule="auto"/>
        <w:ind w:left="418" w:leftChars="0" w:hanging="418" w:firstLineChars="0"/>
        <w:jc w:val="both"/>
        <w:rPr>
          <w:rFonts w:hint="default"/>
          <w:b w:val="0"/>
          <w:bCs w:val="0"/>
          <w:lang w:val="en-US"/>
        </w:rPr>
      </w:pPr>
      <w:r>
        <w:rPr>
          <w:rFonts w:hint="default"/>
          <w:b w:val="0"/>
          <w:bCs w:val="0"/>
          <w:lang w:val="en-US"/>
        </w:rPr>
        <w:t>Cần thư viện để xử lý dữ liệu (ví dụ Adafruit BME280, SparkFun BME280 cho Arduino/ESP32).</w:t>
      </w:r>
    </w:p>
    <w:p w14:paraId="56B709AB">
      <w:pPr>
        <w:pStyle w:val="4"/>
        <w:numPr>
          <w:ilvl w:val="0"/>
          <w:numId w:val="16"/>
        </w:numPr>
        <w:bidi w:val="0"/>
        <w:rPr>
          <w:rFonts w:hint="default"/>
          <w:lang w:val="en-US"/>
        </w:rPr>
      </w:pPr>
      <w:r>
        <w:rPr>
          <w:rFonts w:hint="default"/>
          <w:lang w:val="en-US"/>
        </w:rPr>
        <w:t>Bơm nước tự mồi 12V sử dụng động cơ 365/385</w:t>
      </w:r>
    </w:p>
    <w:p w14:paraId="47B81B81">
      <w:pPr>
        <w:numPr>
          <w:ilvl w:val="0"/>
          <w:numId w:val="0"/>
        </w:numPr>
        <w:spacing w:line="360" w:lineRule="auto"/>
        <w:ind w:leftChars="0"/>
        <w:jc w:val="both"/>
        <w:rPr>
          <w:rFonts w:hint="default"/>
          <w:b/>
          <w:bCs/>
          <w:u w:val="single"/>
          <w:lang w:val="en-US"/>
        </w:rPr>
      </w:pPr>
      <w:r>
        <w:rPr>
          <w:rFonts w:hint="default"/>
          <w:b/>
          <w:bCs/>
          <w:u w:val="single"/>
          <w:lang w:val="en-US"/>
        </w:rPr>
        <w:t>* Thông số kỹ thuật chính:</w:t>
      </w:r>
    </w:p>
    <w:p w14:paraId="1525DC91">
      <w:pPr>
        <w:numPr>
          <w:ilvl w:val="0"/>
          <w:numId w:val="38"/>
        </w:numPr>
        <w:spacing w:line="360" w:lineRule="auto"/>
        <w:ind w:left="418" w:leftChars="0" w:hanging="418" w:firstLineChars="0"/>
        <w:jc w:val="both"/>
        <w:rPr>
          <w:rFonts w:hint="default"/>
          <w:b w:val="0"/>
          <w:bCs w:val="0"/>
          <w:lang w:val="en-US"/>
        </w:rPr>
      </w:pPr>
      <w:r>
        <w:rPr>
          <w:rFonts w:hint="default"/>
          <w:b w:val="0"/>
          <w:bCs w:val="0"/>
          <w:lang w:val="en-US"/>
        </w:rPr>
        <w:t>Điện áp hoạt động: 9–12V DC.</w:t>
      </w:r>
    </w:p>
    <w:p w14:paraId="67988460">
      <w:pPr>
        <w:numPr>
          <w:ilvl w:val="0"/>
          <w:numId w:val="38"/>
        </w:numPr>
        <w:spacing w:line="360" w:lineRule="auto"/>
        <w:ind w:left="418" w:leftChars="0" w:hanging="418" w:firstLineChars="0"/>
        <w:jc w:val="both"/>
        <w:rPr>
          <w:rFonts w:hint="default"/>
          <w:b w:val="0"/>
          <w:bCs w:val="0"/>
          <w:lang w:val="en-US"/>
        </w:rPr>
      </w:pPr>
      <w:r>
        <w:rPr>
          <w:rFonts w:hint="default"/>
          <w:b w:val="0"/>
          <w:bCs w:val="0"/>
          <w:lang w:val="en-US"/>
        </w:rPr>
        <w:t>Dòng điện:</w:t>
      </w:r>
    </w:p>
    <w:p w14:paraId="77055174">
      <w:pPr>
        <w:numPr>
          <w:ilvl w:val="0"/>
          <w:numId w:val="39"/>
        </w:numPr>
        <w:tabs>
          <w:tab w:val="left" w:pos="420"/>
          <w:tab w:val="clear" w:pos="840"/>
        </w:tabs>
        <w:spacing w:line="360" w:lineRule="auto"/>
        <w:ind w:left="838" w:leftChars="0" w:hanging="418" w:firstLineChars="0"/>
        <w:jc w:val="both"/>
        <w:rPr>
          <w:rFonts w:hint="default"/>
          <w:b w:val="0"/>
          <w:bCs w:val="0"/>
          <w:lang w:val="en-US"/>
        </w:rPr>
      </w:pPr>
      <w:r>
        <w:rPr>
          <w:rFonts w:hint="default"/>
          <w:b w:val="0"/>
          <w:bCs w:val="0"/>
          <w:lang w:val="en-US"/>
        </w:rPr>
        <w:t>Không tải: ~0.23A.</w:t>
      </w:r>
    </w:p>
    <w:p w14:paraId="084FEC8F">
      <w:pPr>
        <w:numPr>
          <w:ilvl w:val="0"/>
          <w:numId w:val="39"/>
        </w:numPr>
        <w:tabs>
          <w:tab w:val="left" w:pos="420"/>
          <w:tab w:val="clear" w:pos="840"/>
        </w:tabs>
        <w:spacing w:line="360" w:lineRule="auto"/>
        <w:ind w:left="838" w:leftChars="0" w:hanging="418" w:firstLineChars="0"/>
        <w:jc w:val="both"/>
        <w:rPr>
          <w:rFonts w:hint="default"/>
          <w:b w:val="0"/>
          <w:bCs w:val="0"/>
          <w:lang w:val="en-US"/>
        </w:rPr>
      </w:pPr>
      <w:r>
        <w:rPr>
          <w:rFonts w:hint="default"/>
          <w:b w:val="0"/>
          <w:bCs w:val="0"/>
          <w:lang w:val="en-US"/>
        </w:rPr>
        <w:t>Tải làm việc: 0.5 – 0.7A.</w:t>
      </w:r>
    </w:p>
    <w:p w14:paraId="592C3AAF">
      <w:pPr>
        <w:numPr>
          <w:ilvl w:val="0"/>
          <w:numId w:val="38"/>
        </w:numPr>
        <w:spacing w:line="360" w:lineRule="auto"/>
        <w:ind w:left="418" w:leftChars="0" w:hanging="418" w:firstLineChars="0"/>
        <w:jc w:val="both"/>
        <w:rPr>
          <w:rFonts w:hint="default"/>
          <w:b w:val="0"/>
          <w:bCs w:val="0"/>
          <w:lang w:val="en-US"/>
        </w:rPr>
      </w:pPr>
      <w:r>
        <w:rPr>
          <w:rFonts w:hint="default"/>
          <w:b w:val="0"/>
          <w:bCs w:val="0"/>
          <w:lang w:val="en-US"/>
        </w:rPr>
        <w:t>Công suất tiêu thụ: ~6–8W.</w:t>
      </w:r>
    </w:p>
    <w:p w14:paraId="7B7F8847">
      <w:pPr>
        <w:numPr>
          <w:ilvl w:val="0"/>
          <w:numId w:val="38"/>
        </w:numPr>
        <w:spacing w:line="360" w:lineRule="auto"/>
        <w:ind w:left="418" w:leftChars="0" w:hanging="418" w:firstLineChars="0"/>
        <w:jc w:val="both"/>
        <w:rPr>
          <w:rFonts w:hint="default"/>
          <w:b w:val="0"/>
          <w:bCs w:val="0"/>
          <w:lang w:val="en-US"/>
        </w:rPr>
      </w:pPr>
      <w:r>
        <w:rPr>
          <w:rFonts w:hint="default"/>
          <w:b w:val="0"/>
          <w:bCs w:val="0"/>
          <w:lang w:val="en-US"/>
        </w:rPr>
        <w:t>Lưu lượng nước tối đa: 2 – 3 lít/phút.</w:t>
      </w:r>
    </w:p>
    <w:p w14:paraId="4021C788">
      <w:pPr>
        <w:numPr>
          <w:ilvl w:val="0"/>
          <w:numId w:val="38"/>
        </w:numPr>
        <w:spacing w:line="360" w:lineRule="auto"/>
        <w:ind w:left="418" w:leftChars="0" w:hanging="418" w:firstLineChars="0"/>
        <w:jc w:val="both"/>
        <w:rPr>
          <w:rFonts w:hint="default"/>
          <w:b w:val="0"/>
          <w:bCs w:val="0"/>
          <w:lang w:val="en-US"/>
        </w:rPr>
      </w:pPr>
      <w:r>
        <w:rPr>
          <w:rFonts w:hint="default"/>
          <w:b w:val="0"/>
          <w:bCs w:val="0"/>
          <w:lang w:val="en-US"/>
        </w:rPr>
        <w:t>Áp suất tối đa: 1 – 2.5 kg/cm².</w:t>
      </w:r>
    </w:p>
    <w:p w14:paraId="12CA37F1">
      <w:pPr>
        <w:numPr>
          <w:ilvl w:val="0"/>
          <w:numId w:val="38"/>
        </w:numPr>
        <w:spacing w:line="360" w:lineRule="auto"/>
        <w:ind w:left="418" w:leftChars="0" w:hanging="418" w:firstLineChars="0"/>
        <w:jc w:val="both"/>
        <w:rPr>
          <w:rFonts w:hint="default"/>
          <w:b w:val="0"/>
          <w:bCs w:val="0"/>
          <w:lang w:val="en-US"/>
        </w:rPr>
      </w:pPr>
      <w:r>
        <w:rPr>
          <w:rFonts w:hint="default"/>
          <w:b w:val="0"/>
          <w:bCs w:val="0"/>
          <w:lang w:val="en-US"/>
        </w:rPr>
        <w:t>Chiều cao đẩy tối đa: 1 – 2.5 mét.</w:t>
      </w:r>
    </w:p>
    <w:p w14:paraId="09516A04">
      <w:pPr>
        <w:numPr>
          <w:ilvl w:val="0"/>
          <w:numId w:val="38"/>
        </w:numPr>
        <w:spacing w:line="360" w:lineRule="auto"/>
        <w:ind w:left="418" w:leftChars="0" w:hanging="418" w:firstLineChars="0"/>
        <w:jc w:val="both"/>
        <w:rPr>
          <w:rFonts w:hint="default"/>
          <w:b w:val="0"/>
          <w:bCs w:val="0"/>
          <w:lang w:val="en-US"/>
        </w:rPr>
      </w:pPr>
      <w:r>
        <w:rPr>
          <w:rFonts w:hint="default"/>
          <w:b w:val="0"/>
          <w:bCs w:val="0"/>
          <w:lang w:val="en-US"/>
        </w:rPr>
        <w:t>Chiều cao hút tối đa: 1 – 2 mét.</w:t>
      </w:r>
    </w:p>
    <w:p w14:paraId="6A2B0597">
      <w:pPr>
        <w:numPr>
          <w:ilvl w:val="0"/>
          <w:numId w:val="38"/>
        </w:numPr>
        <w:spacing w:line="360" w:lineRule="auto"/>
        <w:ind w:left="418" w:leftChars="0" w:hanging="418" w:firstLineChars="0"/>
        <w:jc w:val="both"/>
        <w:rPr>
          <w:rFonts w:hint="default"/>
          <w:b w:val="0"/>
          <w:bCs w:val="0"/>
          <w:lang w:val="en-US"/>
        </w:rPr>
      </w:pPr>
      <w:r>
        <w:rPr>
          <w:rFonts w:hint="default"/>
          <w:b w:val="0"/>
          <w:bCs w:val="0"/>
          <w:lang w:val="en-US"/>
        </w:rPr>
        <w:t>Tuổi thọ trung bình: 2 – 3 năm (trong điều kiện sử dụng bình thường).</w:t>
      </w:r>
    </w:p>
    <w:p w14:paraId="1D301384">
      <w:pPr>
        <w:numPr>
          <w:ilvl w:val="0"/>
          <w:numId w:val="38"/>
        </w:numPr>
        <w:spacing w:line="360" w:lineRule="auto"/>
        <w:ind w:left="418" w:leftChars="0" w:hanging="418" w:firstLineChars="0"/>
        <w:jc w:val="both"/>
        <w:rPr>
          <w:rFonts w:hint="default"/>
          <w:b w:val="0"/>
          <w:bCs w:val="0"/>
          <w:lang w:val="en-US"/>
        </w:rPr>
      </w:pPr>
      <w:r>
        <w:rPr>
          <w:rFonts w:hint="default"/>
          <w:b w:val="0"/>
          <w:bCs w:val="0"/>
          <w:lang w:val="en-US"/>
        </w:rPr>
        <w:t>Kích thước tổng thể: 90 × 40 × 35 mm.</w:t>
      </w:r>
    </w:p>
    <w:p w14:paraId="77F28B7D">
      <w:pPr>
        <w:numPr>
          <w:ilvl w:val="0"/>
          <w:numId w:val="38"/>
        </w:numPr>
        <w:spacing w:line="360" w:lineRule="auto"/>
        <w:ind w:left="418" w:leftChars="0" w:hanging="418" w:firstLineChars="0"/>
        <w:jc w:val="both"/>
        <w:rPr>
          <w:rFonts w:hint="default"/>
          <w:b w:val="0"/>
          <w:bCs w:val="0"/>
          <w:lang w:val="en-US"/>
        </w:rPr>
      </w:pPr>
      <w:r>
        <w:rPr>
          <w:rFonts w:hint="default"/>
          <w:b w:val="0"/>
          <w:bCs w:val="0"/>
          <w:lang w:val="en-US"/>
        </w:rPr>
        <w:t>Đường kính ống nước: 8 mm (ngoài).</w:t>
      </w:r>
    </w:p>
    <w:p w14:paraId="4AED0477">
      <w:pPr>
        <w:numPr>
          <w:ilvl w:val="0"/>
          <w:numId w:val="38"/>
        </w:numPr>
        <w:spacing w:line="360" w:lineRule="auto"/>
        <w:ind w:left="418" w:leftChars="0" w:hanging="418" w:firstLineChars="0"/>
        <w:jc w:val="both"/>
        <w:rPr>
          <w:rFonts w:hint="default"/>
          <w:b w:val="0"/>
          <w:bCs w:val="0"/>
          <w:lang w:val="en-US"/>
        </w:rPr>
      </w:pPr>
      <w:r>
        <w:rPr>
          <w:rFonts w:hint="default"/>
          <w:b w:val="0"/>
          <w:bCs w:val="0"/>
          <w:lang w:val="en-US"/>
        </w:rPr>
        <w:t>Khối lượng: 111 g.</w:t>
      </w:r>
    </w:p>
    <w:p w14:paraId="408B1B11">
      <w:pPr>
        <w:numPr>
          <w:ilvl w:val="0"/>
          <w:numId w:val="0"/>
        </w:numPr>
        <w:spacing w:line="360" w:lineRule="auto"/>
        <w:ind w:leftChars="0"/>
        <w:jc w:val="both"/>
        <w:rPr>
          <w:rFonts w:hint="default"/>
          <w:b/>
          <w:bCs/>
          <w:u w:val="single"/>
          <w:lang w:val="en-US"/>
        </w:rPr>
      </w:pPr>
      <w:r>
        <w:rPr>
          <w:rFonts w:hint="default"/>
          <w:b/>
          <w:bCs/>
          <w:u w:val="single"/>
          <w:lang w:val="en-US"/>
        </w:rPr>
        <w:t>* Nguyên lý hoạt động:</w:t>
      </w:r>
    </w:p>
    <w:p w14:paraId="32F4D52F">
      <w:pPr>
        <w:numPr>
          <w:ilvl w:val="0"/>
          <w:numId w:val="0"/>
        </w:numPr>
        <w:spacing w:line="360" w:lineRule="auto"/>
        <w:ind w:leftChars="0"/>
        <w:jc w:val="both"/>
        <w:rPr>
          <w:rFonts w:hint="default"/>
          <w:b w:val="0"/>
          <w:bCs w:val="0"/>
          <w:lang w:val="en-US"/>
        </w:rPr>
      </w:pPr>
      <w:r>
        <w:rPr>
          <w:rFonts w:hint="default"/>
          <w:b w:val="0"/>
          <w:bCs w:val="0"/>
          <w:lang w:val="en-US"/>
        </w:rPr>
        <w:t>Bơm sử dụng động cơ DC 365/385 gắn với cơ cấu cánh quạt/guồng bơm. Khi cấp điện 9–12V, động cơ quay tạo lực hút chất lỏng từ đường ống vào (IN) và đẩy ra đường ống ra (OUT). Do có khả năng tự mồi, bơm có thể hút nước từ mực thấp hơn (tối đa 1–2 mét) mà không cần đổ nước vào ống trước khi khởi động.</w:t>
      </w:r>
    </w:p>
    <w:p w14:paraId="20600B3B">
      <w:pPr>
        <w:numPr>
          <w:ilvl w:val="0"/>
          <w:numId w:val="0"/>
        </w:numPr>
        <w:spacing w:line="360" w:lineRule="auto"/>
        <w:ind w:leftChars="0"/>
        <w:jc w:val="both"/>
        <w:rPr>
          <w:rFonts w:hint="default"/>
          <w:b/>
          <w:bCs/>
          <w:u w:val="single"/>
          <w:lang w:val="en-US"/>
        </w:rPr>
      </w:pPr>
      <w:r>
        <w:rPr>
          <w:rFonts w:hint="default"/>
          <w:b/>
          <w:bCs/>
          <w:u w:val="single"/>
          <w:lang w:val="en-US"/>
        </w:rPr>
        <w:t>* Ứng dụng trong mạch:</w:t>
      </w:r>
    </w:p>
    <w:p w14:paraId="0D83372F">
      <w:pPr>
        <w:numPr>
          <w:ilvl w:val="0"/>
          <w:numId w:val="40"/>
        </w:numPr>
        <w:spacing w:line="360" w:lineRule="auto"/>
        <w:ind w:left="418" w:leftChars="0" w:hanging="418" w:firstLineChars="0"/>
        <w:jc w:val="both"/>
        <w:rPr>
          <w:rFonts w:hint="default"/>
          <w:b w:val="0"/>
          <w:bCs w:val="0"/>
          <w:lang w:val="en-US"/>
        </w:rPr>
      </w:pPr>
      <w:r>
        <w:rPr>
          <w:rFonts w:hint="default"/>
          <w:b w:val="0"/>
          <w:bCs w:val="0"/>
          <w:lang w:val="en-US"/>
        </w:rPr>
        <w:t>Tưới cây thông minh: Kết hợp với ESP32 + cảm biến độ ẩm đất, bơm sẽ được điều khiển bật/tắt thông qua MOSFET/Relay tùy vào ngưỡng độ ẩm cài đặt.</w:t>
      </w:r>
    </w:p>
    <w:p w14:paraId="0FFD13C5">
      <w:pPr>
        <w:numPr>
          <w:ilvl w:val="0"/>
          <w:numId w:val="40"/>
        </w:numPr>
        <w:spacing w:line="360" w:lineRule="auto"/>
        <w:ind w:left="418" w:leftChars="0" w:hanging="418" w:firstLineChars="0"/>
        <w:jc w:val="both"/>
        <w:rPr>
          <w:rFonts w:hint="default"/>
          <w:b w:val="0"/>
          <w:bCs w:val="0"/>
          <w:lang w:val="en-US"/>
        </w:rPr>
      </w:pPr>
      <w:r>
        <w:rPr>
          <w:rFonts w:hint="default"/>
          <w:b w:val="0"/>
          <w:bCs w:val="0"/>
          <w:lang w:val="en-US"/>
        </w:rPr>
        <w:t>Hệ thống IoT: Bơm có thể kết hợp với cảm biến DHT22, BME280 để kiểm soát môi trường (nhiệt độ, độ ẩm, áp suất).</w:t>
      </w:r>
    </w:p>
    <w:p w14:paraId="31B6A1B9">
      <w:pPr>
        <w:numPr>
          <w:ilvl w:val="0"/>
          <w:numId w:val="40"/>
        </w:numPr>
        <w:spacing w:line="360" w:lineRule="auto"/>
        <w:ind w:left="418" w:leftChars="0" w:hanging="418" w:firstLineChars="0"/>
        <w:jc w:val="both"/>
        <w:rPr>
          <w:rFonts w:hint="default"/>
          <w:b w:val="0"/>
          <w:bCs w:val="0"/>
          <w:lang w:val="en-US"/>
        </w:rPr>
      </w:pPr>
      <w:r>
        <w:rPr>
          <w:rFonts w:hint="default"/>
          <w:b w:val="0"/>
          <w:bCs w:val="0"/>
          <w:lang w:val="en-US"/>
        </w:rPr>
        <w:t>Hệ thống làm mát hoặc bơm dung dịch cho các mô hình thí nghiệm.</w:t>
      </w:r>
    </w:p>
    <w:p w14:paraId="3E9A3D85">
      <w:pPr>
        <w:numPr>
          <w:ilvl w:val="0"/>
          <w:numId w:val="0"/>
        </w:numPr>
        <w:spacing w:line="360" w:lineRule="auto"/>
        <w:ind w:leftChars="0"/>
        <w:jc w:val="both"/>
        <w:rPr>
          <w:rFonts w:hint="default"/>
          <w:b/>
          <w:bCs/>
          <w:u w:val="single"/>
          <w:lang w:val="en-US"/>
        </w:rPr>
      </w:pPr>
      <w:r>
        <w:rPr>
          <w:rFonts w:hint="default"/>
          <w:b/>
          <w:bCs/>
          <w:u w:val="single"/>
          <w:lang w:val="en-US"/>
        </w:rPr>
        <w:t>* Ưu điểm và hạn chế:</w:t>
      </w:r>
    </w:p>
    <w:p w14:paraId="465E7306">
      <w:pPr>
        <w:numPr>
          <w:ilvl w:val="0"/>
          <w:numId w:val="0"/>
        </w:numPr>
        <w:spacing w:line="360" w:lineRule="auto"/>
        <w:ind w:leftChars="0"/>
        <w:jc w:val="both"/>
        <w:rPr>
          <w:rFonts w:hint="default"/>
          <w:b w:val="0"/>
          <w:bCs w:val="0"/>
          <w:lang w:val="en-US"/>
        </w:rPr>
      </w:pPr>
      <w:r>
        <w:rPr>
          <w:rFonts w:hint="default"/>
          <w:b w:val="0"/>
          <w:bCs w:val="0"/>
          <w:lang w:val="en-US"/>
        </w:rPr>
        <w:t>Ưu điểm:</w:t>
      </w:r>
    </w:p>
    <w:p w14:paraId="39DA8BCF">
      <w:pPr>
        <w:numPr>
          <w:ilvl w:val="0"/>
          <w:numId w:val="41"/>
        </w:numPr>
        <w:spacing w:line="360" w:lineRule="auto"/>
        <w:ind w:left="418" w:leftChars="0" w:hanging="418" w:firstLineChars="0"/>
        <w:jc w:val="both"/>
        <w:rPr>
          <w:rFonts w:hint="default"/>
          <w:b w:val="0"/>
          <w:bCs w:val="0"/>
          <w:lang w:val="en-US"/>
        </w:rPr>
      </w:pPr>
      <w:r>
        <w:rPr>
          <w:rFonts w:hint="default"/>
          <w:b w:val="0"/>
          <w:bCs w:val="0"/>
          <w:lang w:val="en-US"/>
        </w:rPr>
        <w:t>Kích thước nhỏ gọn, giá thành rẻ.</w:t>
      </w:r>
    </w:p>
    <w:p w14:paraId="3BDE911A">
      <w:pPr>
        <w:numPr>
          <w:ilvl w:val="0"/>
          <w:numId w:val="41"/>
        </w:numPr>
        <w:spacing w:line="360" w:lineRule="auto"/>
        <w:ind w:left="418" w:leftChars="0" w:hanging="418" w:firstLineChars="0"/>
        <w:jc w:val="both"/>
        <w:rPr>
          <w:rFonts w:hint="default"/>
          <w:b w:val="0"/>
          <w:bCs w:val="0"/>
          <w:lang w:val="en-US"/>
        </w:rPr>
      </w:pPr>
      <w:r>
        <w:rPr>
          <w:rFonts w:hint="default"/>
          <w:b w:val="0"/>
          <w:bCs w:val="0"/>
          <w:lang w:val="en-US"/>
        </w:rPr>
        <w:t>Lắp đặt dễ dàng, nguồn cấp đơn giản.</w:t>
      </w:r>
    </w:p>
    <w:p w14:paraId="01719CF0">
      <w:pPr>
        <w:numPr>
          <w:ilvl w:val="0"/>
          <w:numId w:val="41"/>
        </w:numPr>
        <w:spacing w:line="360" w:lineRule="auto"/>
        <w:ind w:left="418" w:leftChars="0" w:hanging="418" w:firstLineChars="0"/>
        <w:jc w:val="both"/>
        <w:rPr>
          <w:rFonts w:hint="default"/>
          <w:b w:val="0"/>
          <w:bCs w:val="0"/>
          <w:lang w:val="en-US"/>
        </w:rPr>
      </w:pPr>
      <w:r>
        <w:rPr>
          <w:rFonts w:hint="default"/>
          <w:b w:val="0"/>
          <w:bCs w:val="0"/>
          <w:lang w:val="en-US"/>
        </w:rPr>
        <w:t>Lưu lượng nước đủ cho các mô hình nhỏ và hệ thống tưới cây mini.</w:t>
      </w:r>
    </w:p>
    <w:p w14:paraId="601302D1">
      <w:pPr>
        <w:numPr>
          <w:ilvl w:val="0"/>
          <w:numId w:val="41"/>
        </w:numPr>
        <w:spacing w:line="360" w:lineRule="auto"/>
        <w:ind w:left="418" w:leftChars="0" w:hanging="418" w:firstLineChars="0"/>
        <w:jc w:val="both"/>
        <w:rPr>
          <w:rFonts w:hint="default"/>
          <w:b w:val="0"/>
          <w:bCs w:val="0"/>
          <w:lang w:val="en-US"/>
        </w:rPr>
      </w:pPr>
      <w:r>
        <w:rPr>
          <w:rFonts w:hint="default"/>
          <w:b w:val="0"/>
          <w:bCs w:val="0"/>
          <w:lang w:val="en-US"/>
        </w:rPr>
        <w:t>Có khả năng tự mồi, tiện lợi khi hút nước từ bể chứa thấp hơn.</w:t>
      </w:r>
    </w:p>
    <w:p w14:paraId="4961825A">
      <w:pPr>
        <w:numPr>
          <w:ilvl w:val="0"/>
          <w:numId w:val="0"/>
        </w:numPr>
        <w:spacing w:line="360" w:lineRule="auto"/>
        <w:ind w:leftChars="0"/>
        <w:jc w:val="both"/>
        <w:rPr>
          <w:rFonts w:hint="default"/>
          <w:b w:val="0"/>
          <w:bCs w:val="0"/>
          <w:lang w:val="en-US"/>
        </w:rPr>
      </w:pPr>
      <w:r>
        <w:rPr>
          <w:rFonts w:hint="default"/>
          <w:b w:val="0"/>
          <w:bCs w:val="0"/>
          <w:lang w:val="en-US"/>
        </w:rPr>
        <w:t>Hạn chế:</w:t>
      </w:r>
    </w:p>
    <w:p w14:paraId="449450EB">
      <w:pPr>
        <w:numPr>
          <w:ilvl w:val="0"/>
          <w:numId w:val="42"/>
        </w:numPr>
        <w:spacing w:line="360" w:lineRule="auto"/>
        <w:ind w:left="418" w:leftChars="0" w:hanging="418" w:firstLineChars="0"/>
        <w:jc w:val="both"/>
        <w:rPr>
          <w:rFonts w:hint="default"/>
          <w:b w:val="0"/>
          <w:bCs w:val="0"/>
          <w:lang w:val="en-US"/>
        </w:rPr>
      </w:pPr>
      <w:r>
        <w:rPr>
          <w:rFonts w:hint="default"/>
          <w:b w:val="0"/>
          <w:bCs w:val="0"/>
          <w:lang w:val="en-US"/>
        </w:rPr>
        <w:t>Không phù hợp với chất lỏng đặc hoặc chứa nhiều tạp chất.</w:t>
      </w:r>
    </w:p>
    <w:p w14:paraId="093DE7C8">
      <w:pPr>
        <w:numPr>
          <w:ilvl w:val="0"/>
          <w:numId w:val="42"/>
        </w:numPr>
        <w:spacing w:line="360" w:lineRule="auto"/>
        <w:ind w:left="418" w:leftChars="0" w:hanging="418" w:firstLineChars="0"/>
        <w:jc w:val="both"/>
        <w:rPr>
          <w:rFonts w:hint="default"/>
          <w:b w:val="0"/>
          <w:bCs w:val="0"/>
          <w:lang w:val="en-US"/>
        </w:rPr>
      </w:pPr>
      <w:r>
        <w:rPr>
          <w:rFonts w:hint="default"/>
          <w:b w:val="0"/>
          <w:bCs w:val="0"/>
          <w:lang w:val="en-US"/>
        </w:rPr>
        <w:t>Tuổi thọ động cơ có giới hạn (2–3 năm).</w:t>
      </w:r>
    </w:p>
    <w:p w14:paraId="38AD9AF5">
      <w:pPr>
        <w:numPr>
          <w:ilvl w:val="0"/>
          <w:numId w:val="42"/>
        </w:numPr>
        <w:spacing w:line="360" w:lineRule="auto"/>
        <w:ind w:left="418" w:leftChars="0" w:hanging="418" w:firstLineChars="0"/>
        <w:jc w:val="both"/>
        <w:rPr>
          <w:rFonts w:hint="default"/>
          <w:b w:val="0"/>
          <w:bCs w:val="0"/>
          <w:lang w:val="en-US"/>
        </w:rPr>
      </w:pPr>
      <w:r>
        <w:rPr>
          <w:rFonts w:hint="default"/>
          <w:b w:val="0"/>
          <w:bCs w:val="0"/>
          <w:lang w:val="en-US"/>
        </w:rPr>
        <w:t>Lưu lượng nhỏ, chỉ thích hợp cho quy mô mini/mô hình.</w:t>
      </w:r>
    </w:p>
    <w:p w14:paraId="13E290A7">
      <w:pPr>
        <w:pStyle w:val="4"/>
        <w:numPr>
          <w:ilvl w:val="0"/>
          <w:numId w:val="16"/>
        </w:numPr>
        <w:bidi w:val="0"/>
        <w:rPr>
          <w:rFonts w:hint="default"/>
          <w:lang w:val="en-US"/>
        </w:rPr>
      </w:pPr>
      <w:r>
        <w:rPr>
          <w:rFonts w:hint="default"/>
          <w:lang w:val="en-US"/>
        </w:rPr>
        <w:t>Module MOSFET 1 kênh F5305S có cách ly</w:t>
      </w:r>
    </w:p>
    <w:p w14:paraId="21F5645D">
      <w:pPr>
        <w:numPr>
          <w:ilvl w:val="0"/>
          <w:numId w:val="0"/>
        </w:numPr>
        <w:spacing w:line="360" w:lineRule="auto"/>
        <w:ind w:leftChars="0"/>
        <w:jc w:val="both"/>
        <w:rPr>
          <w:rFonts w:hint="default"/>
          <w:b/>
          <w:bCs/>
          <w:u w:val="single"/>
          <w:lang w:val="en-US"/>
        </w:rPr>
      </w:pPr>
      <w:r>
        <w:rPr>
          <w:rFonts w:hint="default"/>
          <w:b/>
          <w:bCs/>
          <w:u w:val="single"/>
          <w:lang w:val="en-US"/>
        </w:rPr>
        <w:t>* Giới thiệu chung:</w:t>
      </w:r>
    </w:p>
    <w:p w14:paraId="0F781F55">
      <w:pPr>
        <w:numPr>
          <w:ilvl w:val="0"/>
          <w:numId w:val="0"/>
        </w:numPr>
        <w:spacing w:line="360" w:lineRule="auto"/>
        <w:ind w:leftChars="0"/>
        <w:jc w:val="both"/>
        <w:rPr>
          <w:rFonts w:hint="default"/>
          <w:b w:val="0"/>
          <w:bCs w:val="0"/>
          <w:lang w:val="en-US"/>
        </w:rPr>
      </w:pPr>
      <w:r>
        <w:rPr>
          <w:rFonts w:hint="default"/>
          <w:b w:val="0"/>
          <w:bCs w:val="0"/>
          <w:lang w:val="en-US"/>
        </w:rPr>
        <w:t>Module MOSFET 1 kênh F5305S là một mạch đóng/ngắt tải DC công suất lớn, được thiết kế để thay thế relay cơ học truyền thống. MOSFET có ưu điểm đóng cắt nhanh, bền, ít phát sinh nhiệt, điều khiển được tải dòng lớn và đặc biệt là có opto cách ly để chống nhiễu, giúp bảo vệ vi điều khiển như ESP32, Arduino, STM32….</w:t>
      </w:r>
    </w:p>
    <w:p w14:paraId="1BE0A087">
      <w:pPr>
        <w:numPr>
          <w:ilvl w:val="0"/>
          <w:numId w:val="0"/>
        </w:numPr>
        <w:spacing w:line="360" w:lineRule="auto"/>
        <w:ind w:leftChars="0"/>
        <w:jc w:val="both"/>
        <w:rPr>
          <w:rFonts w:hint="default"/>
          <w:b/>
          <w:bCs/>
          <w:u w:val="single"/>
          <w:lang w:val="en-US"/>
        </w:rPr>
      </w:pPr>
      <w:r>
        <w:rPr>
          <w:rFonts w:hint="default"/>
          <w:b/>
          <w:bCs/>
          <w:u w:val="single"/>
          <w:lang w:val="en-US"/>
        </w:rPr>
        <w:t xml:space="preserve">* Cấu tạo và thành phần chính: </w:t>
      </w:r>
    </w:p>
    <w:p w14:paraId="31CBF976">
      <w:pPr>
        <w:numPr>
          <w:ilvl w:val="0"/>
          <w:numId w:val="43"/>
        </w:numPr>
        <w:spacing w:line="360" w:lineRule="auto"/>
        <w:ind w:left="418" w:leftChars="0" w:hanging="418" w:firstLineChars="0"/>
        <w:jc w:val="both"/>
        <w:rPr>
          <w:rFonts w:hint="default"/>
          <w:b w:val="0"/>
          <w:bCs w:val="0"/>
          <w:lang w:val="en-US"/>
        </w:rPr>
      </w:pPr>
      <w:r>
        <w:rPr>
          <w:rFonts w:hint="default"/>
          <w:b w:val="0"/>
          <w:bCs w:val="0"/>
          <w:lang w:val="en-US"/>
        </w:rPr>
        <w:t>MOSFET F5305S: linh kiện bán dẫn chính, chịu trách nhiệm đóng/ngắt dòng tải DC.</w:t>
      </w:r>
    </w:p>
    <w:p w14:paraId="4371A194">
      <w:pPr>
        <w:numPr>
          <w:ilvl w:val="0"/>
          <w:numId w:val="43"/>
        </w:numPr>
        <w:spacing w:line="360" w:lineRule="auto"/>
        <w:ind w:left="418" w:leftChars="0" w:hanging="418" w:firstLineChars="0"/>
        <w:jc w:val="both"/>
        <w:rPr>
          <w:rFonts w:hint="default"/>
          <w:b w:val="0"/>
          <w:bCs w:val="0"/>
          <w:lang w:val="en-US"/>
        </w:rPr>
      </w:pPr>
      <w:r>
        <w:rPr>
          <w:rFonts w:hint="default"/>
          <w:b w:val="0"/>
          <w:bCs w:val="0"/>
          <w:lang w:val="en-US"/>
        </w:rPr>
        <w:t>Opto cách ly: tách biệt mạch điều khiển (ESP32) với mạch công suất, giúp an toàn và chống nhiễu.</w:t>
      </w:r>
    </w:p>
    <w:p w14:paraId="6B7CF24E">
      <w:pPr>
        <w:numPr>
          <w:ilvl w:val="0"/>
          <w:numId w:val="43"/>
        </w:numPr>
        <w:spacing w:line="360" w:lineRule="auto"/>
        <w:ind w:left="418" w:leftChars="0" w:hanging="418" w:firstLineChars="0"/>
        <w:jc w:val="both"/>
        <w:rPr>
          <w:rFonts w:hint="default"/>
          <w:b w:val="0"/>
          <w:bCs w:val="0"/>
          <w:lang w:val="en-US"/>
        </w:rPr>
      </w:pPr>
      <w:r>
        <w:rPr>
          <w:rFonts w:hint="default"/>
          <w:b w:val="0"/>
          <w:bCs w:val="0"/>
          <w:lang w:val="en-US"/>
        </w:rPr>
        <w:t>Mạch điều khiển tín hiệu: nhận tín hiệu 3V–24V từ vi điều khiển.</w:t>
      </w:r>
    </w:p>
    <w:p w14:paraId="13C62D01">
      <w:pPr>
        <w:numPr>
          <w:ilvl w:val="0"/>
          <w:numId w:val="43"/>
        </w:numPr>
        <w:spacing w:line="360" w:lineRule="auto"/>
        <w:ind w:left="418" w:leftChars="0" w:hanging="418" w:firstLineChars="0"/>
        <w:jc w:val="both"/>
        <w:rPr>
          <w:rFonts w:hint="default"/>
          <w:b w:val="0"/>
          <w:bCs w:val="0"/>
          <w:lang w:val="en-US"/>
        </w:rPr>
      </w:pPr>
      <w:r>
        <w:rPr>
          <w:rFonts w:hint="default"/>
          <w:b w:val="0"/>
          <w:bCs w:val="0"/>
          <w:lang w:val="en-US"/>
        </w:rPr>
        <w:t>LED báo trạng thái: hiển thị khi MOSFET đang bật/tắt.</w:t>
      </w:r>
    </w:p>
    <w:p w14:paraId="330D2657">
      <w:pPr>
        <w:numPr>
          <w:ilvl w:val="0"/>
          <w:numId w:val="43"/>
        </w:numPr>
        <w:spacing w:line="360" w:lineRule="auto"/>
        <w:ind w:left="418" w:leftChars="0" w:hanging="418" w:firstLineChars="0"/>
        <w:jc w:val="both"/>
        <w:rPr>
          <w:rFonts w:hint="default"/>
          <w:b w:val="0"/>
          <w:bCs w:val="0"/>
          <w:lang w:val="en-US"/>
        </w:rPr>
      </w:pPr>
      <w:r>
        <w:rPr>
          <w:rFonts w:hint="default"/>
          <w:b w:val="0"/>
          <w:bCs w:val="0"/>
          <w:lang w:val="en-US"/>
        </w:rPr>
        <w:t>Chân kết nối IN/OUT: ngõ vào điều khiển, ngõ ra tải.</w:t>
      </w:r>
    </w:p>
    <w:p w14:paraId="2FE9E907">
      <w:pPr>
        <w:numPr>
          <w:ilvl w:val="0"/>
          <w:numId w:val="0"/>
        </w:numPr>
        <w:spacing w:line="360" w:lineRule="auto"/>
        <w:ind w:leftChars="0"/>
        <w:jc w:val="both"/>
        <w:rPr>
          <w:rFonts w:hint="default"/>
          <w:b/>
          <w:bCs/>
          <w:u w:val="single"/>
          <w:lang w:val="en-US"/>
        </w:rPr>
      </w:pPr>
      <w:r>
        <w:rPr>
          <w:rFonts w:hint="default"/>
          <w:b/>
          <w:bCs/>
          <w:u w:val="single"/>
          <w:lang w:val="en-US"/>
        </w:rPr>
        <w:t>* Thông số kỹ thuật:</w:t>
      </w:r>
    </w:p>
    <w:p w14:paraId="087DA0E4">
      <w:pPr>
        <w:numPr>
          <w:ilvl w:val="0"/>
          <w:numId w:val="44"/>
        </w:numPr>
        <w:spacing w:line="360" w:lineRule="auto"/>
        <w:ind w:left="418" w:leftChars="0" w:hanging="418" w:firstLineChars="0"/>
        <w:jc w:val="both"/>
        <w:rPr>
          <w:rFonts w:hint="default"/>
          <w:b w:val="0"/>
          <w:bCs w:val="0"/>
          <w:lang w:val="en-US"/>
        </w:rPr>
      </w:pPr>
      <w:r>
        <w:rPr>
          <w:rFonts w:hint="default"/>
          <w:b w:val="0"/>
          <w:bCs w:val="0"/>
          <w:lang w:val="en-US"/>
        </w:rPr>
        <w:t>Tín hiệu điều khiển: 3V – 24V DC (tương thích với ESP32 3.3V).</w:t>
      </w:r>
    </w:p>
    <w:p w14:paraId="1151BB6F">
      <w:pPr>
        <w:numPr>
          <w:ilvl w:val="0"/>
          <w:numId w:val="44"/>
        </w:numPr>
        <w:spacing w:line="360" w:lineRule="auto"/>
        <w:ind w:left="418" w:leftChars="0" w:hanging="418" w:firstLineChars="0"/>
        <w:jc w:val="both"/>
        <w:rPr>
          <w:rFonts w:hint="default"/>
          <w:b w:val="0"/>
          <w:bCs w:val="0"/>
          <w:lang w:val="en-US"/>
        </w:rPr>
      </w:pPr>
      <w:r>
        <w:rPr>
          <w:rFonts w:hint="default"/>
          <w:b w:val="0"/>
          <w:bCs w:val="0"/>
          <w:lang w:val="en-US"/>
        </w:rPr>
        <w:t>Điện áp tải: 5V – 80V DC.</w:t>
      </w:r>
    </w:p>
    <w:p w14:paraId="60A6055E">
      <w:pPr>
        <w:numPr>
          <w:ilvl w:val="0"/>
          <w:numId w:val="44"/>
        </w:numPr>
        <w:spacing w:line="360" w:lineRule="auto"/>
        <w:ind w:left="418" w:leftChars="0" w:hanging="418" w:firstLineChars="0"/>
        <w:jc w:val="both"/>
        <w:rPr>
          <w:rFonts w:hint="default"/>
          <w:b w:val="0"/>
          <w:bCs w:val="0"/>
          <w:lang w:val="en-US"/>
        </w:rPr>
      </w:pPr>
      <w:r>
        <w:rPr>
          <w:rFonts w:hint="default"/>
          <w:b w:val="0"/>
          <w:bCs w:val="0"/>
          <w:lang w:val="en-US"/>
        </w:rPr>
        <w:t>Dòng tải tối đa: 18A (khuyến nghị gắn tản nhiệt khi dùng dòng lớn).</w:t>
      </w:r>
    </w:p>
    <w:p w14:paraId="6C485639">
      <w:pPr>
        <w:numPr>
          <w:ilvl w:val="0"/>
          <w:numId w:val="44"/>
        </w:numPr>
        <w:spacing w:line="360" w:lineRule="auto"/>
        <w:ind w:left="418" w:leftChars="0" w:hanging="418" w:firstLineChars="0"/>
        <w:jc w:val="both"/>
        <w:rPr>
          <w:rFonts w:hint="default"/>
          <w:b w:val="0"/>
          <w:bCs w:val="0"/>
          <w:lang w:val="en-US"/>
        </w:rPr>
      </w:pPr>
      <w:r>
        <w:rPr>
          <w:rFonts w:hint="default"/>
          <w:b w:val="0"/>
          <w:bCs w:val="0"/>
          <w:lang w:val="en-US"/>
        </w:rPr>
        <w:t>Kích thước: 44 × 25 × 22 mm.</w:t>
      </w:r>
    </w:p>
    <w:p w14:paraId="6F16156B">
      <w:pPr>
        <w:numPr>
          <w:ilvl w:val="0"/>
          <w:numId w:val="0"/>
        </w:numPr>
        <w:spacing w:line="360" w:lineRule="auto"/>
        <w:ind w:leftChars="0"/>
        <w:jc w:val="both"/>
        <w:rPr>
          <w:rFonts w:hint="default"/>
          <w:b/>
          <w:bCs/>
          <w:u w:val="single"/>
          <w:lang w:val="en-US"/>
        </w:rPr>
      </w:pPr>
      <w:r>
        <w:rPr>
          <w:rFonts w:hint="default"/>
          <w:b/>
          <w:bCs/>
          <w:u w:val="single"/>
          <w:lang w:val="en-US"/>
        </w:rPr>
        <w:t>* Chức năng và nguyên lý hoạt động:</w:t>
      </w:r>
    </w:p>
    <w:p w14:paraId="75A0EB7B">
      <w:pPr>
        <w:numPr>
          <w:ilvl w:val="0"/>
          <w:numId w:val="0"/>
        </w:numPr>
        <w:spacing w:line="360" w:lineRule="auto"/>
        <w:ind w:leftChars="0"/>
        <w:jc w:val="both"/>
        <w:rPr>
          <w:rFonts w:hint="default"/>
          <w:b w:val="0"/>
          <w:bCs w:val="0"/>
          <w:lang w:val="en-US"/>
        </w:rPr>
      </w:pPr>
      <w:r>
        <w:rPr>
          <w:rFonts w:hint="default"/>
          <w:b w:val="0"/>
          <w:bCs w:val="0"/>
          <w:lang w:val="en-US"/>
        </w:rPr>
        <w:t>Khi vi điều khiển (ESP32) xuất tín hiệu HIGH (3.3V hoặc 5V) đến chân IN, opto sẽ dẫn và kích hoạt MOSFET F5305S → tải DC được cấp nguồn. Khi tín hiệu LOW (0V), MOSFET ngắt → tải ngừng hoạt động. Nhờ có opto cách ly, mạch điều khiển và mạch công suất không bị ảnh hưởng trực tiếp bởi dòng tải lớn.</w:t>
      </w:r>
    </w:p>
    <w:p w14:paraId="0D2570AA">
      <w:pPr>
        <w:numPr>
          <w:ilvl w:val="0"/>
          <w:numId w:val="0"/>
        </w:numPr>
        <w:spacing w:line="360" w:lineRule="auto"/>
        <w:ind w:leftChars="0"/>
        <w:jc w:val="both"/>
        <w:rPr>
          <w:rFonts w:hint="default"/>
          <w:b/>
          <w:bCs/>
          <w:u w:val="single"/>
          <w:lang w:val="en-US"/>
        </w:rPr>
      </w:pPr>
      <w:r>
        <w:rPr>
          <w:rFonts w:hint="default"/>
          <w:b/>
          <w:bCs/>
          <w:u w:val="single"/>
          <w:lang w:val="en-US"/>
        </w:rPr>
        <w:t>* Ứng dụng:</w:t>
      </w:r>
    </w:p>
    <w:p w14:paraId="77B2F4F8">
      <w:pPr>
        <w:numPr>
          <w:ilvl w:val="0"/>
          <w:numId w:val="45"/>
        </w:numPr>
        <w:spacing w:line="360" w:lineRule="auto"/>
        <w:ind w:left="418" w:leftChars="0" w:hanging="418" w:firstLineChars="0"/>
        <w:jc w:val="both"/>
        <w:rPr>
          <w:rFonts w:hint="default"/>
          <w:b w:val="0"/>
          <w:bCs w:val="0"/>
          <w:lang w:val="en-US"/>
        </w:rPr>
      </w:pPr>
      <w:r>
        <w:rPr>
          <w:rFonts w:hint="default"/>
          <w:b w:val="0"/>
          <w:bCs w:val="0"/>
          <w:lang w:val="en-US"/>
        </w:rPr>
        <w:t>Thay thế Relay cơ học: đóng ngắt thiết bị DC như bơm mini, motor, quạt, đèn LED.</w:t>
      </w:r>
    </w:p>
    <w:p w14:paraId="1247ED4E">
      <w:pPr>
        <w:numPr>
          <w:ilvl w:val="0"/>
          <w:numId w:val="45"/>
        </w:numPr>
        <w:spacing w:line="360" w:lineRule="auto"/>
        <w:ind w:left="418" w:leftChars="0" w:hanging="418" w:firstLineChars="0"/>
        <w:jc w:val="both"/>
        <w:rPr>
          <w:rFonts w:hint="default"/>
          <w:b w:val="0"/>
          <w:bCs w:val="0"/>
          <w:lang w:val="en-US"/>
        </w:rPr>
      </w:pPr>
      <w:r>
        <w:rPr>
          <w:rFonts w:hint="default"/>
          <w:b w:val="0"/>
          <w:bCs w:val="0"/>
          <w:lang w:val="en-US"/>
        </w:rPr>
        <w:t>Điều khiển PWM: cho phép chỉnh tốc độ động cơ, độ sáng đèn LED, tốc độ bơm.</w:t>
      </w:r>
    </w:p>
    <w:p w14:paraId="25413A0E">
      <w:pPr>
        <w:numPr>
          <w:ilvl w:val="0"/>
          <w:numId w:val="45"/>
        </w:numPr>
        <w:spacing w:line="360" w:lineRule="auto"/>
        <w:ind w:left="418" w:leftChars="0" w:hanging="418" w:firstLineChars="0"/>
        <w:jc w:val="both"/>
        <w:rPr>
          <w:rFonts w:hint="default"/>
          <w:b w:val="0"/>
          <w:bCs w:val="0"/>
          <w:lang w:val="en-US"/>
        </w:rPr>
      </w:pPr>
      <w:r>
        <w:rPr>
          <w:rFonts w:hint="default"/>
          <w:b w:val="0"/>
          <w:bCs w:val="0"/>
          <w:lang w:val="en-US"/>
        </w:rPr>
        <w:t>Hệ thống IoT: kết hợp với ESP32, Arduino để điều khiển thiết bị từ xa.</w:t>
      </w:r>
    </w:p>
    <w:p w14:paraId="0C1C344F">
      <w:pPr>
        <w:numPr>
          <w:ilvl w:val="0"/>
          <w:numId w:val="45"/>
        </w:numPr>
        <w:spacing w:line="360" w:lineRule="auto"/>
        <w:ind w:left="418" w:leftChars="0" w:hanging="418" w:firstLineChars="0"/>
        <w:jc w:val="both"/>
        <w:rPr>
          <w:rFonts w:hint="default"/>
          <w:b w:val="0"/>
          <w:bCs w:val="0"/>
          <w:lang w:val="en-US"/>
        </w:rPr>
      </w:pPr>
      <w:r>
        <w:rPr>
          <w:rFonts w:hint="default"/>
          <w:b w:val="0"/>
          <w:bCs w:val="0"/>
          <w:lang w:val="en-US"/>
        </w:rPr>
        <w:t>Các ứng dụng cần đóng/ngắt nhanh và tần suất cao (relay cơ học không đáp ứng được).</w:t>
      </w:r>
    </w:p>
    <w:p w14:paraId="449DA2A7">
      <w:pPr>
        <w:numPr>
          <w:ilvl w:val="0"/>
          <w:numId w:val="0"/>
        </w:numPr>
        <w:spacing w:line="360" w:lineRule="auto"/>
        <w:ind w:leftChars="0"/>
        <w:jc w:val="both"/>
        <w:rPr>
          <w:rFonts w:hint="default"/>
          <w:b/>
          <w:bCs/>
          <w:u w:val="single"/>
          <w:lang w:val="en-US"/>
        </w:rPr>
      </w:pPr>
      <w:r>
        <w:rPr>
          <w:rFonts w:hint="default"/>
          <w:b/>
          <w:bCs/>
          <w:u w:val="single"/>
          <w:lang w:val="en-US"/>
        </w:rPr>
        <w:t>* Ưu điểm và hạn chế:</w:t>
      </w:r>
    </w:p>
    <w:p w14:paraId="6666FAC7">
      <w:pPr>
        <w:numPr>
          <w:ilvl w:val="0"/>
          <w:numId w:val="0"/>
        </w:numPr>
        <w:spacing w:line="360" w:lineRule="auto"/>
        <w:ind w:leftChars="0"/>
        <w:jc w:val="both"/>
        <w:rPr>
          <w:rFonts w:hint="default"/>
          <w:b w:val="0"/>
          <w:bCs w:val="0"/>
          <w:lang w:val="en-US"/>
        </w:rPr>
      </w:pPr>
      <w:r>
        <w:rPr>
          <w:rFonts w:hint="default"/>
          <w:b w:val="0"/>
          <w:bCs w:val="0"/>
          <w:lang w:val="en-US"/>
        </w:rPr>
        <w:t>Ưu điểm:</w:t>
      </w:r>
    </w:p>
    <w:p w14:paraId="07566528">
      <w:pPr>
        <w:numPr>
          <w:ilvl w:val="0"/>
          <w:numId w:val="46"/>
        </w:numPr>
        <w:spacing w:line="360" w:lineRule="auto"/>
        <w:ind w:left="418" w:leftChars="0" w:hanging="418" w:firstLineChars="0"/>
        <w:jc w:val="both"/>
        <w:rPr>
          <w:rFonts w:hint="default"/>
          <w:b w:val="0"/>
          <w:bCs w:val="0"/>
          <w:lang w:val="en-US"/>
        </w:rPr>
      </w:pPr>
      <w:r>
        <w:rPr>
          <w:rFonts w:hint="default"/>
          <w:b w:val="0"/>
          <w:bCs w:val="0"/>
          <w:lang w:val="en-US"/>
        </w:rPr>
        <w:t>Đóng cắt nhanh, bền, tuổi thọ cao hơn relay cơ học.</w:t>
      </w:r>
    </w:p>
    <w:p w14:paraId="197248DD">
      <w:pPr>
        <w:numPr>
          <w:ilvl w:val="0"/>
          <w:numId w:val="46"/>
        </w:numPr>
        <w:spacing w:line="360" w:lineRule="auto"/>
        <w:ind w:left="418" w:leftChars="0" w:hanging="418" w:firstLineChars="0"/>
        <w:jc w:val="both"/>
        <w:rPr>
          <w:rFonts w:hint="default"/>
          <w:b w:val="0"/>
          <w:bCs w:val="0"/>
          <w:lang w:val="en-US"/>
        </w:rPr>
      </w:pPr>
      <w:r>
        <w:rPr>
          <w:rFonts w:hint="default"/>
          <w:b w:val="0"/>
          <w:bCs w:val="0"/>
          <w:lang w:val="en-US"/>
        </w:rPr>
        <w:t>Điều khiển được tải công suất lớn (dòng cao).</w:t>
      </w:r>
    </w:p>
    <w:p w14:paraId="15AD44AA">
      <w:pPr>
        <w:numPr>
          <w:ilvl w:val="0"/>
          <w:numId w:val="46"/>
        </w:numPr>
        <w:spacing w:line="360" w:lineRule="auto"/>
        <w:ind w:left="418" w:leftChars="0" w:hanging="418" w:firstLineChars="0"/>
        <w:jc w:val="both"/>
        <w:rPr>
          <w:rFonts w:hint="default"/>
          <w:b w:val="0"/>
          <w:bCs w:val="0"/>
          <w:lang w:val="en-US"/>
        </w:rPr>
      </w:pPr>
      <w:r>
        <w:rPr>
          <w:rFonts w:hint="default"/>
          <w:b w:val="0"/>
          <w:bCs w:val="0"/>
          <w:lang w:val="en-US"/>
        </w:rPr>
        <w:t>Có cách ly opto, an toàn cho vi điều khiển.</w:t>
      </w:r>
    </w:p>
    <w:p w14:paraId="2E0F678B">
      <w:pPr>
        <w:numPr>
          <w:ilvl w:val="0"/>
          <w:numId w:val="46"/>
        </w:numPr>
        <w:spacing w:line="360" w:lineRule="auto"/>
        <w:ind w:left="418" w:leftChars="0" w:hanging="418" w:firstLineChars="0"/>
        <w:jc w:val="both"/>
        <w:rPr>
          <w:rFonts w:hint="default"/>
          <w:b w:val="0"/>
          <w:bCs w:val="0"/>
          <w:lang w:val="en-US"/>
        </w:rPr>
      </w:pPr>
      <w:r>
        <w:rPr>
          <w:rFonts w:hint="default"/>
          <w:b w:val="0"/>
          <w:bCs w:val="0"/>
          <w:lang w:val="en-US"/>
        </w:rPr>
        <w:t>Hỗ trợ tín hiệu điều khiển 3.3V → dùng trực tiếp với ESP32 không cần mạch trung gian.</w:t>
      </w:r>
    </w:p>
    <w:p w14:paraId="592CE753">
      <w:pPr>
        <w:numPr>
          <w:ilvl w:val="0"/>
          <w:numId w:val="0"/>
        </w:numPr>
        <w:spacing w:line="360" w:lineRule="auto"/>
        <w:ind w:leftChars="0"/>
        <w:jc w:val="both"/>
        <w:rPr>
          <w:rFonts w:hint="default"/>
          <w:b w:val="0"/>
          <w:bCs w:val="0"/>
          <w:lang w:val="en-US"/>
        </w:rPr>
      </w:pPr>
      <w:r>
        <w:rPr>
          <w:rFonts w:hint="default"/>
          <w:b w:val="0"/>
          <w:bCs w:val="0"/>
          <w:lang w:val="en-US"/>
        </w:rPr>
        <w:t>Hạn chế:</w:t>
      </w:r>
    </w:p>
    <w:p w14:paraId="291C7777">
      <w:pPr>
        <w:numPr>
          <w:ilvl w:val="0"/>
          <w:numId w:val="47"/>
        </w:numPr>
        <w:spacing w:line="360" w:lineRule="auto"/>
        <w:ind w:left="418" w:leftChars="0" w:hanging="418" w:firstLineChars="0"/>
        <w:jc w:val="both"/>
        <w:rPr>
          <w:rFonts w:hint="default"/>
          <w:b w:val="0"/>
          <w:bCs w:val="0"/>
          <w:lang w:val="en-US"/>
        </w:rPr>
      </w:pPr>
      <w:r>
        <w:rPr>
          <w:rFonts w:hint="default"/>
          <w:b w:val="0"/>
          <w:bCs w:val="0"/>
          <w:lang w:val="en-US"/>
        </w:rPr>
        <w:t>Chỉ sử dụng cho tải DC (không dùng cho AC).</w:t>
      </w:r>
    </w:p>
    <w:p w14:paraId="07249C79">
      <w:pPr>
        <w:numPr>
          <w:ilvl w:val="0"/>
          <w:numId w:val="47"/>
        </w:numPr>
        <w:spacing w:line="360" w:lineRule="auto"/>
        <w:ind w:left="418" w:leftChars="0" w:hanging="418" w:firstLineChars="0"/>
        <w:jc w:val="both"/>
        <w:rPr>
          <w:rFonts w:hint="default"/>
          <w:b w:val="0"/>
          <w:bCs w:val="0"/>
          <w:lang w:val="en-US"/>
        </w:rPr>
      </w:pPr>
      <w:r>
        <w:rPr>
          <w:rFonts w:hint="default"/>
          <w:b w:val="0"/>
          <w:bCs w:val="0"/>
          <w:lang w:val="en-US"/>
        </w:rPr>
        <w:t>Khi dòng tải lớn (&gt;10A) cần tản nhiệt bổ sung.</w:t>
      </w:r>
    </w:p>
    <w:p w14:paraId="7A9ABAD4">
      <w:pPr>
        <w:numPr>
          <w:ilvl w:val="0"/>
          <w:numId w:val="47"/>
        </w:numPr>
        <w:spacing w:line="360" w:lineRule="auto"/>
        <w:ind w:left="418" w:leftChars="0" w:hanging="418" w:firstLineChars="0"/>
        <w:jc w:val="both"/>
        <w:rPr>
          <w:rFonts w:hint="default"/>
          <w:b w:val="0"/>
          <w:bCs w:val="0"/>
          <w:lang w:val="en-US"/>
        </w:rPr>
      </w:pPr>
      <w:r>
        <w:rPr>
          <w:rFonts w:hint="default"/>
          <w:b w:val="0"/>
          <w:bCs w:val="0"/>
          <w:lang w:val="en-US"/>
        </w:rPr>
        <w:t>MOSFET có thể hỏng nếu nối sai cực tải hoặc cấp quá dòng định mức.</w:t>
      </w:r>
    </w:p>
    <w:p w14:paraId="2EA93020">
      <w:pPr>
        <w:numPr>
          <w:ilvl w:val="0"/>
          <w:numId w:val="0"/>
        </w:numPr>
        <w:spacing w:line="360" w:lineRule="auto"/>
        <w:ind w:leftChars="0"/>
        <w:jc w:val="both"/>
        <w:rPr>
          <w:rFonts w:hint="default"/>
          <w:b/>
          <w:bCs/>
          <w:lang w:val="en-US"/>
        </w:rPr>
      </w:pPr>
      <w:r>
        <w:rPr>
          <w:rFonts w:hint="default"/>
          <w:b/>
          <w:bCs/>
          <w:lang w:val="en-US"/>
        </w:rPr>
        <w:t>* Điều chế độ rộng xung (PWM) bằng MOSFET:</w:t>
      </w:r>
    </w:p>
    <w:p w14:paraId="213258FA">
      <w:pPr>
        <w:numPr>
          <w:ilvl w:val="0"/>
          <w:numId w:val="0"/>
        </w:numPr>
        <w:spacing w:line="360" w:lineRule="auto"/>
        <w:ind w:leftChars="0"/>
        <w:jc w:val="both"/>
        <w:rPr>
          <w:rFonts w:hint="default"/>
          <w:b w:val="0"/>
          <w:bCs w:val="0"/>
          <w:lang w:val="en-US"/>
        </w:rPr>
      </w:pPr>
      <w:r>
        <w:rPr>
          <w:rFonts w:hint="default"/>
          <w:b w:val="0"/>
          <w:bCs w:val="0"/>
          <w:lang w:val="en-US"/>
        </w:rPr>
        <w:t xml:space="preserve">- Khái niệm PWM: </w:t>
      </w:r>
    </w:p>
    <w:p w14:paraId="7495C509">
      <w:pPr>
        <w:numPr>
          <w:ilvl w:val="0"/>
          <w:numId w:val="0"/>
        </w:numPr>
        <w:spacing w:line="360" w:lineRule="auto"/>
        <w:ind w:leftChars="0"/>
        <w:jc w:val="both"/>
        <w:rPr>
          <w:rFonts w:hint="default"/>
          <w:b w:val="0"/>
          <w:bCs w:val="0"/>
          <w:lang w:val="en-US"/>
        </w:rPr>
      </w:pPr>
      <w:r>
        <w:rPr>
          <w:rFonts w:hint="default"/>
          <w:b w:val="0"/>
          <w:bCs w:val="0"/>
          <w:lang w:val="en-US"/>
        </w:rPr>
        <w:t>PWM (Pulse Width Modulation – Điều chế độ rộng xung) là phương pháp điều khiển bằng cách thay đổi tỷ lệ thời gian ON/OFF của tín hiệu vuông trong một chu kỳ. Thay vì cấp điện áp analog liên tục, vi điều khiển (ESP32, Arduino, STM32, …) phát ra xung số HIGH/LOW rất nhanh → tải (động cơ, LED, bơm) “cảm nhận” như mức điện áp trung bình.</w:t>
      </w:r>
    </w:p>
    <w:p w14:paraId="307E77C5">
      <w:pPr>
        <w:numPr>
          <w:ilvl w:val="0"/>
          <w:numId w:val="0"/>
        </w:numPr>
        <w:spacing w:line="360" w:lineRule="auto"/>
        <w:ind w:leftChars="0"/>
        <w:jc w:val="both"/>
        <w:rPr>
          <w:rFonts w:hint="default"/>
          <w:b w:val="0"/>
          <w:bCs w:val="0"/>
          <w:lang w:val="en-US"/>
        </w:rPr>
      </w:pPr>
      <w:r>
        <w:rPr>
          <w:rFonts w:hint="default"/>
          <w:b w:val="0"/>
          <w:bCs w:val="0"/>
          <w:lang w:val="en-US"/>
        </w:rPr>
        <w:t>Ví dụ:</w:t>
      </w:r>
    </w:p>
    <w:p w14:paraId="1A240993">
      <w:pPr>
        <w:numPr>
          <w:ilvl w:val="0"/>
          <w:numId w:val="48"/>
        </w:numPr>
        <w:spacing w:line="360" w:lineRule="auto"/>
        <w:ind w:left="418" w:leftChars="0" w:hanging="418" w:firstLineChars="0"/>
        <w:jc w:val="both"/>
        <w:rPr>
          <w:rFonts w:hint="default"/>
          <w:b w:val="0"/>
          <w:bCs w:val="0"/>
          <w:lang w:val="en-US"/>
        </w:rPr>
      </w:pPr>
      <w:r>
        <w:rPr>
          <w:rFonts w:hint="default"/>
          <w:b w:val="0"/>
          <w:bCs w:val="0"/>
          <w:lang w:val="en-US"/>
        </w:rPr>
        <w:t>Chu kỳ PWM = 100%.</w:t>
      </w:r>
    </w:p>
    <w:p w14:paraId="32DF8B54">
      <w:pPr>
        <w:numPr>
          <w:ilvl w:val="0"/>
          <w:numId w:val="48"/>
        </w:numPr>
        <w:spacing w:line="360" w:lineRule="auto"/>
        <w:ind w:left="418" w:leftChars="0" w:hanging="418" w:firstLineChars="0"/>
        <w:jc w:val="both"/>
        <w:rPr>
          <w:rFonts w:hint="default"/>
          <w:b w:val="0"/>
          <w:bCs w:val="0"/>
          <w:lang w:val="en-US"/>
        </w:rPr>
      </w:pPr>
      <w:r>
        <w:rPr>
          <w:rFonts w:hint="default"/>
          <w:b w:val="0"/>
          <w:bCs w:val="0"/>
          <w:lang w:val="en-US"/>
        </w:rPr>
        <w:t>Nếu duty cycle = 50%, tín hiệu ON 50% thời gian, OFF 50% thời gian → tải nhận “điện áp trung bình ≈ 0.5 × Vcc”.</w:t>
      </w:r>
    </w:p>
    <w:p w14:paraId="26E7C7E6">
      <w:pPr>
        <w:numPr>
          <w:ilvl w:val="0"/>
          <w:numId w:val="0"/>
        </w:numPr>
        <w:spacing w:line="360" w:lineRule="auto"/>
        <w:ind w:leftChars="0"/>
        <w:jc w:val="both"/>
        <w:rPr>
          <w:rFonts w:hint="default"/>
          <w:b w:val="0"/>
          <w:bCs w:val="0"/>
          <w:lang w:val="en-US"/>
        </w:rPr>
      </w:pPr>
      <w:r>
        <w:rPr>
          <w:rFonts w:hint="default"/>
          <w:b w:val="0"/>
          <w:bCs w:val="0"/>
          <w:lang w:val="en-US"/>
        </w:rPr>
        <w:t>- Vai trò của MOSFET trong PWM:</w:t>
      </w:r>
    </w:p>
    <w:p w14:paraId="7CE8C3AD">
      <w:pPr>
        <w:numPr>
          <w:ilvl w:val="0"/>
          <w:numId w:val="0"/>
        </w:numPr>
        <w:spacing w:line="360" w:lineRule="auto"/>
        <w:ind w:leftChars="0"/>
        <w:jc w:val="both"/>
        <w:rPr>
          <w:rFonts w:hint="default"/>
          <w:b w:val="0"/>
          <w:bCs w:val="0"/>
          <w:lang w:val="en-US"/>
        </w:rPr>
      </w:pPr>
      <w:r>
        <w:rPr>
          <w:rFonts w:hint="default"/>
          <w:b w:val="0"/>
          <w:bCs w:val="0"/>
          <w:lang w:val="en-US"/>
        </w:rPr>
        <w:t>MOSFET đóng vai trò như một công tắc điện tử tốc độ cao, có thể bật/tắt tải DC hàng ngàn lần mỗi giây. Khi ESP32 xuất tín hiệu PWM đến chân Gate của MOSFET, MOSFET sẽ đóng/ngắt nguồn của tải theo đúng chu kỳ PWM. Nhờ khả năng đóng cắt nhanh, MOSFET thích hợp cho điều khiển tốc độ động cơ DC, bơm nước, điều chỉnh độ sáng đèn LED, quạt làm mát…</w:t>
      </w:r>
    </w:p>
    <w:p w14:paraId="4A66C6F9">
      <w:pPr>
        <w:numPr>
          <w:ilvl w:val="0"/>
          <w:numId w:val="0"/>
        </w:numPr>
        <w:spacing w:line="360" w:lineRule="auto"/>
        <w:ind w:leftChars="0"/>
        <w:jc w:val="both"/>
        <w:rPr>
          <w:rFonts w:hint="default"/>
          <w:b w:val="0"/>
          <w:bCs w:val="0"/>
          <w:lang w:val="en-US"/>
        </w:rPr>
      </w:pPr>
      <w:r>
        <w:rPr>
          <w:rFonts w:hint="default"/>
          <w:b w:val="0"/>
          <w:bCs w:val="0"/>
          <w:lang w:val="en-US"/>
        </w:rPr>
        <w:t>- Nguyên lý hoạt động PWM với MOSFET:</w:t>
      </w:r>
    </w:p>
    <w:p w14:paraId="72C333E3">
      <w:pPr>
        <w:numPr>
          <w:ilvl w:val="0"/>
          <w:numId w:val="49"/>
        </w:numPr>
        <w:tabs>
          <w:tab w:val="left" w:pos="420"/>
          <w:tab w:val="clear" w:pos="840"/>
        </w:tabs>
        <w:spacing w:line="360" w:lineRule="auto"/>
        <w:ind w:left="838" w:leftChars="0" w:hanging="418" w:firstLineChars="0"/>
        <w:jc w:val="both"/>
        <w:rPr>
          <w:rFonts w:hint="default"/>
          <w:b w:val="0"/>
          <w:bCs w:val="0"/>
          <w:lang w:val="en-US"/>
        </w:rPr>
      </w:pPr>
      <w:r>
        <w:rPr>
          <w:rFonts w:hint="default"/>
          <w:b w:val="0"/>
          <w:bCs w:val="0"/>
          <w:lang w:val="en-US"/>
        </w:rPr>
        <w:t>ESP32 tạo tín hiệu PWM (ví dụ 1 kHz – 10 kHz).</w:t>
      </w:r>
    </w:p>
    <w:p w14:paraId="781C887F">
      <w:pPr>
        <w:numPr>
          <w:ilvl w:val="0"/>
          <w:numId w:val="49"/>
        </w:numPr>
        <w:tabs>
          <w:tab w:val="left" w:pos="420"/>
          <w:tab w:val="clear" w:pos="840"/>
        </w:tabs>
        <w:spacing w:line="360" w:lineRule="auto"/>
        <w:ind w:left="838" w:leftChars="0" w:hanging="418" w:firstLineChars="0"/>
        <w:jc w:val="both"/>
        <w:rPr>
          <w:rFonts w:hint="default"/>
          <w:b w:val="0"/>
          <w:bCs w:val="0"/>
          <w:lang w:val="en-US"/>
        </w:rPr>
      </w:pPr>
      <w:r>
        <w:rPr>
          <w:rFonts w:hint="default"/>
          <w:b w:val="0"/>
          <w:bCs w:val="0"/>
          <w:lang w:val="en-US"/>
        </w:rPr>
        <w:t>Gate MOSFET nhận tín hiệu PWM → MOSFET lần lượt đóng (ON) và mở (OFF) theo duty cycle.</w:t>
      </w:r>
    </w:p>
    <w:p w14:paraId="65C6B88E">
      <w:pPr>
        <w:numPr>
          <w:ilvl w:val="0"/>
          <w:numId w:val="49"/>
        </w:numPr>
        <w:tabs>
          <w:tab w:val="left" w:pos="420"/>
          <w:tab w:val="clear" w:pos="840"/>
        </w:tabs>
        <w:spacing w:line="360" w:lineRule="auto"/>
        <w:ind w:left="838" w:leftChars="0" w:hanging="418" w:firstLineChars="0"/>
        <w:jc w:val="both"/>
        <w:rPr>
          <w:rFonts w:hint="default"/>
          <w:b w:val="0"/>
          <w:bCs w:val="0"/>
          <w:lang w:val="en-US"/>
        </w:rPr>
      </w:pPr>
      <w:r>
        <w:rPr>
          <w:rFonts w:hint="default"/>
          <w:b w:val="0"/>
          <w:bCs w:val="0"/>
          <w:lang w:val="en-US"/>
        </w:rPr>
        <w:t>Tải (motor/đèn/bơm) nhận điện áp trung bình tỉ lệ với duty cycle.</w:t>
      </w:r>
    </w:p>
    <w:p w14:paraId="01DAB93F">
      <w:pPr>
        <w:numPr>
          <w:ilvl w:val="0"/>
          <w:numId w:val="0"/>
        </w:numPr>
        <w:spacing w:line="360" w:lineRule="auto"/>
        <w:ind w:leftChars="0"/>
        <w:jc w:val="both"/>
        <w:rPr>
          <w:rFonts w:hint="default"/>
          <w:b w:val="0"/>
          <w:bCs w:val="0"/>
          <w:lang w:val="en-US"/>
        </w:rPr>
      </w:pPr>
      <w:r>
        <w:rPr>
          <w:rFonts w:hint="default"/>
          <w:b w:val="0"/>
          <w:bCs w:val="0"/>
          <w:lang w:val="en-US"/>
        </w:rPr>
        <w:t>Ví dụ:</w:t>
      </w:r>
    </w:p>
    <w:p w14:paraId="343B68F9">
      <w:pPr>
        <w:numPr>
          <w:ilvl w:val="0"/>
          <w:numId w:val="50"/>
        </w:numPr>
        <w:spacing w:line="360" w:lineRule="auto"/>
        <w:ind w:left="418" w:leftChars="0" w:hanging="418" w:firstLineChars="0"/>
        <w:jc w:val="both"/>
        <w:rPr>
          <w:rFonts w:hint="default"/>
          <w:b w:val="0"/>
          <w:bCs w:val="0"/>
          <w:lang w:val="en-US"/>
        </w:rPr>
      </w:pPr>
      <w:r>
        <w:rPr>
          <w:rFonts w:hint="default"/>
          <w:b w:val="0"/>
          <w:bCs w:val="0"/>
          <w:lang w:val="en-US"/>
        </w:rPr>
        <w:t>Duty cycle 20% → bơm chạy chậm.</w:t>
      </w:r>
    </w:p>
    <w:p w14:paraId="5D25A04F">
      <w:pPr>
        <w:numPr>
          <w:ilvl w:val="0"/>
          <w:numId w:val="50"/>
        </w:numPr>
        <w:spacing w:line="360" w:lineRule="auto"/>
        <w:ind w:left="418" w:leftChars="0" w:hanging="418" w:firstLineChars="0"/>
        <w:jc w:val="both"/>
        <w:rPr>
          <w:rFonts w:hint="default"/>
          <w:b w:val="0"/>
          <w:bCs w:val="0"/>
          <w:lang w:val="en-US"/>
        </w:rPr>
      </w:pPr>
      <w:r>
        <w:rPr>
          <w:rFonts w:hint="default"/>
          <w:b w:val="0"/>
          <w:bCs w:val="0"/>
          <w:lang w:val="en-US"/>
        </w:rPr>
        <w:t>Duty cycle 50% → bơm chạy trung bình.</w:t>
      </w:r>
    </w:p>
    <w:p w14:paraId="1962D9D4">
      <w:pPr>
        <w:numPr>
          <w:ilvl w:val="0"/>
          <w:numId w:val="50"/>
        </w:numPr>
        <w:spacing w:line="360" w:lineRule="auto"/>
        <w:ind w:left="418" w:leftChars="0" w:hanging="418" w:firstLineChars="0"/>
        <w:jc w:val="both"/>
        <w:rPr>
          <w:rFonts w:hint="default"/>
          <w:b w:val="0"/>
          <w:bCs w:val="0"/>
          <w:lang w:val="en-US"/>
        </w:rPr>
      </w:pPr>
      <w:r>
        <w:rPr>
          <w:rFonts w:hint="default"/>
          <w:b w:val="0"/>
          <w:bCs w:val="0"/>
          <w:lang w:val="en-US"/>
        </w:rPr>
        <w:t>Duty cycle 100% → bơm chạy hết công suất.</w:t>
      </w:r>
    </w:p>
    <w:p w14:paraId="3A068121">
      <w:pPr>
        <w:numPr>
          <w:ilvl w:val="0"/>
          <w:numId w:val="0"/>
        </w:numPr>
        <w:spacing w:line="360" w:lineRule="auto"/>
        <w:ind w:leftChars="0"/>
        <w:jc w:val="both"/>
        <w:rPr>
          <w:rFonts w:hint="default"/>
          <w:b w:val="0"/>
          <w:bCs w:val="0"/>
          <w:lang w:val="en-US"/>
        </w:rPr>
      </w:pPr>
      <w:r>
        <w:rPr>
          <w:rFonts w:hint="default"/>
          <w:b w:val="0"/>
          <w:bCs w:val="0"/>
          <w:lang w:val="en-US"/>
        </w:rPr>
        <w:t>- Ưu điểm PWM bằng MOSFET:</w:t>
      </w:r>
    </w:p>
    <w:p w14:paraId="42E708A4">
      <w:pPr>
        <w:numPr>
          <w:ilvl w:val="0"/>
          <w:numId w:val="51"/>
        </w:numPr>
        <w:tabs>
          <w:tab w:val="left" w:pos="420"/>
          <w:tab w:val="clear" w:pos="840"/>
        </w:tabs>
        <w:spacing w:line="360" w:lineRule="auto"/>
        <w:ind w:left="838" w:leftChars="0" w:hanging="418" w:firstLineChars="0"/>
        <w:jc w:val="both"/>
        <w:rPr>
          <w:rFonts w:hint="default"/>
          <w:b w:val="0"/>
          <w:bCs w:val="0"/>
          <w:lang w:val="en-US"/>
        </w:rPr>
      </w:pPr>
      <w:r>
        <w:rPr>
          <w:rFonts w:hint="default"/>
          <w:b w:val="0"/>
          <w:bCs w:val="0"/>
          <w:lang w:val="en-US"/>
        </w:rPr>
        <w:t>Hiệu suất cao, ít hao tổn nhiệt so với phương pháp giảm điện áp bằng điện trở.</w:t>
      </w:r>
    </w:p>
    <w:p w14:paraId="6B596E9A">
      <w:pPr>
        <w:numPr>
          <w:ilvl w:val="0"/>
          <w:numId w:val="51"/>
        </w:numPr>
        <w:tabs>
          <w:tab w:val="left" w:pos="420"/>
          <w:tab w:val="clear" w:pos="840"/>
        </w:tabs>
        <w:spacing w:line="360" w:lineRule="auto"/>
        <w:ind w:left="838" w:leftChars="0" w:hanging="418" w:firstLineChars="0"/>
        <w:jc w:val="both"/>
        <w:rPr>
          <w:rFonts w:hint="default"/>
          <w:b w:val="0"/>
          <w:bCs w:val="0"/>
          <w:lang w:val="en-US"/>
        </w:rPr>
      </w:pPr>
      <w:r>
        <w:rPr>
          <w:rFonts w:hint="default"/>
          <w:b w:val="0"/>
          <w:bCs w:val="0"/>
          <w:lang w:val="en-US"/>
        </w:rPr>
        <w:t>Có thể điều khiển mượt tốc độ động cơ DC, độ sáng LED.</w:t>
      </w:r>
    </w:p>
    <w:p w14:paraId="4CF57BDE">
      <w:pPr>
        <w:numPr>
          <w:ilvl w:val="0"/>
          <w:numId w:val="51"/>
        </w:numPr>
        <w:tabs>
          <w:tab w:val="left" w:pos="420"/>
          <w:tab w:val="clear" w:pos="840"/>
        </w:tabs>
        <w:spacing w:line="360" w:lineRule="auto"/>
        <w:ind w:left="838" w:leftChars="0" w:hanging="418" w:firstLineChars="0"/>
        <w:jc w:val="both"/>
        <w:rPr>
          <w:rFonts w:hint="default"/>
          <w:b w:val="0"/>
          <w:bCs w:val="0"/>
          <w:lang w:val="en-US"/>
        </w:rPr>
      </w:pPr>
      <w:r>
        <w:rPr>
          <w:rFonts w:hint="default"/>
          <w:b w:val="0"/>
          <w:bCs w:val="0"/>
          <w:lang w:val="en-US"/>
        </w:rPr>
        <w:t>MOSFET đóng cắt nhanh hơn relay → cho phép PWM ở tần số cao (hàng kHz).</w:t>
      </w:r>
    </w:p>
    <w:p w14:paraId="04F9984C">
      <w:pPr>
        <w:numPr>
          <w:ilvl w:val="0"/>
          <w:numId w:val="51"/>
        </w:numPr>
        <w:tabs>
          <w:tab w:val="left" w:pos="420"/>
          <w:tab w:val="clear" w:pos="840"/>
        </w:tabs>
        <w:spacing w:line="360" w:lineRule="auto"/>
        <w:ind w:left="838" w:leftChars="0" w:hanging="418" w:firstLineChars="0"/>
        <w:jc w:val="both"/>
        <w:rPr>
          <w:rFonts w:hint="default"/>
          <w:b w:val="0"/>
          <w:bCs w:val="0"/>
          <w:lang w:val="en-US"/>
        </w:rPr>
      </w:pPr>
      <w:r>
        <w:rPr>
          <w:rFonts w:hint="default"/>
          <w:b w:val="0"/>
          <w:bCs w:val="0"/>
          <w:lang w:val="en-US"/>
        </w:rPr>
        <w:t>Dễ kết hợp với vi điều khiển như ESP32 (vì GPIO xuất trực tiếp PWM).</w:t>
      </w:r>
    </w:p>
    <w:p w14:paraId="77F6B4E7">
      <w:pPr>
        <w:numPr>
          <w:ilvl w:val="0"/>
          <w:numId w:val="0"/>
        </w:numPr>
        <w:spacing w:line="360" w:lineRule="auto"/>
        <w:ind w:leftChars="0"/>
        <w:jc w:val="both"/>
        <w:rPr>
          <w:rFonts w:hint="default"/>
          <w:b w:val="0"/>
          <w:bCs w:val="0"/>
          <w:lang w:val="en-US"/>
        </w:rPr>
      </w:pPr>
      <w:r>
        <w:rPr>
          <w:rFonts w:hint="default"/>
          <w:b w:val="0"/>
          <w:bCs w:val="0"/>
          <w:lang w:val="en-US"/>
        </w:rPr>
        <w:t>- Ứng dụng PWM bằng MOSFET trong hệ thống:</w:t>
      </w:r>
    </w:p>
    <w:p w14:paraId="4D28AA36">
      <w:pPr>
        <w:numPr>
          <w:ilvl w:val="0"/>
          <w:numId w:val="52"/>
        </w:numPr>
        <w:tabs>
          <w:tab w:val="left" w:pos="420"/>
          <w:tab w:val="clear" w:pos="840"/>
        </w:tabs>
        <w:spacing w:line="360" w:lineRule="auto"/>
        <w:ind w:left="838" w:leftChars="0" w:hanging="418" w:firstLineChars="0"/>
        <w:jc w:val="both"/>
        <w:rPr>
          <w:rFonts w:hint="default"/>
          <w:b w:val="0"/>
          <w:bCs w:val="0"/>
          <w:lang w:val="en-US"/>
        </w:rPr>
      </w:pPr>
      <w:r>
        <w:rPr>
          <w:rFonts w:hint="default"/>
          <w:b w:val="0"/>
          <w:bCs w:val="0"/>
          <w:lang w:val="en-US"/>
        </w:rPr>
        <w:t>Điều chỉnh tốc độ bơm mini 12V: tùy vào độ ẩm đất, ESP32 có thể không chỉ bật/tắt mà còn điều chỉnh tốc độ bơm (ví dụ: đất hơi khô thì chạy nhẹ, rất khô thì chạy mạnh).</w:t>
      </w:r>
    </w:p>
    <w:p w14:paraId="093744BE">
      <w:pPr>
        <w:numPr>
          <w:ilvl w:val="0"/>
          <w:numId w:val="52"/>
        </w:numPr>
        <w:tabs>
          <w:tab w:val="left" w:pos="420"/>
          <w:tab w:val="clear" w:pos="840"/>
        </w:tabs>
        <w:spacing w:line="360" w:lineRule="auto"/>
        <w:ind w:left="838" w:leftChars="0" w:hanging="418" w:firstLineChars="0"/>
        <w:jc w:val="both"/>
        <w:rPr>
          <w:rFonts w:hint="default"/>
          <w:b w:val="0"/>
          <w:bCs w:val="0"/>
          <w:lang w:val="en-US"/>
        </w:rPr>
      </w:pPr>
      <w:r>
        <w:rPr>
          <w:rFonts w:hint="default"/>
          <w:b w:val="0"/>
          <w:bCs w:val="0"/>
          <w:lang w:val="en-US"/>
        </w:rPr>
        <w:t>Điều khiển LED chiếu sáng: chỉnh độ sáng theo PWM.</w:t>
      </w:r>
    </w:p>
    <w:p w14:paraId="38B43BAE">
      <w:pPr>
        <w:numPr>
          <w:ilvl w:val="0"/>
          <w:numId w:val="52"/>
        </w:numPr>
        <w:tabs>
          <w:tab w:val="left" w:pos="420"/>
          <w:tab w:val="clear" w:pos="840"/>
        </w:tabs>
        <w:spacing w:line="360" w:lineRule="auto"/>
        <w:ind w:left="838" w:leftChars="0" w:hanging="418" w:firstLineChars="0"/>
        <w:jc w:val="both"/>
        <w:rPr>
          <w:rFonts w:hint="default"/>
          <w:b w:val="0"/>
          <w:bCs w:val="0"/>
          <w:lang w:val="en-US"/>
        </w:rPr>
      </w:pPr>
      <w:r>
        <w:rPr>
          <w:rFonts w:hint="default"/>
          <w:b w:val="0"/>
          <w:bCs w:val="0"/>
          <w:lang w:val="en-US"/>
        </w:rPr>
        <w:t>Điều khiển quạt làm mát: thay đổi tốc độ quạt để tiết kiệm năng lượng.</w:t>
      </w:r>
    </w:p>
    <w:p w14:paraId="49A5EB83">
      <w:pPr>
        <w:numPr>
          <w:ilvl w:val="0"/>
          <w:numId w:val="0"/>
        </w:numPr>
        <w:spacing w:line="360" w:lineRule="auto"/>
        <w:ind w:leftChars="0"/>
        <w:jc w:val="both"/>
        <w:rPr>
          <w:rFonts w:hint="default"/>
          <w:b/>
          <w:bCs/>
          <w:lang w:val="en-US"/>
        </w:rPr>
      </w:pPr>
      <w:r>
        <w:rPr>
          <w:rFonts w:hint="default"/>
          <w:b/>
          <w:bCs/>
          <w:lang w:val="en-US"/>
        </w:rPr>
        <w:t>- Sơ đồ nguyên lý:</w:t>
      </w:r>
    </w:p>
    <w:p w14:paraId="03667AAA">
      <w:pPr>
        <w:numPr>
          <w:ilvl w:val="0"/>
          <w:numId w:val="0"/>
        </w:numPr>
        <w:spacing w:line="360" w:lineRule="auto"/>
        <w:ind w:leftChars="0"/>
        <w:jc w:val="center"/>
        <w:rPr>
          <w:rFonts w:hint="default"/>
          <w:b/>
          <w:bCs/>
          <w:lang w:val="en-US"/>
        </w:rPr>
      </w:pPr>
      <w:r>
        <w:rPr>
          <w:rFonts w:ascii="SimSun" w:hAnsi="SimSun" w:eastAsia="SimSun" w:cs="SimSun"/>
          <w:sz w:val="24"/>
          <w:szCs w:val="24"/>
        </w:rPr>
        <w:drawing>
          <wp:inline distT="0" distB="0" distL="114300" distR="114300">
            <wp:extent cx="4997450" cy="3331845"/>
            <wp:effectExtent l="0" t="0" r="8890" b="11430"/>
            <wp:docPr id="2" name="Picture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7" descr="IMG_256"/>
                    <pic:cNvPicPr>
                      <a:picLocks noChangeAspect="1"/>
                    </pic:cNvPicPr>
                  </pic:nvPicPr>
                  <pic:blipFill>
                    <a:blip r:embed="rId7"/>
                    <a:stretch>
                      <a:fillRect/>
                    </a:stretch>
                  </pic:blipFill>
                  <pic:spPr>
                    <a:xfrm>
                      <a:off x="0" y="0"/>
                      <a:ext cx="4997450" cy="3331845"/>
                    </a:xfrm>
                    <a:prstGeom prst="rect">
                      <a:avLst/>
                    </a:prstGeom>
                    <a:noFill/>
                    <a:ln w="9525">
                      <a:noFill/>
                    </a:ln>
                  </pic:spPr>
                </pic:pic>
              </a:graphicData>
            </a:graphic>
          </wp:inline>
        </w:drawing>
      </w:r>
    </w:p>
    <w:p w14:paraId="2CE0BBE7">
      <w:pPr>
        <w:pStyle w:val="3"/>
        <w:numPr>
          <w:ilvl w:val="1"/>
          <w:numId w:val="13"/>
        </w:numPr>
        <w:bidi w:val="0"/>
        <w:ind w:left="0" w:leftChars="0" w:firstLine="0" w:firstLineChars="0"/>
        <w:rPr>
          <w:rFonts w:hint="default"/>
          <w:lang w:val="en-US"/>
        </w:rPr>
      </w:pPr>
      <w:r>
        <w:rPr>
          <w:rFonts w:hint="default"/>
          <w:lang w:val="en-US"/>
        </w:rPr>
        <w:t>Phần mềm</w:t>
      </w:r>
    </w:p>
    <w:p w14:paraId="2BAB8FC3">
      <w:pPr>
        <w:pStyle w:val="4"/>
        <w:numPr>
          <w:ilvl w:val="0"/>
          <w:numId w:val="53"/>
        </w:numPr>
        <w:bidi w:val="0"/>
        <w:rPr>
          <w:rFonts w:hint="default"/>
          <w:lang w:val="en-US"/>
        </w:rPr>
      </w:pPr>
      <w:r>
        <w:rPr>
          <w:rFonts w:hint="default"/>
          <w:lang w:val="en-US"/>
        </w:rPr>
        <w:t>Server/Client</w:t>
      </w:r>
    </w:p>
    <w:p w14:paraId="4CCB3506">
      <w:pPr>
        <w:keepNext w:val="0"/>
        <w:keepLines w:val="0"/>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t>- Môi trường phát triển: </w:t>
      </w:r>
    </w:p>
    <w:p w14:paraId="12A4576B">
      <w:pPr>
        <w:keepNext w:val="0"/>
        <w:keepLines w:val="0"/>
        <w:pageBreakBefore w:val="0"/>
        <w:widowControl/>
        <w:numPr>
          <w:ilvl w:val="0"/>
          <w:numId w:val="54"/>
        </w:numPr>
        <w:tabs>
          <w:tab w:val="left" w:pos="420"/>
          <w:tab w:val="clear" w:pos="840"/>
        </w:tabs>
        <w:kinsoku/>
        <w:wordWrap/>
        <w:overflowPunct/>
        <w:topLinePunct w:val="0"/>
        <w:autoSpaceDE/>
        <w:autoSpaceDN/>
        <w:bidi w:val="0"/>
        <w:adjustRightInd/>
        <w:snapToGrid/>
        <w:spacing w:line="312" w:lineRule="auto"/>
        <w:ind w:left="838" w:leftChars="0" w:hanging="418" w:firstLineChars="0"/>
        <w:textAlignment w:val="auto"/>
        <w:rPr>
          <w:rFonts w:hint="default"/>
          <w:lang w:val="en-US"/>
        </w:rPr>
      </w:pPr>
      <w:r>
        <w:rPr>
          <w:rFonts w:hint="default"/>
          <w:lang w:val="en-US"/>
        </w:rPr>
        <w:t>Arduino IDE: Được sử dụng để lập trình và nạp chương trình điều khiển và vi điều khiển (ESP32/Arduino). Đây là công cụ chính để viết mã, biên dịch và quản lý kết nối với phần cứng IoT.</w:t>
      </w:r>
    </w:p>
    <w:p w14:paraId="7D8EF7AE">
      <w:pPr>
        <w:keepNext w:val="0"/>
        <w:keepLines w:val="0"/>
        <w:pageBreakBefore w:val="0"/>
        <w:widowControl/>
        <w:numPr>
          <w:ilvl w:val="0"/>
          <w:numId w:val="54"/>
        </w:numPr>
        <w:tabs>
          <w:tab w:val="left" w:pos="420"/>
          <w:tab w:val="clear" w:pos="840"/>
        </w:tabs>
        <w:kinsoku/>
        <w:wordWrap/>
        <w:overflowPunct/>
        <w:topLinePunct w:val="0"/>
        <w:autoSpaceDE/>
        <w:autoSpaceDN/>
        <w:bidi w:val="0"/>
        <w:adjustRightInd/>
        <w:snapToGrid/>
        <w:spacing w:line="312" w:lineRule="auto"/>
        <w:ind w:left="838" w:leftChars="0" w:hanging="418" w:firstLineChars="0"/>
        <w:textAlignment w:val="auto"/>
        <w:rPr>
          <w:rFonts w:hint="default"/>
          <w:lang w:val="en-US"/>
        </w:rPr>
      </w:pPr>
      <w:r>
        <w:rPr>
          <w:rFonts w:hint="default"/>
          <w:lang w:val="en-US"/>
        </w:rPr>
        <w:t>Visual Studio Code: Trình soạn thảo mã nguồn hiện đại, hỗ trợ nhiều ngôn ngữ lập trình và có nhiều tiện ích (extension). VS Code được sử dụng để phát triển cả frontend(ReactJS) và backend(NodeJS), đồng thời dễ dàng quản lý dự án với Git.</w:t>
      </w:r>
    </w:p>
    <w:p w14:paraId="6F41C7F8">
      <w:pPr>
        <w:keepNext w:val="0"/>
        <w:keepLines w:val="0"/>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t>- Frontend: </w:t>
      </w:r>
    </w:p>
    <w:p w14:paraId="110E535D">
      <w:pPr>
        <w:keepNext w:val="0"/>
        <w:keepLines w:val="0"/>
        <w:pageBreakBefore w:val="0"/>
        <w:widowControl/>
        <w:numPr>
          <w:ilvl w:val="0"/>
          <w:numId w:val="55"/>
        </w:numPr>
        <w:tabs>
          <w:tab w:val="left" w:pos="420"/>
          <w:tab w:val="clear" w:pos="840"/>
        </w:tabs>
        <w:kinsoku/>
        <w:wordWrap/>
        <w:overflowPunct/>
        <w:topLinePunct w:val="0"/>
        <w:autoSpaceDE/>
        <w:autoSpaceDN/>
        <w:bidi w:val="0"/>
        <w:adjustRightInd/>
        <w:snapToGrid/>
        <w:spacing w:line="312" w:lineRule="auto"/>
        <w:ind w:left="838" w:leftChars="0" w:hanging="418" w:firstLineChars="0"/>
        <w:textAlignment w:val="auto"/>
        <w:rPr>
          <w:rFonts w:hint="default"/>
          <w:lang w:val="en-US"/>
        </w:rPr>
      </w:pPr>
      <w:r>
        <w:rPr>
          <w:rFonts w:hint="default"/>
          <w:lang w:val="en-US"/>
        </w:rPr>
        <w:t>ReactJS: Dùng để xây dựng  giao diện người dùng (UI), cho phép hiển thị trực quan trạng thái của các thiết bị IoT, đồng thời cung cấp các nút điều khiển để tương tác trực tiếp với hệ thống.</w:t>
      </w:r>
    </w:p>
    <w:p w14:paraId="093FB6ED">
      <w:pPr>
        <w:keepNext w:val="0"/>
        <w:keepLines w:val="0"/>
        <w:pageBreakBefore w:val="0"/>
        <w:widowControl/>
        <w:numPr>
          <w:ilvl w:val="0"/>
          <w:numId w:val="55"/>
        </w:numPr>
        <w:tabs>
          <w:tab w:val="left" w:pos="420"/>
          <w:tab w:val="clear" w:pos="840"/>
        </w:tabs>
        <w:kinsoku/>
        <w:wordWrap/>
        <w:overflowPunct/>
        <w:topLinePunct w:val="0"/>
        <w:autoSpaceDE/>
        <w:autoSpaceDN/>
        <w:bidi w:val="0"/>
        <w:adjustRightInd/>
        <w:snapToGrid/>
        <w:spacing w:line="312" w:lineRule="auto"/>
        <w:ind w:left="838" w:leftChars="0" w:hanging="418" w:firstLineChars="0"/>
        <w:textAlignment w:val="auto"/>
        <w:rPr>
          <w:rFonts w:hint="default"/>
          <w:lang w:val="en-US"/>
        </w:rPr>
      </w:pPr>
      <w:r>
        <w:rPr>
          <w:rFonts w:hint="default"/>
          <w:lang w:val="en-US"/>
        </w:rPr>
        <w:t>Ngôn ngữ: JavaScript - Ngôn ngữ chính để viết Logic cho giao diện, xử lý sự kiện và gọi API đến Backend Server.</w:t>
      </w:r>
    </w:p>
    <w:p w14:paraId="6C7DE7AC">
      <w:pPr>
        <w:keepNext w:val="0"/>
        <w:keepLines w:val="0"/>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t>- Backend:</w:t>
      </w:r>
    </w:p>
    <w:p w14:paraId="62AFE4A1">
      <w:pPr>
        <w:keepNext w:val="0"/>
        <w:keepLines w:val="0"/>
        <w:pageBreakBefore w:val="0"/>
        <w:widowControl/>
        <w:numPr>
          <w:ilvl w:val="0"/>
          <w:numId w:val="56"/>
        </w:numPr>
        <w:tabs>
          <w:tab w:val="left" w:pos="420"/>
          <w:tab w:val="clear" w:pos="840"/>
        </w:tabs>
        <w:kinsoku/>
        <w:wordWrap/>
        <w:overflowPunct/>
        <w:topLinePunct w:val="0"/>
        <w:autoSpaceDE/>
        <w:autoSpaceDN/>
        <w:bidi w:val="0"/>
        <w:adjustRightInd/>
        <w:snapToGrid/>
        <w:spacing w:line="312" w:lineRule="auto"/>
        <w:ind w:left="838" w:leftChars="0" w:hanging="418" w:firstLineChars="0"/>
        <w:textAlignment w:val="auto"/>
        <w:rPr>
          <w:rFonts w:hint="default"/>
          <w:lang w:val="en-US"/>
        </w:rPr>
      </w:pPr>
      <w:r>
        <w:rPr>
          <w:rFonts w:hint="default"/>
          <w:lang w:val="en-US"/>
        </w:rPr>
        <w:t>NodeJS(22.17.1) với ExpressJS: NodeJS cung cấp môi trường chạy JavaScript phia Server. ExpressJS là framework nhẹ trên NodeJS, được sử dụng để xây dựng các API RESTful, giúp kết nối frontend với cơ sở dữ liệu và các thiết bị.</w:t>
      </w:r>
    </w:p>
    <w:p w14:paraId="70DCB196">
      <w:pPr>
        <w:keepNext w:val="0"/>
        <w:keepLines w:val="0"/>
        <w:pageBreakBefore w:val="0"/>
        <w:widowControl/>
        <w:numPr>
          <w:ilvl w:val="0"/>
          <w:numId w:val="56"/>
        </w:numPr>
        <w:tabs>
          <w:tab w:val="left" w:pos="420"/>
          <w:tab w:val="clear" w:pos="840"/>
        </w:tabs>
        <w:kinsoku/>
        <w:wordWrap/>
        <w:overflowPunct/>
        <w:topLinePunct w:val="0"/>
        <w:autoSpaceDE/>
        <w:autoSpaceDN/>
        <w:bidi w:val="0"/>
        <w:adjustRightInd/>
        <w:snapToGrid/>
        <w:spacing w:line="312" w:lineRule="auto"/>
        <w:ind w:left="838" w:leftChars="0" w:hanging="418" w:firstLineChars="0"/>
        <w:textAlignment w:val="auto"/>
        <w:rPr>
          <w:rFonts w:hint="default"/>
          <w:lang w:val="en-US"/>
        </w:rPr>
      </w:pPr>
      <w:r>
        <w:rPr>
          <w:rFonts w:hint="default"/>
          <w:lang w:val="en-US"/>
        </w:rPr>
        <w:t>Ngôn ngữ: JavaScript: Dùng để viết các dịch vụ Backend, xử lý yêu cầu từ Frontend, giao tiếp với cơ sở dữ liệu, và quản lý luồng dữ liệu từ các thiết bị IoT.</w:t>
      </w:r>
    </w:p>
    <w:p w14:paraId="33E26EB2">
      <w:pPr>
        <w:keepNext w:val="0"/>
        <w:keepLines w:val="0"/>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t>- Database:</w:t>
      </w:r>
    </w:p>
    <w:p w14:paraId="409BCE8D">
      <w:pPr>
        <w:keepNext w:val="0"/>
        <w:keepLines w:val="0"/>
        <w:pageBreakBefore w:val="0"/>
        <w:widowControl/>
        <w:numPr>
          <w:ilvl w:val="0"/>
          <w:numId w:val="57"/>
        </w:numPr>
        <w:tabs>
          <w:tab w:val="left" w:pos="420"/>
          <w:tab w:val="clear" w:pos="840"/>
        </w:tabs>
        <w:kinsoku/>
        <w:wordWrap/>
        <w:overflowPunct/>
        <w:topLinePunct w:val="0"/>
        <w:autoSpaceDE/>
        <w:autoSpaceDN/>
        <w:bidi w:val="0"/>
        <w:adjustRightInd/>
        <w:snapToGrid/>
        <w:spacing w:line="312" w:lineRule="auto"/>
        <w:ind w:left="838" w:leftChars="0" w:hanging="418" w:firstLineChars="0"/>
        <w:textAlignment w:val="auto"/>
        <w:rPr>
          <w:rFonts w:hint="default"/>
          <w:lang w:val="en-US"/>
        </w:rPr>
      </w:pPr>
      <w:r>
        <w:rPr>
          <w:rFonts w:hint="default"/>
          <w:lang w:val="en-US"/>
        </w:rPr>
        <w:t>MongoDB Atlas: Dịch vụ cơ sở dữ liệu NoSQL trên nền tảng đám mây. MongoDB Atlas giúp lưu trữ dữ liệu từ các thiết bị IoT (ví dụ: nhiệt độ, độ ẩm, trạng thái thiết bị), đồng bộ với Backend và hỗ trợ truy xuất nhanh chóng để hiển thị trên frontend.</w:t>
      </w:r>
    </w:p>
    <w:p w14:paraId="6F822F52">
      <w:pPr>
        <w:keepNext w:val="0"/>
        <w:keepLines w:val="0"/>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t>- Version Control:</w:t>
      </w:r>
    </w:p>
    <w:p w14:paraId="348D7D95">
      <w:pPr>
        <w:keepNext w:val="0"/>
        <w:keepLines w:val="0"/>
        <w:pageBreakBefore w:val="0"/>
        <w:widowControl/>
        <w:numPr>
          <w:ilvl w:val="0"/>
          <w:numId w:val="58"/>
        </w:numPr>
        <w:tabs>
          <w:tab w:val="left" w:pos="420"/>
          <w:tab w:val="clear" w:pos="840"/>
        </w:tabs>
        <w:kinsoku/>
        <w:wordWrap/>
        <w:overflowPunct/>
        <w:topLinePunct w:val="0"/>
        <w:autoSpaceDE/>
        <w:autoSpaceDN/>
        <w:bidi w:val="0"/>
        <w:adjustRightInd/>
        <w:snapToGrid/>
        <w:spacing w:line="312" w:lineRule="auto"/>
        <w:ind w:left="838" w:leftChars="0" w:hanging="418" w:firstLineChars="0"/>
        <w:textAlignment w:val="auto"/>
        <w:rPr>
          <w:rFonts w:hint="default"/>
          <w:lang w:val="en-US"/>
        </w:rPr>
      </w:pPr>
      <w:r>
        <w:rPr>
          <w:rFonts w:hint="default"/>
          <w:lang w:val="en-US"/>
        </w:rPr>
        <w:t>Git (Github Server): Dùng để quản lý mã nguồn, theo dõi thay đổi và hỗ trợ làm việc nhóm. Github Server đóng vai trò là kho lưu trữ trung tâm, giúp các thành viên dễ dàng chia sẻ, kiểm soát phiên bản, và cộng tác hiệu quả.</w:t>
      </w:r>
    </w:p>
    <w:p w14:paraId="426CAC65">
      <w:pPr>
        <w:pStyle w:val="4"/>
        <w:numPr>
          <w:ilvl w:val="0"/>
          <w:numId w:val="53"/>
        </w:numPr>
        <w:bidi w:val="0"/>
        <w:rPr>
          <w:rFonts w:hint="default"/>
          <w:lang w:val="en-US"/>
        </w:rPr>
      </w:pPr>
      <w:r>
        <w:rPr>
          <w:rFonts w:hint="default"/>
          <w:lang w:val="en-US"/>
        </w:rPr>
        <w:t>AI</w:t>
      </w:r>
    </w:p>
    <w:p w14:paraId="0B9FF1C5">
      <w:pPr>
        <w:keepNext w:val="0"/>
        <w:keepLines w:val="0"/>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t>1. Bài toán, giả định và tiêu chí đánh giá</w:t>
      </w:r>
    </w:p>
    <w:p w14:paraId="0FF87F08">
      <w:pPr>
        <w:keepNext w:val="0"/>
        <w:keepLines w:val="0"/>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t>1.1 Bài toán</w:t>
      </w:r>
    </w:p>
    <w:p w14:paraId="36812DC7">
      <w:pPr>
        <w:keepNext w:val="0"/>
        <w:keepLines w:val="0"/>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t>- Đầu vào: Chuỗi đo cảm biến tại vườn theo bước 5’: nhiệt độ không khí temp_c, độ ẩm không khí rh_pct, áp suất khí quyển pressure_hpa, độ ẩm đất soil_moist_pct, mưa 5 phút rain_mm_5min (nếu có); thông tin vận hành tưới (irrigation_events); đặc trưng thời gian (giờ, thứ); tùy chọn bổ trợ từ API thời tiết khu vực.</w:t>
      </w:r>
    </w:p>
    <w:p w14:paraId="59DBF5A2">
      <w:pPr>
        <w:keepNext w:val="0"/>
        <w:keepLines w:val="0"/>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t>- Đầu ra AI (hai “đầu” mô hình):</w:t>
      </w:r>
    </w:p>
    <w:p w14:paraId="6B02F34A">
      <w:pPr>
        <w:keepNext w:val="0"/>
        <w:keepLines w:val="0"/>
        <w:pageBreakBefore w:val="0"/>
        <w:widowControl/>
        <w:numPr>
          <w:ilvl w:val="0"/>
          <w:numId w:val="59"/>
        </w:numPr>
        <w:tabs>
          <w:tab w:val="left" w:pos="420"/>
          <w:tab w:val="clear" w:pos="840"/>
        </w:tabs>
        <w:kinsoku/>
        <w:wordWrap/>
        <w:overflowPunct/>
        <w:topLinePunct w:val="0"/>
        <w:autoSpaceDE/>
        <w:autoSpaceDN/>
        <w:bidi w:val="0"/>
        <w:adjustRightInd/>
        <w:snapToGrid/>
        <w:spacing w:line="312" w:lineRule="auto"/>
        <w:ind w:left="838" w:leftChars="0" w:hanging="418" w:firstLineChars="0"/>
        <w:textAlignment w:val="auto"/>
        <w:rPr>
          <w:rFonts w:hint="default"/>
          <w:lang w:val="en-US"/>
        </w:rPr>
      </w:pPr>
      <w:r>
        <w:rPr>
          <w:rFonts w:hint="default"/>
          <w:lang w:val="en-US"/>
        </w:rPr>
        <w:t>Nowcast nhị phân: xác suất mưa trong 60’ tới:</w:t>
      </w:r>
    </w:p>
    <w:p w14:paraId="0DF7FE05">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12" w:lineRule="auto"/>
        <w:ind w:left="420" w:leftChars="0"/>
        <w:jc w:val="center"/>
        <w:textAlignment w:val="auto"/>
        <w:rPr>
          <w:rFonts w:hint="default"/>
          <w:lang w:val="en-US"/>
        </w:rPr>
      </w:pPr>
      <w:r>
        <w:rPr>
          <w:rFonts w:hint="default"/>
          <w:lang w:val="en-US"/>
        </w:rPr>
        <w:t>p = P(rain_next_60=1 | x) → quy ra label 0/1 theo ngưỡng.</w:t>
      </w:r>
    </w:p>
    <w:p w14:paraId="352B12D0">
      <w:pPr>
        <w:keepNext w:val="0"/>
        <w:keepLines w:val="0"/>
        <w:pageBreakBefore w:val="0"/>
        <w:widowControl/>
        <w:numPr>
          <w:ilvl w:val="0"/>
          <w:numId w:val="59"/>
        </w:numPr>
        <w:tabs>
          <w:tab w:val="left" w:pos="420"/>
          <w:tab w:val="clear" w:pos="840"/>
        </w:tabs>
        <w:kinsoku/>
        <w:wordWrap/>
        <w:overflowPunct/>
        <w:topLinePunct w:val="0"/>
        <w:autoSpaceDE/>
        <w:autoSpaceDN/>
        <w:bidi w:val="0"/>
        <w:adjustRightInd/>
        <w:snapToGrid/>
        <w:spacing w:line="312" w:lineRule="auto"/>
        <w:ind w:left="838" w:leftChars="0" w:hanging="418" w:firstLineChars="0"/>
        <w:textAlignment w:val="auto"/>
        <w:rPr>
          <w:rFonts w:hint="default"/>
          <w:lang w:val="en-US"/>
        </w:rPr>
      </w:pPr>
      <w:r>
        <w:rPr>
          <w:rFonts w:hint="default"/>
          <w:lang w:val="en-US"/>
        </w:rPr>
        <w:t>Hồi quy lượng mưa: ước lượng rain_amount_next_60_mm (mm/60’).</w:t>
      </w:r>
    </w:p>
    <w:p w14:paraId="3BD049AA">
      <w:pPr>
        <w:keepNext w:val="0"/>
        <w:keepLines w:val="0"/>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t>1.2 Giả định</w:t>
      </w:r>
    </w:p>
    <w:p w14:paraId="1B5962A3">
      <w:pPr>
        <w:keepNext w:val="0"/>
        <w:keepLines w:val="0"/>
        <w:pageBreakBefore w:val="0"/>
        <w:widowControl/>
        <w:numPr>
          <w:ilvl w:val="0"/>
          <w:numId w:val="60"/>
        </w:numPr>
        <w:kinsoku/>
        <w:wordWrap/>
        <w:overflowPunct/>
        <w:topLinePunct w:val="0"/>
        <w:autoSpaceDE/>
        <w:autoSpaceDN/>
        <w:bidi w:val="0"/>
        <w:adjustRightInd/>
        <w:snapToGrid/>
        <w:spacing w:line="312" w:lineRule="auto"/>
        <w:ind w:left="418" w:leftChars="0" w:hanging="418" w:firstLineChars="0"/>
        <w:textAlignment w:val="auto"/>
        <w:rPr>
          <w:rFonts w:hint="default"/>
          <w:lang w:val="en-US"/>
        </w:rPr>
      </w:pPr>
      <w:r>
        <w:rPr>
          <w:rFonts w:hint="default"/>
          <w:lang w:val="en-US"/>
        </w:rPr>
        <w:t>Tần suất đo ổn định 5’/bản ghi; mỗi device/zone là một chuỗi thời gian riêng.</w:t>
      </w:r>
    </w:p>
    <w:p w14:paraId="6B01F243">
      <w:pPr>
        <w:keepNext w:val="0"/>
        <w:keepLines w:val="0"/>
        <w:pageBreakBefore w:val="0"/>
        <w:widowControl/>
        <w:numPr>
          <w:ilvl w:val="0"/>
          <w:numId w:val="60"/>
        </w:numPr>
        <w:kinsoku/>
        <w:wordWrap/>
        <w:overflowPunct/>
        <w:topLinePunct w:val="0"/>
        <w:autoSpaceDE/>
        <w:autoSpaceDN/>
        <w:bidi w:val="0"/>
        <w:adjustRightInd/>
        <w:snapToGrid/>
        <w:spacing w:line="312" w:lineRule="auto"/>
        <w:ind w:left="418" w:leftChars="0" w:hanging="418" w:firstLineChars="0"/>
        <w:textAlignment w:val="auto"/>
        <w:rPr>
          <w:rFonts w:hint="default"/>
          <w:lang w:val="en-US"/>
        </w:rPr>
      </w:pPr>
      <w:r>
        <w:rPr>
          <w:rFonts w:hint="default"/>
          <w:lang w:val="en-US"/>
        </w:rPr>
        <w:t>Có tối thiểu 30–60 phút lịch sử gần nhất để tạo đặc trưng trễ/rolling.</w:t>
      </w:r>
    </w:p>
    <w:p w14:paraId="46DE30B1">
      <w:pPr>
        <w:keepNext w:val="0"/>
        <w:keepLines w:val="0"/>
        <w:pageBreakBefore w:val="0"/>
        <w:widowControl/>
        <w:numPr>
          <w:ilvl w:val="0"/>
          <w:numId w:val="60"/>
        </w:numPr>
        <w:kinsoku/>
        <w:wordWrap/>
        <w:overflowPunct/>
        <w:topLinePunct w:val="0"/>
        <w:autoSpaceDE/>
        <w:autoSpaceDN/>
        <w:bidi w:val="0"/>
        <w:adjustRightInd/>
        <w:snapToGrid/>
        <w:spacing w:line="312" w:lineRule="auto"/>
        <w:ind w:left="418" w:leftChars="0" w:hanging="418" w:firstLineChars="0"/>
        <w:textAlignment w:val="auto"/>
        <w:rPr>
          <w:rFonts w:hint="default"/>
          <w:lang w:val="en-US"/>
        </w:rPr>
      </w:pPr>
      <w:r>
        <w:rPr>
          <w:rFonts w:hint="default"/>
          <w:lang w:val="en-US"/>
        </w:rPr>
        <w:t>Nhãn mưa được suy ra từ rain_mm_5min hoặc nguồn ngoại lực đã chuẩn hóa về mm.</w:t>
      </w:r>
    </w:p>
    <w:p w14:paraId="4D7A9BF0">
      <w:pPr>
        <w:keepNext w:val="0"/>
        <w:keepLines w:val="0"/>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t>1.3 Chỉ số đánh giá (KPI)</w:t>
      </w:r>
    </w:p>
    <w:p w14:paraId="2C738C69">
      <w:pPr>
        <w:keepNext w:val="0"/>
        <w:keepLines w:val="0"/>
        <w:pageBreakBefore w:val="0"/>
        <w:widowControl/>
        <w:numPr>
          <w:ilvl w:val="0"/>
          <w:numId w:val="61"/>
        </w:numPr>
        <w:kinsoku/>
        <w:wordWrap/>
        <w:overflowPunct/>
        <w:topLinePunct w:val="0"/>
        <w:autoSpaceDE/>
        <w:autoSpaceDN/>
        <w:bidi w:val="0"/>
        <w:adjustRightInd/>
        <w:snapToGrid/>
        <w:spacing w:line="312" w:lineRule="auto"/>
        <w:ind w:left="418" w:leftChars="0" w:hanging="418" w:firstLineChars="0"/>
        <w:textAlignment w:val="auto"/>
        <w:rPr>
          <w:rFonts w:hint="default"/>
          <w:lang w:val="en-US"/>
        </w:rPr>
      </w:pPr>
      <w:r>
        <w:rPr>
          <w:rFonts w:hint="default"/>
          <w:lang w:val="en-US"/>
        </w:rPr>
        <w:t>Nowcast: AUC-ROC, PR-AUC, Precision/Recall/F1 tại ngưỡng lựa chọn; ưu tiên Recall (hạn chế bỏ lỡ mưa).</w:t>
      </w:r>
    </w:p>
    <w:p w14:paraId="1C71E877">
      <w:pPr>
        <w:keepNext w:val="0"/>
        <w:keepLines w:val="0"/>
        <w:pageBreakBefore w:val="0"/>
        <w:widowControl/>
        <w:numPr>
          <w:ilvl w:val="0"/>
          <w:numId w:val="61"/>
        </w:numPr>
        <w:kinsoku/>
        <w:wordWrap/>
        <w:overflowPunct/>
        <w:topLinePunct w:val="0"/>
        <w:autoSpaceDE/>
        <w:autoSpaceDN/>
        <w:bidi w:val="0"/>
        <w:adjustRightInd/>
        <w:snapToGrid/>
        <w:spacing w:line="312" w:lineRule="auto"/>
        <w:ind w:left="418" w:leftChars="0" w:hanging="418" w:firstLineChars="0"/>
        <w:textAlignment w:val="auto"/>
        <w:rPr>
          <w:rFonts w:hint="default"/>
          <w:lang w:val="en-US"/>
        </w:rPr>
      </w:pPr>
      <w:r>
        <w:rPr>
          <w:rFonts w:hint="default"/>
          <w:lang w:val="en-US"/>
        </w:rPr>
        <w:t>Hồi quy: RMSE/MAE; ràng buộc đầu ra ≥ 0.</w:t>
      </w:r>
    </w:p>
    <w:p w14:paraId="5468CABB">
      <w:pPr>
        <w:keepNext w:val="0"/>
        <w:keepLines w:val="0"/>
        <w:pageBreakBefore w:val="0"/>
        <w:widowControl/>
        <w:numPr>
          <w:ilvl w:val="0"/>
          <w:numId w:val="61"/>
        </w:numPr>
        <w:kinsoku/>
        <w:wordWrap/>
        <w:overflowPunct/>
        <w:topLinePunct w:val="0"/>
        <w:autoSpaceDE/>
        <w:autoSpaceDN/>
        <w:bidi w:val="0"/>
        <w:adjustRightInd/>
        <w:snapToGrid/>
        <w:spacing w:line="312" w:lineRule="auto"/>
        <w:ind w:left="418" w:leftChars="0" w:hanging="418" w:firstLineChars="0"/>
        <w:textAlignment w:val="auto"/>
        <w:rPr>
          <w:rFonts w:hint="default"/>
          <w:lang w:val="en-US"/>
        </w:rPr>
      </w:pPr>
      <w:r>
        <w:rPr>
          <w:rFonts w:hint="default"/>
          <w:lang w:val="en-US"/>
        </w:rPr>
        <w:t>Vận hành: giảm ≥25–40% lần tưới trùng mưa; độ trễ suy luận &lt; 300 ms/yêu cầu.</w:t>
      </w:r>
    </w:p>
    <w:p w14:paraId="41146008">
      <w:pPr>
        <w:keepNext w:val="0"/>
        <w:keepLines w:val="0"/>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t>2. Thiết kế dữ liệu &amp; gán nhãn</w:t>
      </w:r>
    </w:p>
    <w:p w14:paraId="0583B36B">
      <w:pPr>
        <w:keepNext w:val="0"/>
        <w:keepLines w:val="0"/>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t>2.1 Lược đồ dữ liệu huấn luyện (tối thiểu)</w:t>
      </w:r>
    </w:p>
    <w:p w14:paraId="31BFC797">
      <w:pPr>
        <w:keepNext w:val="0"/>
        <w:keepLines w:val="0"/>
        <w:pageBreakBefore w:val="0"/>
        <w:widowControl/>
        <w:numPr>
          <w:ilvl w:val="0"/>
          <w:numId w:val="62"/>
        </w:numPr>
        <w:kinsoku/>
        <w:wordWrap/>
        <w:overflowPunct/>
        <w:topLinePunct w:val="0"/>
        <w:autoSpaceDE/>
        <w:autoSpaceDN/>
        <w:bidi w:val="0"/>
        <w:adjustRightInd/>
        <w:snapToGrid/>
        <w:spacing w:line="312" w:lineRule="auto"/>
        <w:ind w:left="418" w:leftChars="0" w:hanging="418" w:firstLineChars="0"/>
        <w:textAlignment w:val="auto"/>
        <w:rPr>
          <w:rFonts w:hint="default"/>
          <w:lang w:val="en-US"/>
        </w:rPr>
      </w:pPr>
      <w:r>
        <w:rPr>
          <w:rFonts w:hint="default"/>
          <w:lang w:val="en-US"/>
        </w:rPr>
        <w:t>sensor_raw_60d.csv : ts(UTC), device_id, temp_c, rh_pct, pressure_hpa, soil_moist_pct, rain_mm_5min</w:t>
      </w:r>
    </w:p>
    <w:p w14:paraId="68453713">
      <w:pPr>
        <w:keepNext w:val="0"/>
        <w:keepLines w:val="0"/>
        <w:pageBreakBefore w:val="0"/>
        <w:widowControl/>
        <w:numPr>
          <w:ilvl w:val="0"/>
          <w:numId w:val="62"/>
        </w:numPr>
        <w:kinsoku/>
        <w:wordWrap/>
        <w:overflowPunct/>
        <w:topLinePunct w:val="0"/>
        <w:autoSpaceDE/>
        <w:autoSpaceDN/>
        <w:bidi w:val="0"/>
        <w:adjustRightInd/>
        <w:snapToGrid/>
        <w:spacing w:line="312" w:lineRule="auto"/>
        <w:ind w:left="418" w:leftChars="0" w:hanging="418" w:firstLineChars="0"/>
        <w:textAlignment w:val="auto"/>
        <w:rPr>
          <w:rFonts w:hint="default"/>
          <w:lang w:val="en-US"/>
        </w:rPr>
      </w:pPr>
      <w:r>
        <w:rPr>
          <w:rFonts w:hint="default"/>
          <w:lang w:val="en-US"/>
        </w:rPr>
        <w:t>irrigation_events_60d.csv : device_id, start_ts, end_ts</w:t>
      </w:r>
    </w:p>
    <w:p w14:paraId="1060775C">
      <w:pPr>
        <w:keepNext w:val="0"/>
        <w:keepLines w:val="0"/>
        <w:pageBreakBefore w:val="0"/>
        <w:widowControl/>
        <w:numPr>
          <w:ilvl w:val="0"/>
          <w:numId w:val="62"/>
        </w:numPr>
        <w:kinsoku/>
        <w:wordWrap/>
        <w:overflowPunct/>
        <w:topLinePunct w:val="0"/>
        <w:autoSpaceDE/>
        <w:autoSpaceDN/>
        <w:bidi w:val="0"/>
        <w:adjustRightInd/>
        <w:snapToGrid/>
        <w:spacing w:line="312" w:lineRule="auto"/>
        <w:ind w:left="418" w:leftChars="0" w:hanging="418" w:firstLineChars="0"/>
        <w:textAlignment w:val="auto"/>
        <w:rPr>
          <w:rFonts w:hint="default"/>
          <w:lang w:val="en-US"/>
        </w:rPr>
      </w:pPr>
      <w:r>
        <w:rPr>
          <w:rFonts w:hint="default"/>
          <w:lang w:val="en-US"/>
        </w:rPr>
        <w:t>labels_rain_60d.csv : ts, device_id, rain_next_60 (0/1), tùy chọn rain_amount_next_60_mm</w:t>
      </w:r>
    </w:p>
    <w:p w14:paraId="2B9C84BC">
      <w:pPr>
        <w:keepNext w:val="0"/>
        <w:keepLines w:val="0"/>
        <w:pageBreakBefore w:val="0"/>
        <w:widowControl/>
        <w:numPr>
          <w:ilvl w:val="0"/>
          <w:numId w:val="62"/>
        </w:numPr>
        <w:kinsoku/>
        <w:wordWrap/>
        <w:overflowPunct/>
        <w:topLinePunct w:val="0"/>
        <w:autoSpaceDE/>
        <w:autoSpaceDN/>
        <w:bidi w:val="0"/>
        <w:adjustRightInd/>
        <w:snapToGrid/>
        <w:spacing w:line="312" w:lineRule="auto"/>
        <w:ind w:left="418" w:leftChars="0" w:hanging="418" w:firstLineChars="0"/>
        <w:textAlignment w:val="auto"/>
        <w:rPr>
          <w:rFonts w:hint="default"/>
          <w:lang w:val="en-US"/>
        </w:rPr>
      </w:pPr>
      <w:r>
        <w:rPr>
          <w:rFonts w:hint="default"/>
          <w:lang w:val="en-US"/>
        </w:rPr>
        <w:t>external_weather_60d.csv (tùy chọn) : các cột như api_rain_prob_60, api_rain_mm_60, api_cloud, …</w:t>
      </w:r>
    </w:p>
    <w:p w14:paraId="219CA6A6">
      <w:pPr>
        <w:keepNext w:val="0"/>
        <w:keepLines w:val="0"/>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t>2.2 Quy tắc gán nhãn</w:t>
      </w:r>
    </w:p>
    <w:p w14:paraId="618BC363">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lang w:val="en-US"/>
        </w:rPr>
      </w:pPr>
      <w:r>
        <w:rPr>
          <w:rFonts w:hint="default"/>
          <w:lang w:val="en-US"/>
        </w:rPr>
        <w:t>- Nhãn nhị phân 60’:</w:t>
      </w:r>
      <w:r>
        <w:rPr>
          <w:rFonts w:hint="default"/>
          <w:lang w:val="en-US"/>
        </w:rPr>
        <w:br w:type="textWrapping"/>
      </w:r>
      <w:r>
        <w:rPr>
          <w:rFonts w:hint="default"/>
          <w:lang w:val="en-US"/>
        </w:rPr>
        <w:drawing>
          <wp:inline distT="0" distB="0" distL="114300" distR="114300">
            <wp:extent cx="5579110" cy="820420"/>
            <wp:effectExtent l="0" t="0" r="0" b="0"/>
            <wp:docPr id="5"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7"/>
                    <pic:cNvPicPr>
                      <a:picLocks noChangeAspect="1"/>
                    </pic:cNvPicPr>
                  </pic:nvPicPr>
                  <pic:blipFill>
                    <a:blip r:embed="rId8"/>
                    <a:srcRect r="7428"/>
                    <a:stretch>
                      <a:fillRect/>
                    </a:stretch>
                  </pic:blipFill>
                  <pic:spPr>
                    <a:xfrm>
                      <a:off x="0" y="0"/>
                      <a:ext cx="5579110" cy="820420"/>
                    </a:xfrm>
                    <a:prstGeom prst="rect">
                      <a:avLst/>
                    </a:prstGeom>
                    <a:noFill/>
                    <a:ln w="9525">
                      <a:noFill/>
                    </a:ln>
                  </pic:spPr>
                </pic:pic>
              </a:graphicData>
            </a:graphic>
          </wp:inline>
        </w:drawing>
      </w:r>
    </w:p>
    <w:p w14:paraId="276771BC">
      <w:pPr>
        <w:keepNext w:val="0"/>
        <w:keepLines w:val="0"/>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t>Trong đó τmm là ngưỡng mm (ví dụ 0.1–0.5 mm), chọn theo thực nghiệm để cân bằng PR-AUC/Recall.</w:t>
      </w:r>
    </w:p>
    <w:p w14:paraId="1280C4DE">
      <w:pPr>
        <w:keepNext w:val="0"/>
        <w:keepLines w:val="0"/>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t>- Hồi quy lượng mưa 60’:</w:t>
      </w:r>
      <w:r>
        <w:rPr>
          <w:rFonts w:hint="default"/>
          <w:lang w:val="en-US"/>
        </w:rPr>
        <w:br w:type="textWrapping"/>
      </w:r>
      <w:r>
        <w:rPr>
          <w:rFonts w:hint="default"/>
          <w:lang w:val="en-US"/>
        </w:rPr>
        <w:drawing>
          <wp:inline distT="0" distB="0" distL="114300" distR="114300">
            <wp:extent cx="6505575" cy="847725"/>
            <wp:effectExtent l="0" t="0" r="9525" b="9525"/>
            <wp:docPr id="6"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IMG_258"/>
                    <pic:cNvPicPr>
                      <a:picLocks noChangeAspect="1"/>
                    </pic:cNvPicPr>
                  </pic:nvPicPr>
                  <pic:blipFill>
                    <a:blip r:embed="rId9"/>
                    <a:stretch>
                      <a:fillRect/>
                    </a:stretch>
                  </pic:blipFill>
                  <pic:spPr>
                    <a:xfrm>
                      <a:off x="0" y="0"/>
                      <a:ext cx="6505575" cy="847725"/>
                    </a:xfrm>
                    <a:prstGeom prst="rect">
                      <a:avLst/>
                    </a:prstGeom>
                    <a:noFill/>
                    <a:ln w="9525">
                      <a:noFill/>
                    </a:ln>
                  </pic:spPr>
                </pic:pic>
              </a:graphicData>
            </a:graphic>
          </wp:inline>
        </w:drawing>
      </w:r>
    </w:p>
    <w:p w14:paraId="6CBDE6ED">
      <w:pPr>
        <w:keepNext w:val="0"/>
        <w:keepLines w:val="0"/>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t>2.3 Làm sạch &amp; đồng bộ thời gian</w:t>
      </w:r>
    </w:p>
    <w:p w14:paraId="647D47D0">
      <w:pPr>
        <w:keepNext w:val="0"/>
        <w:keepLines w:val="0"/>
        <w:pageBreakBefore w:val="0"/>
        <w:widowControl/>
        <w:numPr>
          <w:ilvl w:val="0"/>
          <w:numId w:val="63"/>
        </w:numPr>
        <w:kinsoku/>
        <w:wordWrap/>
        <w:overflowPunct/>
        <w:topLinePunct w:val="0"/>
        <w:autoSpaceDE/>
        <w:autoSpaceDN/>
        <w:bidi w:val="0"/>
        <w:adjustRightInd/>
        <w:snapToGrid/>
        <w:spacing w:line="312" w:lineRule="auto"/>
        <w:ind w:left="418" w:leftChars="0" w:hanging="418" w:firstLineChars="0"/>
        <w:textAlignment w:val="auto"/>
        <w:rPr>
          <w:rFonts w:hint="default"/>
          <w:lang w:val="en-US"/>
        </w:rPr>
      </w:pPr>
      <w:r>
        <w:rPr>
          <w:rFonts w:hint="default"/>
          <w:lang w:val="en-US"/>
        </w:rPr>
        <w:t>Chuẩn UTC, sort theo (device_id, ts).</w:t>
      </w:r>
    </w:p>
    <w:p w14:paraId="1CFE0FD9">
      <w:pPr>
        <w:keepNext w:val="0"/>
        <w:keepLines w:val="0"/>
        <w:pageBreakBefore w:val="0"/>
        <w:widowControl/>
        <w:numPr>
          <w:ilvl w:val="0"/>
          <w:numId w:val="63"/>
        </w:numPr>
        <w:kinsoku/>
        <w:wordWrap/>
        <w:overflowPunct/>
        <w:topLinePunct w:val="0"/>
        <w:autoSpaceDE/>
        <w:autoSpaceDN/>
        <w:bidi w:val="0"/>
        <w:adjustRightInd/>
        <w:snapToGrid/>
        <w:spacing w:line="312" w:lineRule="auto"/>
        <w:ind w:left="418" w:leftChars="0" w:hanging="418" w:firstLineChars="0"/>
        <w:textAlignment w:val="auto"/>
        <w:rPr>
          <w:rFonts w:hint="default"/>
          <w:lang w:val="en-US"/>
        </w:rPr>
      </w:pPr>
      <w:r>
        <w:rPr>
          <w:rFonts w:hint="default"/>
          <w:lang w:val="en-US"/>
        </w:rPr>
        <w:t>Kiểm tra trùng (device_id, ts); khử/ghép bản ghi; nội suy bảo thủ nếu đứt nhịp ngắn (≤1–2 bước).</w:t>
      </w:r>
    </w:p>
    <w:p w14:paraId="6222079B">
      <w:pPr>
        <w:keepNext w:val="0"/>
        <w:keepLines w:val="0"/>
        <w:pageBreakBefore w:val="0"/>
        <w:widowControl/>
        <w:numPr>
          <w:ilvl w:val="0"/>
          <w:numId w:val="63"/>
        </w:numPr>
        <w:kinsoku/>
        <w:wordWrap/>
        <w:overflowPunct/>
        <w:topLinePunct w:val="0"/>
        <w:autoSpaceDE/>
        <w:autoSpaceDN/>
        <w:bidi w:val="0"/>
        <w:adjustRightInd/>
        <w:snapToGrid/>
        <w:spacing w:line="312" w:lineRule="auto"/>
        <w:ind w:left="418" w:leftChars="0" w:hanging="418" w:firstLineChars="0"/>
        <w:textAlignment w:val="auto"/>
        <w:rPr>
          <w:rFonts w:hint="default"/>
          <w:lang w:val="en-US"/>
        </w:rPr>
      </w:pPr>
      <w:r>
        <w:rPr>
          <w:rFonts w:hint="default"/>
          <w:lang w:val="en-US"/>
        </w:rPr>
        <w:t>Chuẩn kiểu số float32, giá trị bất thường (áp suất/độ ẩm) → winsorize/clamp theo IQR.</w:t>
      </w:r>
    </w:p>
    <w:p w14:paraId="06D4AEB2">
      <w:pPr>
        <w:keepNext w:val="0"/>
        <w:keepLines w:val="0"/>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t>3. Thiết kế đặc trưng (Feature Engineering)</w:t>
      </w:r>
    </w:p>
    <w:p w14:paraId="6D8A1EDF">
      <w:pPr>
        <w:keepNext w:val="0"/>
        <w:keepLines w:val="0"/>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t>Được áp dụng riêng theo từng thiết bị/zone theo trật tự thời gian:</w:t>
      </w:r>
    </w:p>
    <w:p w14:paraId="001C6429">
      <w:pPr>
        <w:keepNext w:val="0"/>
        <w:keepLines w:val="0"/>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t>- Trễ &amp; trung bình trượt:</w:t>
      </w:r>
    </w:p>
    <w:p w14:paraId="7FE925D4">
      <w:pPr>
        <w:keepNext w:val="0"/>
        <w:keepLines w:val="0"/>
        <w:pageBreakBefore w:val="0"/>
        <w:widowControl/>
        <w:numPr>
          <w:ilvl w:val="0"/>
          <w:numId w:val="64"/>
        </w:numPr>
        <w:tabs>
          <w:tab w:val="left" w:pos="420"/>
          <w:tab w:val="clear" w:pos="840"/>
        </w:tabs>
        <w:kinsoku/>
        <w:wordWrap/>
        <w:overflowPunct/>
        <w:topLinePunct w:val="0"/>
        <w:autoSpaceDE/>
        <w:autoSpaceDN/>
        <w:bidi w:val="0"/>
        <w:adjustRightInd/>
        <w:snapToGrid/>
        <w:spacing w:line="312" w:lineRule="auto"/>
        <w:ind w:left="838" w:leftChars="0" w:hanging="418" w:firstLineChars="0"/>
        <w:textAlignment w:val="auto"/>
        <w:rPr>
          <w:rFonts w:hint="default"/>
          <w:lang w:val="en-US"/>
        </w:rPr>
      </w:pPr>
      <w:r>
        <w:rPr>
          <w:rFonts w:hint="default"/>
          <w:lang w:val="en-US"/>
        </w:rPr>
        <w:t>*_lag15 = shift(3) với temp_c, rh_pct, pressure_hpa, soil_moist_pct.</w:t>
      </w:r>
    </w:p>
    <w:p w14:paraId="0CC646E5">
      <w:pPr>
        <w:keepNext w:val="0"/>
        <w:keepLines w:val="0"/>
        <w:pageBreakBefore w:val="0"/>
        <w:widowControl/>
        <w:numPr>
          <w:ilvl w:val="0"/>
          <w:numId w:val="64"/>
        </w:numPr>
        <w:tabs>
          <w:tab w:val="left" w:pos="420"/>
          <w:tab w:val="clear" w:pos="840"/>
        </w:tabs>
        <w:kinsoku/>
        <w:wordWrap/>
        <w:overflowPunct/>
        <w:topLinePunct w:val="0"/>
        <w:autoSpaceDE/>
        <w:autoSpaceDN/>
        <w:bidi w:val="0"/>
        <w:adjustRightInd/>
        <w:snapToGrid/>
        <w:spacing w:line="312" w:lineRule="auto"/>
        <w:ind w:left="838" w:leftChars="0" w:hanging="418" w:firstLineChars="0"/>
        <w:textAlignment w:val="auto"/>
        <w:rPr>
          <w:rFonts w:hint="default"/>
          <w:lang w:val="en-US"/>
        </w:rPr>
      </w:pPr>
      <w:r>
        <w:rPr>
          <w:rFonts w:hint="default"/>
          <w:lang w:val="en-US"/>
        </w:rPr>
        <w:t>*_mean30 = rolling(6).mean() (30’).</w:t>
      </w:r>
    </w:p>
    <w:p w14:paraId="36AB67B2">
      <w:pPr>
        <w:keepNext w:val="0"/>
        <w:keepLines w:val="0"/>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t>- Biến thiên/gradient:</w:t>
      </w:r>
    </w:p>
    <w:p w14:paraId="1F383680">
      <w:pPr>
        <w:keepNext w:val="0"/>
        <w:keepLines w:val="0"/>
        <w:pageBreakBefore w:val="0"/>
        <w:widowControl/>
        <w:numPr>
          <w:ilvl w:val="0"/>
          <w:numId w:val="65"/>
        </w:numPr>
        <w:tabs>
          <w:tab w:val="left" w:pos="420"/>
          <w:tab w:val="clear" w:pos="840"/>
        </w:tabs>
        <w:kinsoku/>
        <w:wordWrap/>
        <w:overflowPunct/>
        <w:topLinePunct w:val="0"/>
        <w:autoSpaceDE/>
        <w:autoSpaceDN/>
        <w:bidi w:val="0"/>
        <w:adjustRightInd/>
        <w:snapToGrid/>
        <w:spacing w:line="312" w:lineRule="auto"/>
        <w:ind w:left="838" w:leftChars="0" w:hanging="418" w:firstLineChars="0"/>
        <w:textAlignment w:val="auto"/>
        <w:rPr>
          <w:rFonts w:hint="default"/>
          <w:lang w:val="en-US"/>
        </w:rPr>
      </w:pPr>
      <w:r>
        <w:rPr>
          <w:rFonts w:hint="default"/>
          <w:lang w:val="en-US"/>
        </w:rPr>
        <w:t>pressure_delta15 = pressure_hpa - pressure_hpa.shift(3)</w:t>
      </w:r>
    </w:p>
    <w:p w14:paraId="4166BD7B">
      <w:pPr>
        <w:keepNext w:val="0"/>
        <w:keepLines w:val="0"/>
        <w:pageBreakBefore w:val="0"/>
        <w:widowControl/>
        <w:numPr>
          <w:ilvl w:val="0"/>
          <w:numId w:val="65"/>
        </w:numPr>
        <w:tabs>
          <w:tab w:val="left" w:pos="420"/>
          <w:tab w:val="clear" w:pos="840"/>
        </w:tabs>
        <w:kinsoku/>
        <w:wordWrap/>
        <w:overflowPunct/>
        <w:topLinePunct w:val="0"/>
        <w:autoSpaceDE/>
        <w:autoSpaceDN/>
        <w:bidi w:val="0"/>
        <w:adjustRightInd/>
        <w:snapToGrid/>
        <w:spacing w:line="312" w:lineRule="auto"/>
        <w:ind w:left="838" w:leftChars="0" w:hanging="418" w:firstLineChars="0"/>
        <w:textAlignment w:val="auto"/>
        <w:rPr>
          <w:rFonts w:hint="default"/>
          <w:lang w:val="en-US"/>
        </w:rPr>
      </w:pPr>
      <w:r>
        <w:rPr>
          <w:rFonts w:hint="default"/>
          <w:lang w:val="en-US"/>
        </w:rPr>
        <w:t>temp_delta15, rh_delta15.</w:t>
      </w:r>
    </w:p>
    <w:p w14:paraId="70EA3CDE">
      <w:pPr>
        <w:keepNext w:val="0"/>
        <w:keepLines w:val="0"/>
        <w:pageBreakBefore w:val="0"/>
        <w:widowControl/>
        <w:kinsoku/>
        <w:wordWrap/>
        <w:overflowPunct/>
        <w:topLinePunct w:val="0"/>
        <w:autoSpaceDE/>
        <w:autoSpaceDN/>
        <w:bidi w:val="0"/>
        <w:adjustRightInd/>
        <w:snapToGrid/>
        <w:spacing w:line="312" w:lineRule="auto"/>
        <w:textAlignment w:val="auto"/>
        <w:rPr>
          <w:rFonts w:hint="default"/>
          <w:lang w:val="en-US"/>
        </w:rPr>
      </w:pPr>
    </w:p>
    <w:p w14:paraId="445BBD60">
      <w:pPr>
        <w:keepNext w:val="0"/>
        <w:keepLines w:val="0"/>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t>- Dấu hiệu mưa gần: rain_in_last_15m = rolling(3).sum().gt(0)</w:t>
      </w:r>
    </w:p>
    <w:p w14:paraId="691A326F">
      <w:pPr>
        <w:keepNext w:val="0"/>
        <w:keepLines w:val="0"/>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t>- Đặc trưng thời gian: hour_of_day, day_of_week.</w:t>
      </w:r>
    </w:p>
    <w:p w14:paraId="25A48E23">
      <w:pPr>
        <w:keepNext w:val="0"/>
        <w:keepLines w:val="0"/>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t>- Đặc trưng tưới:</w:t>
      </w:r>
    </w:p>
    <w:p w14:paraId="6A02D295">
      <w:pPr>
        <w:keepNext w:val="0"/>
        <w:keepLines w:val="0"/>
        <w:pageBreakBefore w:val="0"/>
        <w:widowControl/>
        <w:numPr>
          <w:ilvl w:val="0"/>
          <w:numId w:val="66"/>
        </w:numPr>
        <w:tabs>
          <w:tab w:val="left" w:pos="420"/>
          <w:tab w:val="clear" w:pos="840"/>
        </w:tabs>
        <w:kinsoku/>
        <w:wordWrap/>
        <w:overflowPunct/>
        <w:topLinePunct w:val="0"/>
        <w:autoSpaceDE/>
        <w:autoSpaceDN/>
        <w:bidi w:val="0"/>
        <w:adjustRightInd/>
        <w:snapToGrid/>
        <w:spacing w:line="312" w:lineRule="auto"/>
        <w:ind w:left="838" w:leftChars="0" w:hanging="418" w:firstLineChars="0"/>
        <w:textAlignment w:val="auto"/>
        <w:rPr>
          <w:rFonts w:hint="default"/>
          <w:lang w:val="en-US"/>
        </w:rPr>
      </w:pPr>
      <w:r>
        <w:rPr>
          <w:rFonts w:hint="default"/>
          <w:lang w:val="en-US"/>
        </w:rPr>
        <w:t>is_irrigating_now (1 nếu ts ∈ [start, end] một sự kiện tưới),</w:t>
      </w:r>
    </w:p>
    <w:p w14:paraId="47B46041">
      <w:pPr>
        <w:keepNext w:val="0"/>
        <w:keepLines w:val="0"/>
        <w:pageBreakBefore w:val="0"/>
        <w:widowControl/>
        <w:numPr>
          <w:ilvl w:val="0"/>
          <w:numId w:val="66"/>
        </w:numPr>
        <w:tabs>
          <w:tab w:val="left" w:pos="420"/>
          <w:tab w:val="clear" w:pos="840"/>
        </w:tabs>
        <w:kinsoku/>
        <w:wordWrap/>
        <w:overflowPunct/>
        <w:topLinePunct w:val="0"/>
        <w:autoSpaceDE/>
        <w:autoSpaceDN/>
        <w:bidi w:val="0"/>
        <w:adjustRightInd/>
        <w:snapToGrid/>
        <w:spacing w:line="312" w:lineRule="auto"/>
        <w:ind w:left="838" w:leftChars="0" w:hanging="418" w:firstLineChars="0"/>
        <w:textAlignment w:val="auto"/>
        <w:rPr>
          <w:rFonts w:hint="default"/>
          <w:lang w:val="en-US"/>
        </w:rPr>
      </w:pPr>
      <w:r>
        <w:rPr>
          <w:rFonts w:hint="default"/>
          <w:lang w:val="en-US"/>
        </w:rPr>
        <w:t>irrig_total_min_last_3h/6h = rolling tổng phút tưới 36/72 bước (5’/bước).</w:t>
      </w:r>
    </w:p>
    <w:p w14:paraId="337F06CB">
      <w:pPr>
        <w:keepNext w:val="0"/>
        <w:keepLines w:val="0"/>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t>- Ngoại lực (tùy chọn): api_rain_prob_60, api_rain_mm_60, mây gió… sau khi đồng bộ thời gian.</w:t>
      </w:r>
    </w:p>
    <w:p w14:paraId="1309F861">
      <w:pPr>
        <w:keepNext w:val="0"/>
        <w:keepLines w:val="0"/>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t>* Nguyên tắc quan trọng: Bộ tạo đặc trưng FeatureBuilder dùng chung cho train và infer. Thứ tự cột được cố định, lưu vào models/metadata.json để chống “trôi đặc trưng”.</w:t>
      </w:r>
    </w:p>
    <w:p w14:paraId="1E977F7A">
      <w:pPr>
        <w:keepNext w:val="0"/>
        <w:keepLines w:val="0"/>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t>4. Kiến trúc mô hình</w:t>
      </w:r>
    </w:p>
    <w:p w14:paraId="37911D98">
      <w:pPr>
        <w:keepNext w:val="0"/>
        <w:keepLines w:val="0"/>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t>4.1 Lựa chọn thuật toán</w:t>
      </w:r>
    </w:p>
    <w:p w14:paraId="4C165BFA">
      <w:pPr>
        <w:keepNext w:val="0"/>
        <w:keepLines w:val="0"/>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t>XGBoost cho cả nhị phân và hồi quy: ổn định với dữ liệu dạng bảng, tận dụng tốt đặc trưng FE, suy luận nhanh &amp; giải thích được (feature importance). So với LSTM/CNN: XGBoost phù hợp hơn khi mỗi bước thời gian đã được “mã hoá” bởi các cửa sổ trễ/rolling; giảm yêu cầu dữ liệu dài &amp; tài nguyên.</w:t>
      </w:r>
    </w:p>
    <w:p w14:paraId="23FC6C5C">
      <w:pPr>
        <w:keepNext w:val="0"/>
        <w:keepLines w:val="0"/>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t>4.2 Hai “đầu” mô hình</w:t>
      </w:r>
    </w:p>
    <w:p w14:paraId="566D610F">
      <w:pPr>
        <w:keepNext w:val="0"/>
        <w:keepLines w:val="0"/>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t xml:space="preserve">- Đầu phân loại – xgb_nowcast: </w:t>
      </w:r>
    </w:p>
    <w:p w14:paraId="2C0B3AB9">
      <w:pPr>
        <w:keepNext w:val="0"/>
        <w:keepLines w:val="0"/>
        <w:pageBreakBefore w:val="0"/>
        <w:widowControl/>
        <w:numPr>
          <w:ilvl w:val="0"/>
          <w:numId w:val="67"/>
        </w:numPr>
        <w:tabs>
          <w:tab w:val="left" w:pos="420"/>
          <w:tab w:val="clear" w:pos="840"/>
        </w:tabs>
        <w:kinsoku/>
        <w:wordWrap/>
        <w:overflowPunct/>
        <w:topLinePunct w:val="0"/>
        <w:autoSpaceDE/>
        <w:autoSpaceDN/>
        <w:bidi w:val="0"/>
        <w:adjustRightInd/>
        <w:snapToGrid/>
        <w:spacing w:line="312" w:lineRule="auto"/>
        <w:ind w:left="838" w:leftChars="0" w:hanging="418" w:firstLineChars="0"/>
        <w:textAlignment w:val="auto"/>
        <w:rPr>
          <w:rFonts w:hint="default"/>
          <w:lang w:val="en-US"/>
        </w:rPr>
      </w:pPr>
      <w:r>
        <w:rPr>
          <w:rFonts w:hint="default"/>
          <w:lang w:val="en-US"/>
        </w:rPr>
        <w:t>objective = binary:logistic, đầu ra là p ∈ (0,1).</w:t>
      </w:r>
    </w:p>
    <w:p w14:paraId="50A8CDF4">
      <w:pPr>
        <w:keepNext w:val="0"/>
        <w:keepLines w:val="0"/>
        <w:pageBreakBefore w:val="0"/>
        <w:widowControl/>
        <w:numPr>
          <w:ilvl w:val="0"/>
          <w:numId w:val="67"/>
        </w:numPr>
        <w:tabs>
          <w:tab w:val="left" w:pos="420"/>
          <w:tab w:val="clear" w:pos="840"/>
        </w:tabs>
        <w:kinsoku/>
        <w:wordWrap/>
        <w:overflowPunct/>
        <w:topLinePunct w:val="0"/>
        <w:autoSpaceDE/>
        <w:autoSpaceDN/>
        <w:bidi w:val="0"/>
        <w:adjustRightInd/>
        <w:snapToGrid/>
        <w:spacing w:line="312" w:lineRule="auto"/>
        <w:ind w:left="838" w:leftChars="0" w:hanging="418" w:firstLineChars="0"/>
        <w:textAlignment w:val="auto"/>
        <w:rPr>
          <w:rFonts w:hint="default"/>
          <w:lang w:val="en-US"/>
        </w:rPr>
      </w:pPr>
      <w:r>
        <w:rPr>
          <w:rFonts w:hint="default"/>
          <w:lang w:val="en-US"/>
        </w:rPr>
        <w:t>Mất cân bằng lớp: scale_pos_weight = neg/pos hoặc reweighting.</w:t>
      </w:r>
    </w:p>
    <w:p w14:paraId="16BC7A67">
      <w:pPr>
        <w:keepNext w:val="0"/>
        <w:keepLines w:val="0"/>
        <w:pageBreakBefore w:val="0"/>
        <w:widowControl/>
        <w:numPr>
          <w:ilvl w:val="0"/>
          <w:numId w:val="67"/>
        </w:numPr>
        <w:tabs>
          <w:tab w:val="left" w:pos="420"/>
          <w:tab w:val="clear" w:pos="840"/>
        </w:tabs>
        <w:kinsoku/>
        <w:wordWrap/>
        <w:overflowPunct/>
        <w:topLinePunct w:val="0"/>
        <w:autoSpaceDE/>
        <w:autoSpaceDN/>
        <w:bidi w:val="0"/>
        <w:adjustRightInd/>
        <w:snapToGrid/>
        <w:spacing w:line="312" w:lineRule="auto"/>
        <w:ind w:left="838" w:leftChars="0" w:hanging="418" w:firstLineChars="0"/>
        <w:textAlignment w:val="auto"/>
        <w:rPr>
          <w:rFonts w:hint="default"/>
          <w:lang w:val="en-US"/>
        </w:rPr>
      </w:pPr>
      <w:r>
        <w:rPr>
          <w:rFonts w:hint="default"/>
          <w:lang w:val="en-US"/>
        </w:rPr>
        <w:t>Tham số khởi tạo khuyến nghị:</w:t>
      </w:r>
    </w:p>
    <w:p w14:paraId="2A9BE908">
      <w:pPr>
        <w:keepNext w:val="0"/>
        <w:keepLines w:val="0"/>
        <w:pageBreakBefore w:val="0"/>
        <w:widowControl/>
        <w:numPr>
          <w:ilvl w:val="0"/>
          <w:numId w:val="68"/>
        </w:numPr>
        <w:tabs>
          <w:tab w:val="left" w:pos="420"/>
          <w:tab w:val="clear" w:pos="1260"/>
        </w:tabs>
        <w:kinsoku/>
        <w:wordWrap/>
        <w:overflowPunct/>
        <w:topLinePunct w:val="0"/>
        <w:autoSpaceDE/>
        <w:autoSpaceDN/>
        <w:bidi w:val="0"/>
        <w:adjustRightInd/>
        <w:snapToGrid/>
        <w:spacing w:line="312" w:lineRule="auto"/>
        <w:ind w:left="1258" w:leftChars="0" w:hanging="418" w:firstLineChars="0"/>
        <w:textAlignment w:val="auto"/>
        <w:rPr>
          <w:rFonts w:hint="default"/>
          <w:lang w:val="en-US"/>
        </w:rPr>
      </w:pPr>
      <w:r>
        <w:rPr>
          <w:rFonts w:hint="default"/>
          <w:lang w:val="en-US"/>
        </w:rPr>
        <w:t>eta 0.03–0.05, max_depth 5–7, subsample 0.8–0.9, colsample_bytree 0.8–0.9,</w:t>
      </w:r>
    </w:p>
    <w:p w14:paraId="4EB0AB41">
      <w:pPr>
        <w:keepNext w:val="0"/>
        <w:keepLines w:val="0"/>
        <w:pageBreakBefore w:val="0"/>
        <w:widowControl/>
        <w:numPr>
          <w:ilvl w:val="0"/>
          <w:numId w:val="68"/>
        </w:numPr>
        <w:tabs>
          <w:tab w:val="left" w:pos="420"/>
          <w:tab w:val="clear" w:pos="1260"/>
        </w:tabs>
        <w:kinsoku/>
        <w:wordWrap/>
        <w:overflowPunct/>
        <w:topLinePunct w:val="0"/>
        <w:autoSpaceDE/>
        <w:autoSpaceDN/>
        <w:bidi w:val="0"/>
        <w:adjustRightInd/>
        <w:snapToGrid/>
        <w:spacing w:line="312" w:lineRule="auto"/>
        <w:ind w:left="1258" w:leftChars="0" w:hanging="418" w:firstLineChars="0"/>
        <w:textAlignment w:val="auto"/>
        <w:rPr>
          <w:rFonts w:hint="default"/>
          <w:lang w:val="en-US"/>
        </w:rPr>
      </w:pPr>
      <w:r>
        <w:rPr>
          <w:rFonts w:hint="default"/>
          <w:lang w:val="en-US"/>
        </w:rPr>
        <w:t>n_estimators 400–1200, early_stopping_rounds 50–100.</w:t>
      </w:r>
    </w:p>
    <w:p w14:paraId="35D571A6">
      <w:pPr>
        <w:keepNext w:val="0"/>
        <w:keepLines w:val="0"/>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t>- Đầu hồi quy – xgb_amount</w:t>
      </w:r>
    </w:p>
    <w:p w14:paraId="5D8153B7">
      <w:pPr>
        <w:keepNext w:val="0"/>
        <w:keepLines w:val="0"/>
        <w:pageBreakBefore w:val="0"/>
        <w:widowControl/>
        <w:numPr>
          <w:ilvl w:val="0"/>
          <w:numId w:val="69"/>
        </w:numPr>
        <w:tabs>
          <w:tab w:val="left" w:pos="420"/>
          <w:tab w:val="clear" w:pos="840"/>
        </w:tabs>
        <w:kinsoku/>
        <w:wordWrap/>
        <w:overflowPunct/>
        <w:topLinePunct w:val="0"/>
        <w:autoSpaceDE/>
        <w:autoSpaceDN/>
        <w:bidi w:val="0"/>
        <w:adjustRightInd/>
        <w:snapToGrid/>
        <w:spacing w:line="312" w:lineRule="auto"/>
        <w:ind w:left="838" w:leftChars="0" w:hanging="418" w:firstLineChars="0"/>
        <w:textAlignment w:val="auto"/>
        <w:rPr>
          <w:rFonts w:hint="default"/>
          <w:lang w:val="en-US"/>
        </w:rPr>
      </w:pPr>
      <w:r>
        <w:rPr>
          <w:rFonts w:hint="default"/>
          <w:lang w:val="en-US"/>
        </w:rPr>
        <w:t>Dự đoán mm/60’; tiêu chí RMSE/MAE; clamp đầu ra ≥ 0 để tránh giá trị âm.</w:t>
      </w:r>
    </w:p>
    <w:p w14:paraId="4D3D4389">
      <w:pPr>
        <w:keepNext w:val="0"/>
        <w:keepLines w:val="0"/>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t>5. Quy trình huấn luyện &amp; đánh giá</w:t>
      </w:r>
    </w:p>
    <w:p w14:paraId="122FA84B">
      <w:pPr>
        <w:keepNext w:val="0"/>
        <w:keepLines w:val="0"/>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t>5.1 Chia tập &amp; giữ trật tự thời gian</w:t>
      </w:r>
    </w:p>
    <w:p w14:paraId="6B23E676">
      <w:pPr>
        <w:keepNext w:val="0"/>
        <w:keepLines w:val="0"/>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t>Không shuffle; tách train:val/test = 85:15 theo mốc thời gian (hoặc TimeSeriesSplit k-fold). Nếu nhiều thiết bị, đảm bảo mỗi device có mặt ở cả train và test theo dòng thời gian để phản ánh vận hành thật.</w:t>
      </w:r>
    </w:p>
    <w:p w14:paraId="44F60D0B">
      <w:pPr>
        <w:keepNext w:val="0"/>
        <w:keepLines w:val="0"/>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t>5.2 Huấn luyện</w:t>
      </w:r>
    </w:p>
    <w:p w14:paraId="50FF2BCA">
      <w:pPr>
        <w:keepNext w:val="0"/>
        <w:keepLines w:val="0"/>
        <w:pageBreakBefore w:val="0"/>
        <w:widowControl/>
        <w:numPr>
          <w:ilvl w:val="0"/>
          <w:numId w:val="70"/>
        </w:numPr>
        <w:kinsoku/>
        <w:wordWrap/>
        <w:overflowPunct/>
        <w:topLinePunct w:val="0"/>
        <w:autoSpaceDE/>
        <w:autoSpaceDN/>
        <w:bidi w:val="0"/>
        <w:adjustRightInd/>
        <w:snapToGrid/>
        <w:spacing w:line="312" w:lineRule="auto"/>
        <w:ind w:left="418" w:leftChars="0" w:hanging="418" w:firstLineChars="0"/>
        <w:textAlignment w:val="auto"/>
        <w:rPr>
          <w:rFonts w:hint="default"/>
          <w:lang w:val="en-US"/>
        </w:rPr>
      </w:pPr>
      <w:r>
        <w:rPr>
          <w:rFonts w:hint="default"/>
          <w:lang w:val="en-US"/>
        </w:rPr>
        <w:t>Khởi tạo tham số như 4.2; tính scale_pos_weight từ tỉ lệ lớp.</w:t>
      </w:r>
    </w:p>
    <w:p w14:paraId="15CB07E0">
      <w:pPr>
        <w:keepNext w:val="0"/>
        <w:keepLines w:val="0"/>
        <w:pageBreakBefore w:val="0"/>
        <w:widowControl/>
        <w:numPr>
          <w:ilvl w:val="0"/>
          <w:numId w:val="70"/>
        </w:numPr>
        <w:kinsoku/>
        <w:wordWrap/>
        <w:overflowPunct/>
        <w:topLinePunct w:val="0"/>
        <w:autoSpaceDE/>
        <w:autoSpaceDN/>
        <w:bidi w:val="0"/>
        <w:adjustRightInd/>
        <w:snapToGrid/>
        <w:spacing w:line="312" w:lineRule="auto"/>
        <w:ind w:left="418" w:leftChars="0" w:hanging="418" w:firstLineChars="0"/>
        <w:textAlignment w:val="auto"/>
        <w:rPr>
          <w:rFonts w:hint="default"/>
          <w:lang w:val="en-US"/>
        </w:rPr>
      </w:pPr>
      <w:r>
        <w:rPr>
          <w:rFonts w:hint="default"/>
          <w:lang w:val="en-US"/>
        </w:rPr>
        <w:t>Sử dụng early stopping trên tập validation để tránh overfit; lưu best_iteration.</w:t>
      </w:r>
    </w:p>
    <w:p w14:paraId="33F808F7">
      <w:pPr>
        <w:keepNext w:val="0"/>
        <w:keepLines w:val="0"/>
        <w:pageBreakBefore w:val="0"/>
        <w:widowControl/>
        <w:numPr>
          <w:ilvl w:val="0"/>
          <w:numId w:val="70"/>
        </w:numPr>
        <w:kinsoku/>
        <w:wordWrap/>
        <w:overflowPunct/>
        <w:topLinePunct w:val="0"/>
        <w:autoSpaceDE/>
        <w:autoSpaceDN/>
        <w:bidi w:val="0"/>
        <w:adjustRightInd/>
        <w:snapToGrid/>
        <w:spacing w:line="312" w:lineRule="auto"/>
        <w:ind w:left="418" w:leftChars="0" w:hanging="418" w:firstLineChars="0"/>
        <w:textAlignment w:val="auto"/>
        <w:rPr>
          <w:rFonts w:hint="default"/>
          <w:lang w:val="en-US"/>
        </w:rPr>
      </w:pPr>
      <w:r>
        <w:rPr>
          <w:rFonts w:hint="default"/>
          <w:lang w:val="en-US"/>
        </w:rPr>
        <w:t>Lưu mô hình .pkl (joblib) và metadata.json (phiên bản mô hình, danh sách FEATURES, ngưỡng mặc định threshold_default, thông tin chuẩn hoá).</w:t>
      </w:r>
    </w:p>
    <w:p w14:paraId="74083D31">
      <w:pPr>
        <w:keepNext w:val="0"/>
        <w:keepLines w:val="0"/>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t>5.3 Tối ưu ngưỡng phân loại</w:t>
      </w:r>
    </w:p>
    <w:p w14:paraId="300AD00A">
      <w:pPr>
        <w:keepNext w:val="0"/>
        <w:keepLines w:val="0"/>
        <w:pageBreakBefore w:val="0"/>
        <w:widowControl/>
        <w:numPr>
          <w:ilvl w:val="0"/>
          <w:numId w:val="71"/>
        </w:numPr>
        <w:kinsoku/>
        <w:wordWrap/>
        <w:overflowPunct/>
        <w:topLinePunct w:val="0"/>
        <w:autoSpaceDE/>
        <w:autoSpaceDN/>
        <w:bidi w:val="0"/>
        <w:adjustRightInd/>
        <w:snapToGrid/>
        <w:spacing w:line="312" w:lineRule="auto"/>
        <w:ind w:left="418" w:leftChars="0" w:hanging="418" w:firstLineChars="0"/>
        <w:textAlignment w:val="auto"/>
        <w:rPr>
          <w:rFonts w:hint="default"/>
          <w:lang w:val="en-US"/>
        </w:rPr>
      </w:pPr>
      <w:r>
        <w:rPr>
          <w:rFonts w:hint="default"/>
          <w:lang w:val="en-US"/>
        </w:rPr>
        <w:t>Theo F1: quét ngưỡng ∈ [0,1] chọn thr_f1* tối đa F1.</w:t>
      </w:r>
    </w:p>
    <w:p w14:paraId="403C0DE0">
      <w:pPr>
        <w:keepNext w:val="0"/>
        <w:keepLines w:val="0"/>
        <w:pageBreakBefore w:val="0"/>
        <w:widowControl/>
        <w:numPr>
          <w:ilvl w:val="0"/>
          <w:numId w:val="71"/>
        </w:numPr>
        <w:kinsoku/>
        <w:wordWrap/>
        <w:overflowPunct/>
        <w:topLinePunct w:val="0"/>
        <w:autoSpaceDE/>
        <w:autoSpaceDN/>
        <w:bidi w:val="0"/>
        <w:adjustRightInd/>
        <w:snapToGrid/>
        <w:spacing w:line="312" w:lineRule="auto"/>
        <w:ind w:left="418" w:leftChars="0" w:hanging="418" w:firstLineChars="0"/>
        <w:textAlignment w:val="auto"/>
        <w:rPr>
          <w:rFonts w:hint="default"/>
          <w:lang w:val="en-US"/>
        </w:rPr>
      </w:pPr>
      <w:r>
        <w:rPr>
          <w:rFonts w:hint="default"/>
          <w:lang w:val="en-US"/>
        </w:rPr>
        <w:t>Ưu tiên Recall: chọn ngưỡng nhỏ nhất sao cho Recall ≥ mục tiêu (ví dụ 0.80), rồi trong miền đó lấy ngưỡng có Precision cao nhất.</w:t>
      </w:r>
    </w:p>
    <w:p w14:paraId="27D729E4">
      <w:pPr>
        <w:keepNext w:val="0"/>
        <w:keepLines w:val="0"/>
        <w:pageBreakBefore w:val="0"/>
        <w:widowControl/>
        <w:numPr>
          <w:ilvl w:val="0"/>
          <w:numId w:val="71"/>
        </w:numPr>
        <w:kinsoku/>
        <w:wordWrap/>
        <w:overflowPunct/>
        <w:topLinePunct w:val="0"/>
        <w:autoSpaceDE/>
        <w:autoSpaceDN/>
        <w:bidi w:val="0"/>
        <w:adjustRightInd/>
        <w:snapToGrid/>
        <w:spacing w:line="312" w:lineRule="auto"/>
        <w:ind w:left="418" w:leftChars="0" w:hanging="418" w:firstLineChars="0"/>
        <w:textAlignment w:val="auto"/>
        <w:rPr>
          <w:rFonts w:hint="default"/>
          <w:lang w:val="en-US"/>
        </w:rPr>
      </w:pPr>
      <w:r>
        <w:rPr>
          <w:rFonts w:hint="default"/>
          <w:lang w:val="en-US"/>
        </w:rPr>
        <w:t>Ghi threshold_default vào metadata.json; cho phép chỉnh trên UI.</w:t>
      </w:r>
    </w:p>
    <w:p w14:paraId="32703BC0">
      <w:pPr>
        <w:keepNext w:val="0"/>
        <w:keepLines w:val="0"/>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t>5.4 Chỉ số &amp; báo cáo</w:t>
      </w:r>
    </w:p>
    <w:p w14:paraId="2D6637ED">
      <w:pPr>
        <w:keepNext w:val="0"/>
        <w:keepLines w:val="0"/>
        <w:pageBreakBefore w:val="0"/>
        <w:widowControl/>
        <w:numPr>
          <w:ilvl w:val="0"/>
          <w:numId w:val="72"/>
        </w:numPr>
        <w:kinsoku/>
        <w:wordWrap/>
        <w:overflowPunct/>
        <w:topLinePunct w:val="0"/>
        <w:autoSpaceDE/>
        <w:autoSpaceDN/>
        <w:bidi w:val="0"/>
        <w:adjustRightInd/>
        <w:snapToGrid/>
        <w:spacing w:line="312" w:lineRule="auto"/>
        <w:ind w:left="418" w:leftChars="0" w:hanging="418" w:firstLineChars="0"/>
        <w:textAlignment w:val="auto"/>
        <w:rPr>
          <w:rFonts w:hint="default"/>
          <w:lang w:val="en-US"/>
        </w:rPr>
      </w:pPr>
      <w:r>
        <w:rPr>
          <w:rFonts w:hint="default"/>
          <w:lang w:val="en-US"/>
        </w:rPr>
        <w:t>Nowcast: AUC-ROC, PR-AUC, bảng Precision/Recall/F1 tại các ngưỡng (0.5, thr_f1*, thr_recall*), confusion matrix.</w:t>
      </w:r>
    </w:p>
    <w:p w14:paraId="5428EF11">
      <w:pPr>
        <w:keepNext w:val="0"/>
        <w:keepLines w:val="0"/>
        <w:pageBreakBefore w:val="0"/>
        <w:widowControl/>
        <w:numPr>
          <w:ilvl w:val="0"/>
          <w:numId w:val="72"/>
        </w:numPr>
        <w:kinsoku/>
        <w:wordWrap/>
        <w:overflowPunct/>
        <w:topLinePunct w:val="0"/>
        <w:autoSpaceDE/>
        <w:autoSpaceDN/>
        <w:bidi w:val="0"/>
        <w:adjustRightInd/>
        <w:snapToGrid/>
        <w:spacing w:line="312" w:lineRule="auto"/>
        <w:ind w:left="418" w:leftChars="0" w:hanging="418" w:firstLineChars="0"/>
        <w:textAlignment w:val="auto"/>
        <w:rPr>
          <w:rFonts w:hint="default"/>
          <w:lang w:val="en-US"/>
        </w:rPr>
      </w:pPr>
      <w:r>
        <w:rPr>
          <w:rFonts w:hint="default"/>
          <w:lang w:val="en-US"/>
        </w:rPr>
        <w:t>Hồi quy: RMSE, MAE, biểu đồ residuals; phần trăm dự báo âm (sau clamp = 0).</w:t>
      </w:r>
    </w:p>
    <w:p w14:paraId="6F285954">
      <w:pPr>
        <w:keepNext w:val="0"/>
        <w:keepLines w:val="0"/>
        <w:pageBreakBefore w:val="0"/>
        <w:widowControl/>
        <w:numPr>
          <w:ilvl w:val="0"/>
          <w:numId w:val="72"/>
        </w:numPr>
        <w:kinsoku/>
        <w:wordWrap/>
        <w:overflowPunct/>
        <w:topLinePunct w:val="0"/>
        <w:autoSpaceDE/>
        <w:autoSpaceDN/>
        <w:bidi w:val="0"/>
        <w:adjustRightInd/>
        <w:snapToGrid/>
        <w:spacing w:line="312" w:lineRule="auto"/>
        <w:ind w:left="418" w:leftChars="0" w:hanging="418" w:firstLineChars="0"/>
        <w:textAlignment w:val="auto"/>
        <w:rPr>
          <w:rFonts w:hint="default"/>
          <w:lang w:val="en-US"/>
        </w:rPr>
      </w:pPr>
      <w:r>
        <w:rPr>
          <w:rFonts w:hint="default"/>
          <w:lang w:val="en-US"/>
        </w:rPr>
        <w:t>Giải thích mô hình: feature importance theo gain/cover; ablation (loại nhóm đặc trưng để đo mức giảm hiệu năng).</w:t>
      </w:r>
    </w:p>
    <w:p w14:paraId="36E95605">
      <w:pPr>
        <w:keepNext w:val="0"/>
        <w:keepLines w:val="0"/>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t>6. Suy luận (infer) &amp; ra quyết định tưới</w:t>
      </w:r>
    </w:p>
    <w:p w14:paraId="75589E39">
      <w:pPr>
        <w:keepNext w:val="0"/>
        <w:keepLines w:val="0"/>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t>6.1 Suy luận</w:t>
      </w:r>
    </w:p>
    <w:p w14:paraId="3D0FC312">
      <w:pPr>
        <w:keepNext w:val="0"/>
        <w:keepLines w:val="0"/>
        <w:pageBreakBefore w:val="0"/>
        <w:widowControl/>
        <w:numPr>
          <w:ilvl w:val="0"/>
          <w:numId w:val="73"/>
        </w:numPr>
        <w:kinsoku/>
        <w:wordWrap/>
        <w:overflowPunct/>
        <w:topLinePunct w:val="0"/>
        <w:autoSpaceDE/>
        <w:autoSpaceDN/>
        <w:bidi w:val="0"/>
        <w:adjustRightInd/>
        <w:snapToGrid/>
        <w:spacing w:line="312" w:lineRule="auto"/>
        <w:ind w:left="418" w:leftChars="0" w:hanging="418" w:firstLineChars="0"/>
        <w:textAlignment w:val="auto"/>
        <w:rPr>
          <w:rFonts w:hint="default"/>
          <w:lang w:val="en-US"/>
        </w:rPr>
      </w:pPr>
      <w:r>
        <w:rPr>
          <w:rFonts w:hint="default"/>
          <w:lang w:val="en-US"/>
        </w:rPr>
        <w:t>Lấy bản ghi gần nhất (hoặc timestamp người dùng chọn) cho từng device_id.</w:t>
      </w:r>
    </w:p>
    <w:p w14:paraId="4EA95371">
      <w:pPr>
        <w:keepNext w:val="0"/>
        <w:keepLines w:val="0"/>
        <w:pageBreakBefore w:val="0"/>
        <w:widowControl/>
        <w:numPr>
          <w:ilvl w:val="0"/>
          <w:numId w:val="73"/>
        </w:numPr>
        <w:kinsoku/>
        <w:wordWrap/>
        <w:overflowPunct/>
        <w:topLinePunct w:val="0"/>
        <w:autoSpaceDE/>
        <w:autoSpaceDN/>
        <w:bidi w:val="0"/>
        <w:adjustRightInd/>
        <w:snapToGrid/>
        <w:spacing w:line="312" w:lineRule="auto"/>
        <w:ind w:left="418" w:leftChars="0" w:hanging="418" w:firstLineChars="0"/>
        <w:textAlignment w:val="auto"/>
        <w:rPr>
          <w:rFonts w:hint="default"/>
          <w:lang w:val="en-US"/>
        </w:rPr>
      </w:pPr>
      <w:r>
        <w:rPr>
          <w:rFonts w:hint="default"/>
          <w:lang w:val="en-US"/>
        </w:rPr>
        <w:t>Dùng FeatureBuilder dựng đặc trưng từ lịch sử gần (≥30 phút).</w:t>
      </w:r>
    </w:p>
    <w:p w14:paraId="1151FB47">
      <w:pPr>
        <w:keepNext w:val="0"/>
        <w:keepLines w:val="0"/>
        <w:pageBreakBefore w:val="0"/>
        <w:widowControl/>
        <w:numPr>
          <w:ilvl w:val="0"/>
          <w:numId w:val="73"/>
        </w:numPr>
        <w:kinsoku/>
        <w:wordWrap/>
        <w:overflowPunct/>
        <w:topLinePunct w:val="0"/>
        <w:autoSpaceDE/>
        <w:autoSpaceDN/>
        <w:bidi w:val="0"/>
        <w:adjustRightInd/>
        <w:snapToGrid/>
        <w:spacing w:line="312" w:lineRule="auto"/>
        <w:ind w:left="418" w:leftChars="0" w:hanging="418" w:firstLineChars="0"/>
        <w:textAlignment w:val="auto"/>
        <w:rPr>
          <w:rFonts w:hint="default"/>
          <w:lang w:val="en-US"/>
        </w:rPr>
      </w:pPr>
      <w:r>
        <w:rPr>
          <w:rFonts w:hint="default"/>
          <w:lang w:val="en-US"/>
        </w:rPr>
        <w:t>Nowcast: trả p = predict_proba(x).</w:t>
      </w:r>
    </w:p>
    <w:p w14:paraId="4868C1D5">
      <w:pPr>
        <w:keepNext w:val="0"/>
        <w:keepLines w:val="0"/>
        <w:pageBreakBefore w:val="0"/>
        <w:widowControl/>
        <w:numPr>
          <w:ilvl w:val="0"/>
          <w:numId w:val="73"/>
        </w:numPr>
        <w:kinsoku/>
        <w:wordWrap/>
        <w:overflowPunct/>
        <w:topLinePunct w:val="0"/>
        <w:autoSpaceDE/>
        <w:autoSpaceDN/>
        <w:bidi w:val="0"/>
        <w:adjustRightInd/>
        <w:snapToGrid/>
        <w:spacing w:line="312" w:lineRule="auto"/>
        <w:ind w:left="418" w:leftChars="0" w:hanging="418" w:firstLineChars="0"/>
        <w:textAlignment w:val="auto"/>
        <w:rPr>
          <w:rFonts w:hint="default"/>
          <w:lang w:val="en-US"/>
        </w:rPr>
      </w:pPr>
      <w:r>
        <w:rPr>
          <w:rFonts w:hint="default"/>
          <w:lang w:val="en-US"/>
        </w:rPr>
        <w:t>Hồi quy (tùy chọn): mm = max(0, predict(x)).</w:t>
      </w:r>
    </w:p>
    <w:p w14:paraId="3900E3CC">
      <w:pPr>
        <w:keepNext w:val="0"/>
        <w:keepLines w:val="0"/>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t>6.2 Chính sách quyết định (mặc định – tinh chỉnh theo vườn)</w:t>
      </w:r>
    </w:p>
    <w:p w14:paraId="4EB28D83">
      <w:pPr>
        <w:keepNext w:val="0"/>
        <w:keepLines w:val="0"/>
        <w:pageBreakBefore w:val="0"/>
        <w:widowControl/>
        <w:numPr>
          <w:ilvl w:val="0"/>
          <w:numId w:val="74"/>
        </w:numPr>
        <w:kinsoku/>
        <w:wordWrap/>
        <w:overflowPunct/>
        <w:topLinePunct w:val="0"/>
        <w:autoSpaceDE/>
        <w:autoSpaceDN/>
        <w:bidi w:val="0"/>
        <w:adjustRightInd/>
        <w:snapToGrid/>
        <w:spacing w:line="312" w:lineRule="auto"/>
        <w:ind w:left="418" w:leftChars="0" w:hanging="418" w:firstLineChars="0"/>
        <w:textAlignment w:val="auto"/>
        <w:rPr>
          <w:rFonts w:hint="default"/>
          <w:lang w:val="en-US"/>
        </w:rPr>
      </w:pPr>
      <w:r>
        <w:rPr>
          <w:rFonts w:hint="default"/>
          <w:lang w:val="en-US"/>
        </w:rPr>
        <w:t>Nếu p ≥ 0.70 → hoãn tưới 60–90 phút.</w:t>
      </w:r>
    </w:p>
    <w:p w14:paraId="052A1084">
      <w:pPr>
        <w:keepNext w:val="0"/>
        <w:keepLines w:val="0"/>
        <w:pageBreakBefore w:val="0"/>
        <w:widowControl/>
        <w:numPr>
          <w:ilvl w:val="0"/>
          <w:numId w:val="74"/>
        </w:numPr>
        <w:kinsoku/>
        <w:wordWrap/>
        <w:overflowPunct/>
        <w:topLinePunct w:val="0"/>
        <w:autoSpaceDE/>
        <w:autoSpaceDN/>
        <w:bidi w:val="0"/>
        <w:adjustRightInd/>
        <w:snapToGrid/>
        <w:spacing w:line="312" w:lineRule="auto"/>
        <w:ind w:left="418" w:leftChars="0" w:hanging="418" w:firstLineChars="0"/>
        <w:textAlignment w:val="auto"/>
        <w:rPr>
          <w:rFonts w:hint="default"/>
          <w:lang w:val="en-US"/>
        </w:rPr>
      </w:pPr>
      <w:r>
        <w:rPr>
          <w:rFonts w:hint="default"/>
          <w:lang w:val="en-US"/>
        </w:rPr>
        <w:t>Nếu 0.50 ≤ p &lt; 0.70 và soil_moist_pct ≥ mục tiêu → giảm 30–60% thời lượng/lưu lượng.</w:t>
      </w:r>
    </w:p>
    <w:p w14:paraId="2F2D82AB">
      <w:pPr>
        <w:keepNext w:val="0"/>
        <w:keepLines w:val="0"/>
        <w:pageBreakBefore w:val="0"/>
        <w:widowControl/>
        <w:numPr>
          <w:ilvl w:val="0"/>
          <w:numId w:val="74"/>
        </w:numPr>
        <w:kinsoku/>
        <w:wordWrap/>
        <w:overflowPunct/>
        <w:topLinePunct w:val="0"/>
        <w:autoSpaceDE/>
        <w:autoSpaceDN/>
        <w:bidi w:val="0"/>
        <w:adjustRightInd/>
        <w:snapToGrid/>
        <w:spacing w:line="312" w:lineRule="auto"/>
        <w:ind w:left="418" w:leftChars="0" w:hanging="418" w:firstLineChars="0"/>
        <w:textAlignment w:val="auto"/>
        <w:rPr>
          <w:rFonts w:hint="default"/>
          <w:lang w:val="en-US"/>
        </w:rPr>
      </w:pPr>
      <w:r>
        <w:rPr>
          <w:rFonts w:hint="default"/>
          <w:lang w:val="en-US"/>
        </w:rPr>
        <w:t>Nếu p &lt; 0.50 → tưới theo lịch.</w:t>
      </w:r>
    </w:p>
    <w:p w14:paraId="405EC0C2">
      <w:pPr>
        <w:keepNext w:val="0"/>
        <w:keepLines w:val="0"/>
        <w:pageBreakBefore w:val="0"/>
        <w:widowControl/>
        <w:numPr>
          <w:ilvl w:val="0"/>
          <w:numId w:val="74"/>
        </w:numPr>
        <w:kinsoku/>
        <w:wordWrap/>
        <w:overflowPunct/>
        <w:topLinePunct w:val="0"/>
        <w:autoSpaceDE/>
        <w:autoSpaceDN/>
        <w:bidi w:val="0"/>
        <w:adjustRightInd/>
        <w:snapToGrid/>
        <w:spacing w:line="312" w:lineRule="auto"/>
        <w:ind w:left="418" w:leftChars="0" w:hanging="418" w:firstLineChars="0"/>
        <w:textAlignment w:val="auto"/>
        <w:rPr>
          <w:rFonts w:hint="default"/>
          <w:lang w:val="en-US"/>
        </w:rPr>
      </w:pPr>
      <w:r>
        <w:rPr>
          <w:rFonts w:hint="default"/>
          <w:lang w:val="en-US"/>
        </w:rPr>
        <w:t>Nếu mm ≥ 3 mm dù p thấp → cảnh báo xem xét (mưa giông cục bộ).</w:t>
      </w:r>
    </w:p>
    <w:p w14:paraId="27A202B5">
      <w:pPr>
        <w:keepNext w:val="0"/>
        <w:keepLines w:val="0"/>
        <w:pageBreakBefore w:val="0"/>
        <w:widowControl/>
        <w:numPr>
          <w:ilvl w:val="0"/>
          <w:numId w:val="74"/>
        </w:numPr>
        <w:kinsoku/>
        <w:wordWrap/>
        <w:overflowPunct/>
        <w:topLinePunct w:val="0"/>
        <w:autoSpaceDE/>
        <w:autoSpaceDN/>
        <w:bidi w:val="0"/>
        <w:adjustRightInd/>
        <w:snapToGrid/>
        <w:spacing w:line="312" w:lineRule="auto"/>
        <w:ind w:left="418" w:leftChars="0" w:hanging="418" w:firstLineChars="0"/>
        <w:textAlignment w:val="auto"/>
        <w:rPr>
          <w:rFonts w:hint="default"/>
          <w:lang w:val="en-US"/>
        </w:rPr>
      </w:pPr>
      <w:r>
        <w:rPr>
          <w:rFonts w:hint="default"/>
          <w:lang w:val="en-US"/>
        </w:rPr>
        <w:t>Ghi log: device, ts, p, thr, mm, action để hậu kiểm.</w:t>
      </w:r>
    </w:p>
    <w:p w14:paraId="6007D370">
      <w:pPr>
        <w:keepNext w:val="0"/>
        <w:keepLines w:val="0"/>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t>7. MLOps cho phần AI (tối thiểu)</w:t>
      </w:r>
    </w:p>
    <w:p w14:paraId="4428DF01">
      <w:pPr>
        <w:keepNext w:val="0"/>
        <w:keepLines w:val="0"/>
        <w:pageBreakBefore w:val="0"/>
        <w:widowControl/>
        <w:numPr>
          <w:ilvl w:val="0"/>
          <w:numId w:val="75"/>
        </w:numPr>
        <w:kinsoku/>
        <w:wordWrap/>
        <w:overflowPunct/>
        <w:topLinePunct w:val="0"/>
        <w:autoSpaceDE/>
        <w:autoSpaceDN/>
        <w:bidi w:val="0"/>
        <w:adjustRightInd/>
        <w:snapToGrid/>
        <w:spacing w:line="312" w:lineRule="auto"/>
        <w:ind w:left="418" w:leftChars="0" w:hanging="418" w:firstLineChars="0"/>
        <w:textAlignment w:val="auto"/>
        <w:rPr>
          <w:rFonts w:hint="default"/>
          <w:lang w:val="en-US"/>
        </w:rPr>
      </w:pPr>
      <w:r>
        <w:rPr>
          <w:rFonts w:hint="default"/>
          <w:lang w:val="en-US"/>
        </w:rPr>
        <w:t>Huấn luyện theo lịch: Cron mỗi tuần; điều kiện kích hoạt nếu có ≥N ngày dữ liệu mới hoặc drift.</w:t>
      </w:r>
    </w:p>
    <w:p w14:paraId="2BB38834">
      <w:pPr>
        <w:keepNext w:val="0"/>
        <w:keepLines w:val="0"/>
        <w:pageBreakBefore w:val="0"/>
        <w:widowControl/>
        <w:numPr>
          <w:ilvl w:val="0"/>
          <w:numId w:val="75"/>
        </w:numPr>
        <w:kinsoku/>
        <w:wordWrap/>
        <w:overflowPunct/>
        <w:topLinePunct w:val="0"/>
        <w:autoSpaceDE/>
        <w:autoSpaceDN/>
        <w:bidi w:val="0"/>
        <w:adjustRightInd/>
        <w:snapToGrid/>
        <w:spacing w:line="312" w:lineRule="auto"/>
        <w:ind w:left="418" w:leftChars="0" w:hanging="418" w:firstLineChars="0"/>
        <w:textAlignment w:val="auto"/>
        <w:rPr>
          <w:rFonts w:hint="default"/>
          <w:lang w:val="en-US"/>
        </w:rPr>
      </w:pPr>
      <w:r>
        <w:rPr>
          <w:rFonts w:hint="default"/>
          <w:lang w:val="en-US"/>
        </w:rPr>
        <w:t>Theo dõi drift:</w:t>
      </w:r>
    </w:p>
    <w:p w14:paraId="416514A8">
      <w:pPr>
        <w:keepNext w:val="0"/>
        <w:keepLines w:val="0"/>
        <w:pageBreakBefore w:val="0"/>
        <w:widowControl/>
        <w:numPr>
          <w:ilvl w:val="0"/>
          <w:numId w:val="76"/>
        </w:numPr>
        <w:tabs>
          <w:tab w:val="left" w:pos="420"/>
          <w:tab w:val="clear" w:pos="840"/>
        </w:tabs>
        <w:kinsoku/>
        <w:wordWrap/>
        <w:overflowPunct/>
        <w:topLinePunct w:val="0"/>
        <w:autoSpaceDE/>
        <w:autoSpaceDN/>
        <w:bidi w:val="0"/>
        <w:adjustRightInd/>
        <w:snapToGrid/>
        <w:spacing w:line="312" w:lineRule="auto"/>
        <w:ind w:left="838" w:leftChars="0" w:hanging="418" w:firstLineChars="0"/>
        <w:textAlignment w:val="auto"/>
        <w:rPr>
          <w:rFonts w:hint="default"/>
          <w:lang w:val="en-US"/>
        </w:rPr>
      </w:pPr>
      <w:r>
        <w:rPr>
          <w:rFonts w:hint="default"/>
          <w:lang w:val="en-US"/>
        </w:rPr>
        <w:t>Data drift: phân phối pressure_hpa, rh_pct, temp_c, soil_moist_pct theo tuần/tháng.</w:t>
      </w:r>
    </w:p>
    <w:p w14:paraId="2E57C794">
      <w:pPr>
        <w:keepNext w:val="0"/>
        <w:keepLines w:val="0"/>
        <w:pageBreakBefore w:val="0"/>
        <w:widowControl/>
        <w:numPr>
          <w:ilvl w:val="0"/>
          <w:numId w:val="76"/>
        </w:numPr>
        <w:tabs>
          <w:tab w:val="left" w:pos="420"/>
          <w:tab w:val="clear" w:pos="840"/>
        </w:tabs>
        <w:kinsoku/>
        <w:wordWrap/>
        <w:overflowPunct/>
        <w:topLinePunct w:val="0"/>
        <w:autoSpaceDE/>
        <w:autoSpaceDN/>
        <w:bidi w:val="0"/>
        <w:adjustRightInd/>
        <w:snapToGrid/>
        <w:spacing w:line="312" w:lineRule="auto"/>
        <w:ind w:left="838" w:leftChars="0" w:hanging="418" w:firstLineChars="0"/>
        <w:textAlignment w:val="auto"/>
        <w:rPr>
          <w:rFonts w:hint="default"/>
          <w:lang w:val="en-US"/>
        </w:rPr>
      </w:pPr>
      <w:r>
        <w:rPr>
          <w:rFonts w:hint="default"/>
          <w:lang w:val="en-US"/>
        </w:rPr>
        <w:t>Prediction drift: trung bình p, tỉ lệ cảnh báo; lệch so với lịch sử.</w:t>
      </w:r>
    </w:p>
    <w:p w14:paraId="4FEFE01A">
      <w:pPr>
        <w:keepNext w:val="0"/>
        <w:keepLines w:val="0"/>
        <w:pageBreakBefore w:val="0"/>
        <w:widowControl/>
        <w:numPr>
          <w:ilvl w:val="0"/>
          <w:numId w:val="75"/>
        </w:numPr>
        <w:kinsoku/>
        <w:wordWrap/>
        <w:overflowPunct/>
        <w:topLinePunct w:val="0"/>
        <w:autoSpaceDE/>
        <w:autoSpaceDN/>
        <w:bidi w:val="0"/>
        <w:adjustRightInd/>
        <w:snapToGrid/>
        <w:spacing w:line="312" w:lineRule="auto"/>
        <w:ind w:left="418" w:leftChars="0" w:hanging="418" w:firstLineChars="0"/>
        <w:textAlignment w:val="auto"/>
        <w:rPr>
          <w:rFonts w:hint="default"/>
          <w:lang w:val="en-US"/>
        </w:rPr>
      </w:pPr>
      <w:r>
        <w:rPr>
          <w:rFonts w:hint="default"/>
          <w:lang w:val="en-US"/>
        </w:rPr>
        <w:t>Hậu kiểm: khi có mưa thật, tính Precision/Recall theo tháng/season.</w:t>
      </w:r>
    </w:p>
    <w:p w14:paraId="3426806A">
      <w:pPr>
        <w:keepNext w:val="0"/>
        <w:keepLines w:val="0"/>
        <w:pageBreakBefore w:val="0"/>
        <w:widowControl/>
        <w:numPr>
          <w:ilvl w:val="0"/>
          <w:numId w:val="75"/>
        </w:numPr>
        <w:kinsoku/>
        <w:wordWrap/>
        <w:overflowPunct/>
        <w:topLinePunct w:val="0"/>
        <w:autoSpaceDE/>
        <w:autoSpaceDN/>
        <w:bidi w:val="0"/>
        <w:adjustRightInd/>
        <w:snapToGrid/>
        <w:spacing w:line="312" w:lineRule="auto"/>
        <w:ind w:left="418" w:leftChars="0" w:hanging="418" w:firstLineChars="0"/>
        <w:textAlignment w:val="auto"/>
        <w:rPr>
          <w:rFonts w:hint="default"/>
          <w:lang w:val="en-US"/>
        </w:rPr>
      </w:pPr>
      <w:r>
        <w:rPr>
          <w:rFonts w:hint="default"/>
          <w:lang w:val="en-US"/>
        </w:rPr>
        <w:t>Quản lý phiên bản: model_version, dataset_hash, feature_schema; giữ ≥3 bản để rollback.</w:t>
      </w:r>
    </w:p>
    <w:p w14:paraId="1A25CE9D">
      <w:pPr>
        <w:keepNext w:val="0"/>
        <w:keepLines w:val="0"/>
        <w:pageBreakBefore w:val="0"/>
        <w:widowControl/>
        <w:numPr>
          <w:ilvl w:val="0"/>
          <w:numId w:val="75"/>
        </w:numPr>
        <w:kinsoku/>
        <w:wordWrap/>
        <w:overflowPunct/>
        <w:topLinePunct w:val="0"/>
        <w:autoSpaceDE/>
        <w:autoSpaceDN/>
        <w:bidi w:val="0"/>
        <w:adjustRightInd/>
        <w:snapToGrid/>
        <w:spacing w:line="312" w:lineRule="auto"/>
        <w:ind w:left="418" w:leftChars="0" w:hanging="418" w:firstLineChars="0"/>
        <w:textAlignment w:val="auto"/>
        <w:rPr>
          <w:rFonts w:hint="default"/>
          <w:lang w:val="en-US"/>
        </w:rPr>
      </w:pPr>
      <w:r>
        <w:rPr>
          <w:rFonts w:hint="default"/>
          <w:lang w:val="en-US"/>
        </w:rPr>
        <w:t>Độ tin cậy: timeout suy luận &lt; 300 ms; nếu không đủ lịch sử để dựng FE → dùng rule-based an toàn (tưới theo lịch + cảnh báo)</w:t>
      </w:r>
    </w:p>
    <w:p w14:paraId="040D97C6">
      <w:pPr>
        <w:keepNext w:val="0"/>
        <w:keepLines w:val="0"/>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t>8. Kế hoạch thí nghiệm &amp; đường cơ sở</w:t>
      </w:r>
    </w:p>
    <w:p w14:paraId="1C233817">
      <w:pPr>
        <w:keepNext w:val="0"/>
        <w:keepLines w:val="0"/>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t>- Thiết lập baseline:</w:t>
      </w:r>
    </w:p>
    <w:p w14:paraId="354F9DC9">
      <w:pPr>
        <w:keepNext w:val="0"/>
        <w:keepLines w:val="0"/>
        <w:pageBreakBefore w:val="0"/>
        <w:widowControl/>
        <w:numPr>
          <w:ilvl w:val="0"/>
          <w:numId w:val="77"/>
        </w:numPr>
        <w:tabs>
          <w:tab w:val="left" w:pos="420"/>
          <w:tab w:val="clear" w:pos="840"/>
        </w:tabs>
        <w:kinsoku/>
        <w:wordWrap/>
        <w:overflowPunct/>
        <w:topLinePunct w:val="0"/>
        <w:autoSpaceDE/>
        <w:autoSpaceDN/>
        <w:bidi w:val="0"/>
        <w:adjustRightInd/>
        <w:snapToGrid/>
        <w:spacing w:line="312" w:lineRule="auto"/>
        <w:ind w:left="838" w:leftChars="0" w:hanging="418" w:firstLineChars="0"/>
        <w:textAlignment w:val="auto"/>
        <w:rPr>
          <w:rFonts w:hint="default"/>
          <w:lang w:val="en-US"/>
        </w:rPr>
      </w:pPr>
      <w:r>
        <w:rPr>
          <w:rFonts w:hint="default"/>
          <w:lang w:val="en-US"/>
        </w:rPr>
        <w:t>Đặc trưng: chỉ dùng temp_c, rh_pct, pressure_hpa, soil_moist_pct, rain_mm_5min.</w:t>
      </w:r>
    </w:p>
    <w:p w14:paraId="24FFE4DB">
      <w:pPr>
        <w:keepNext w:val="0"/>
        <w:keepLines w:val="0"/>
        <w:pageBreakBefore w:val="0"/>
        <w:widowControl/>
        <w:numPr>
          <w:ilvl w:val="0"/>
          <w:numId w:val="77"/>
        </w:numPr>
        <w:tabs>
          <w:tab w:val="left" w:pos="420"/>
          <w:tab w:val="clear" w:pos="840"/>
        </w:tabs>
        <w:kinsoku/>
        <w:wordWrap/>
        <w:overflowPunct/>
        <w:topLinePunct w:val="0"/>
        <w:autoSpaceDE/>
        <w:autoSpaceDN/>
        <w:bidi w:val="0"/>
        <w:adjustRightInd/>
        <w:snapToGrid/>
        <w:spacing w:line="312" w:lineRule="auto"/>
        <w:ind w:left="838" w:leftChars="0" w:hanging="418" w:firstLineChars="0"/>
        <w:textAlignment w:val="auto"/>
        <w:rPr>
          <w:rFonts w:hint="default"/>
          <w:lang w:val="en-US"/>
        </w:rPr>
      </w:pPr>
      <w:r>
        <w:rPr>
          <w:rFonts w:hint="default"/>
          <w:lang w:val="en-US"/>
        </w:rPr>
        <w:t>Mô hình: Logistic Regression (chuẩn hoá z-score).</w:t>
      </w:r>
    </w:p>
    <w:p w14:paraId="0C95882E">
      <w:pPr>
        <w:keepNext w:val="0"/>
        <w:keepLines w:val="0"/>
        <w:pageBreakBefore w:val="0"/>
        <w:widowControl/>
        <w:numPr>
          <w:ilvl w:val="0"/>
          <w:numId w:val="77"/>
        </w:numPr>
        <w:tabs>
          <w:tab w:val="left" w:pos="420"/>
          <w:tab w:val="clear" w:pos="840"/>
        </w:tabs>
        <w:kinsoku/>
        <w:wordWrap/>
        <w:overflowPunct/>
        <w:topLinePunct w:val="0"/>
        <w:autoSpaceDE/>
        <w:autoSpaceDN/>
        <w:bidi w:val="0"/>
        <w:adjustRightInd/>
        <w:snapToGrid/>
        <w:spacing w:line="312" w:lineRule="auto"/>
        <w:ind w:left="838" w:leftChars="0" w:hanging="418" w:firstLineChars="0"/>
        <w:textAlignment w:val="auto"/>
        <w:rPr>
          <w:rFonts w:hint="default"/>
          <w:lang w:val="en-US"/>
        </w:rPr>
      </w:pPr>
      <w:r>
        <w:rPr>
          <w:rFonts w:hint="default"/>
          <w:lang w:val="en-US"/>
        </w:rPr>
        <w:t>Mục tiêu: làm mốc AUC/PR-AUC để so sánh cải tiến.</w:t>
      </w:r>
    </w:p>
    <w:p w14:paraId="1C8D6E56">
      <w:pPr>
        <w:keepNext w:val="0"/>
        <w:keepLines w:val="0"/>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t>- Bản cải tiến 1 (FE cơ bản):</w:t>
      </w:r>
    </w:p>
    <w:p w14:paraId="54FEAD4B">
      <w:pPr>
        <w:keepNext w:val="0"/>
        <w:keepLines w:val="0"/>
        <w:pageBreakBefore w:val="0"/>
        <w:widowControl/>
        <w:numPr>
          <w:ilvl w:val="0"/>
          <w:numId w:val="78"/>
        </w:numPr>
        <w:tabs>
          <w:tab w:val="left" w:pos="420"/>
          <w:tab w:val="clear" w:pos="840"/>
        </w:tabs>
        <w:kinsoku/>
        <w:wordWrap/>
        <w:overflowPunct/>
        <w:topLinePunct w:val="0"/>
        <w:autoSpaceDE/>
        <w:autoSpaceDN/>
        <w:bidi w:val="0"/>
        <w:adjustRightInd/>
        <w:snapToGrid/>
        <w:spacing w:line="312" w:lineRule="auto"/>
        <w:ind w:left="838" w:leftChars="0" w:hanging="418" w:firstLineChars="0"/>
        <w:textAlignment w:val="auto"/>
        <w:rPr>
          <w:rFonts w:hint="default"/>
          <w:lang w:val="en-US"/>
        </w:rPr>
      </w:pPr>
      <w:r>
        <w:rPr>
          <w:rFonts w:hint="default"/>
          <w:lang w:val="en-US"/>
        </w:rPr>
        <w:t>Thêm lag15, mean30, delta15, rain_in_last_15m, thời gian.</w:t>
      </w:r>
    </w:p>
    <w:p w14:paraId="467D3351">
      <w:pPr>
        <w:keepNext w:val="0"/>
        <w:keepLines w:val="0"/>
        <w:pageBreakBefore w:val="0"/>
        <w:widowControl/>
        <w:numPr>
          <w:ilvl w:val="0"/>
          <w:numId w:val="78"/>
        </w:numPr>
        <w:tabs>
          <w:tab w:val="left" w:pos="420"/>
          <w:tab w:val="clear" w:pos="840"/>
        </w:tabs>
        <w:kinsoku/>
        <w:wordWrap/>
        <w:overflowPunct/>
        <w:topLinePunct w:val="0"/>
        <w:autoSpaceDE/>
        <w:autoSpaceDN/>
        <w:bidi w:val="0"/>
        <w:adjustRightInd/>
        <w:snapToGrid/>
        <w:spacing w:line="312" w:lineRule="auto"/>
        <w:ind w:left="838" w:leftChars="0" w:hanging="418" w:firstLineChars="0"/>
        <w:textAlignment w:val="auto"/>
        <w:rPr>
          <w:rFonts w:hint="default"/>
          <w:lang w:val="en-US"/>
        </w:rPr>
      </w:pPr>
      <w:r>
        <w:rPr>
          <w:rFonts w:hint="default"/>
          <w:lang w:val="en-US"/>
        </w:rPr>
        <w:t>Huấn luyện XGBoost; so sánh PR-AUC, Recall@0.5.</w:t>
      </w:r>
    </w:p>
    <w:p w14:paraId="611A3C1A">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12" w:lineRule="auto"/>
        <w:textAlignment w:val="auto"/>
        <w:rPr>
          <w:rFonts w:hint="default"/>
          <w:lang w:val="en-US"/>
        </w:rPr>
      </w:pPr>
      <w:r>
        <w:rPr>
          <w:rFonts w:hint="default"/>
          <w:lang w:val="en-US"/>
        </w:rPr>
        <w:t>- Bản cải tiến 2 (tích hợp tưới + ngoại lực):</w:t>
      </w:r>
    </w:p>
    <w:p w14:paraId="342695B7">
      <w:pPr>
        <w:keepNext w:val="0"/>
        <w:keepLines w:val="0"/>
        <w:pageBreakBefore w:val="0"/>
        <w:widowControl/>
        <w:numPr>
          <w:ilvl w:val="0"/>
          <w:numId w:val="78"/>
        </w:numPr>
        <w:tabs>
          <w:tab w:val="left" w:pos="420"/>
          <w:tab w:val="clear" w:pos="840"/>
        </w:tabs>
        <w:kinsoku/>
        <w:wordWrap/>
        <w:overflowPunct/>
        <w:topLinePunct w:val="0"/>
        <w:autoSpaceDE/>
        <w:autoSpaceDN/>
        <w:bidi w:val="0"/>
        <w:adjustRightInd/>
        <w:snapToGrid/>
        <w:spacing w:line="312" w:lineRule="auto"/>
        <w:ind w:left="838" w:leftChars="0" w:hanging="418" w:firstLineChars="0"/>
        <w:textAlignment w:val="auto"/>
        <w:rPr>
          <w:rFonts w:hint="default"/>
          <w:lang w:val="en-US"/>
        </w:rPr>
      </w:pPr>
      <w:r>
        <w:rPr>
          <w:rFonts w:hint="default"/>
          <w:lang w:val="en-US"/>
        </w:rPr>
        <w:t>Thêm is_irrigating_now, rolling tưới 3/6h; api_rain_prob_60.</w:t>
      </w:r>
    </w:p>
    <w:p w14:paraId="205406E2">
      <w:pPr>
        <w:keepNext w:val="0"/>
        <w:keepLines w:val="0"/>
        <w:pageBreakBefore w:val="0"/>
        <w:widowControl/>
        <w:numPr>
          <w:ilvl w:val="0"/>
          <w:numId w:val="78"/>
        </w:numPr>
        <w:tabs>
          <w:tab w:val="left" w:pos="420"/>
          <w:tab w:val="clear" w:pos="840"/>
        </w:tabs>
        <w:kinsoku/>
        <w:wordWrap/>
        <w:overflowPunct/>
        <w:topLinePunct w:val="0"/>
        <w:autoSpaceDE/>
        <w:autoSpaceDN/>
        <w:bidi w:val="0"/>
        <w:adjustRightInd/>
        <w:snapToGrid/>
        <w:spacing w:line="312" w:lineRule="auto"/>
        <w:ind w:left="838" w:leftChars="0" w:hanging="418" w:firstLineChars="0"/>
        <w:textAlignment w:val="auto"/>
        <w:rPr>
          <w:rFonts w:hint="default"/>
          <w:lang w:val="en-US"/>
        </w:rPr>
      </w:pPr>
      <w:r>
        <w:rPr>
          <w:rFonts w:hint="default"/>
          <w:lang w:val="en-US"/>
        </w:rPr>
        <w:t>Đo mức tăng điểm và phân tích trọng số đặc trưng.</w:t>
      </w:r>
    </w:p>
    <w:p w14:paraId="26A41F56">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12" w:lineRule="auto"/>
        <w:textAlignment w:val="auto"/>
        <w:rPr>
          <w:rFonts w:hint="default"/>
          <w:lang w:val="en-US"/>
        </w:rPr>
      </w:pPr>
      <w:r>
        <w:rPr>
          <w:rFonts w:hint="default"/>
          <w:lang w:val="en-US"/>
        </w:rPr>
        <w:t>- Ablation &amp; chọn ngưỡng:</w:t>
      </w:r>
    </w:p>
    <w:p w14:paraId="1460BEF8">
      <w:pPr>
        <w:keepNext w:val="0"/>
        <w:keepLines w:val="0"/>
        <w:pageBreakBefore w:val="0"/>
        <w:widowControl/>
        <w:numPr>
          <w:ilvl w:val="0"/>
          <w:numId w:val="78"/>
        </w:numPr>
        <w:tabs>
          <w:tab w:val="left" w:pos="420"/>
          <w:tab w:val="clear" w:pos="840"/>
        </w:tabs>
        <w:kinsoku/>
        <w:wordWrap/>
        <w:overflowPunct/>
        <w:topLinePunct w:val="0"/>
        <w:autoSpaceDE/>
        <w:autoSpaceDN/>
        <w:bidi w:val="0"/>
        <w:adjustRightInd/>
        <w:snapToGrid/>
        <w:spacing w:line="312" w:lineRule="auto"/>
        <w:ind w:left="838" w:leftChars="0" w:hanging="418" w:firstLineChars="0"/>
        <w:textAlignment w:val="auto"/>
        <w:rPr>
          <w:rFonts w:hint="default"/>
          <w:lang w:val="en-US"/>
        </w:rPr>
      </w:pPr>
      <w:r>
        <w:rPr>
          <w:rFonts w:hint="default"/>
          <w:lang w:val="en-US"/>
        </w:rPr>
        <w:t>So sánh khi bỏ nhóm áp suất/độ ẩm đất/ngoại lực.</w:t>
      </w:r>
    </w:p>
    <w:p w14:paraId="44EDBAAB">
      <w:pPr>
        <w:keepNext w:val="0"/>
        <w:keepLines w:val="0"/>
        <w:pageBreakBefore w:val="0"/>
        <w:widowControl/>
        <w:numPr>
          <w:ilvl w:val="0"/>
          <w:numId w:val="78"/>
        </w:numPr>
        <w:tabs>
          <w:tab w:val="left" w:pos="420"/>
          <w:tab w:val="clear" w:pos="840"/>
        </w:tabs>
        <w:kinsoku/>
        <w:wordWrap/>
        <w:overflowPunct/>
        <w:topLinePunct w:val="0"/>
        <w:autoSpaceDE/>
        <w:autoSpaceDN/>
        <w:bidi w:val="0"/>
        <w:adjustRightInd/>
        <w:snapToGrid/>
        <w:spacing w:line="312" w:lineRule="auto"/>
        <w:ind w:left="838" w:leftChars="0" w:hanging="418" w:firstLineChars="0"/>
        <w:textAlignment w:val="auto"/>
        <w:rPr>
          <w:rFonts w:hint="default"/>
          <w:lang w:val="en-US"/>
        </w:rPr>
      </w:pPr>
      <w:r>
        <w:rPr>
          <w:rFonts w:hint="default"/>
          <w:lang w:val="en-US"/>
        </w:rPr>
        <w:t>Chọn threshold_default theo mục tiêu vận hành (Recall cao).</w:t>
      </w:r>
    </w:p>
    <w:p w14:paraId="1D78B650">
      <w:pPr>
        <w:keepNext w:val="0"/>
        <w:keepLines w:val="0"/>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t>9. Phân tích rủi ro &amp; cách giảm thiểu (riêng phần AI)</w:t>
      </w:r>
    </w:p>
    <w:p w14:paraId="03FB4D4C">
      <w:pPr>
        <w:keepNext w:val="0"/>
        <w:keepLines w:val="0"/>
        <w:pageBreakBefore w:val="0"/>
        <w:widowControl/>
        <w:numPr>
          <w:ilvl w:val="0"/>
          <w:numId w:val="79"/>
        </w:numPr>
        <w:kinsoku/>
        <w:wordWrap/>
        <w:overflowPunct/>
        <w:topLinePunct w:val="0"/>
        <w:autoSpaceDE/>
        <w:autoSpaceDN/>
        <w:bidi w:val="0"/>
        <w:adjustRightInd/>
        <w:snapToGrid/>
        <w:spacing w:line="312" w:lineRule="auto"/>
        <w:ind w:left="418" w:leftChars="0" w:hanging="418" w:firstLineChars="0"/>
        <w:textAlignment w:val="auto"/>
        <w:rPr>
          <w:rFonts w:hint="default"/>
          <w:lang w:val="en-US"/>
        </w:rPr>
      </w:pPr>
      <w:r>
        <w:rPr>
          <w:rFonts w:hint="default"/>
          <w:lang w:val="en-US"/>
        </w:rPr>
        <w:t>Thiếu nhãn mưa chính xác: giai đoạn đầu có thể dựa vào tổng rain_mm_5min và API; khuyến nghị lắp cảm biến mưa để nâng độ tin cậy.</w:t>
      </w:r>
    </w:p>
    <w:p w14:paraId="46FEB41A">
      <w:pPr>
        <w:keepNext w:val="0"/>
        <w:keepLines w:val="0"/>
        <w:pageBreakBefore w:val="0"/>
        <w:widowControl/>
        <w:numPr>
          <w:ilvl w:val="0"/>
          <w:numId w:val="79"/>
        </w:numPr>
        <w:kinsoku/>
        <w:wordWrap/>
        <w:overflowPunct/>
        <w:topLinePunct w:val="0"/>
        <w:autoSpaceDE/>
        <w:autoSpaceDN/>
        <w:bidi w:val="0"/>
        <w:adjustRightInd/>
        <w:snapToGrid/>
        <w:spacing w:line="312" w:lineRule="auto"/>
        <w:ind w:left="418" w:leftChars="0" w:hanging="418" w:firstLineChars="0"/>
        <w:textAlignment w:val="auto"/>
        <w:rPr>
          <w:rFonts w:hint="default"/>
          <w:lang w:val="en-US"/>
        </w:rPr>
      </w:pPr>
      <w:r>
        <w:rPr>
          <w:rFonts w:hint="default"/>
          <w:lang w:val="en-US"/>
        </w:rPr>
        <w:t>Sai lệch FE giữa train và infer: đóng gói FeatureBuilder thành module dùng chung; kiểm thử bằng “golden samples”.</w:t>
      </w:r>
    </w:p>
    <w:p w14:paraId="0151D348">
      <w:pPr>
        <w:keepNext w:val="0"/>
        <w:keepLines w:val="0"/>
        <w:pageBreakBefore w:val="0"/>
        <w:widowControl/>
        <w:numPr>
          <w:ilvl w:val="0"/>
          <w:numId w:val="79"/>
        </w:numPr>
        <w:kinsoku/>
        <w:wordWrap/>
        <w:overflowPunct/>
        <w:topLinePunct w:val="0"/>
        <w:autoSpaceDE/>
        <w:autoSpaceDN/>
        <w:bidi w:val="0"/>
        <w:adjustRightInd/>
        <w:snapToGrid/>
        <w:spacing w:line="312" w:lineRule="auto"/>
        <w:ind w:left="418" w:leftChars="0" w:hanging="418" w:firstLineChars="0"/>
        <w:textAlignment w:val="auto"/>
        <w:rPr>
          <w:rFonts w:hint="default"/>
          <w:lang w:val="en-US"/>
        </w:rPr>
      </w:pPr>
      <w:r>
        <w:rPr>
          <w:rFonts w:hint="default"/>
          <w:lang w:val="en-US"/>
        </w:rPr>
        <w:t>Mất cân bằng lớp (ít mưa): dùng scale_pos_weight, oversample có kiểm soát, tối ưu ngưỡng theo Recall.</w:t>
      </w:r>
    </w:p>
    <w:p w14:paraId="7F26CE1D">
      <w:pPr>
        <w:keepNext w:val="0"/>
        <w:keepLines w:val="0"/>
        <w:pageBreakBefore w:val="0"/>
        <w:widowControl/>
        <w:numPr>
          <w:ilvl w:val="0"/>
          <w:numId w:val="79"/>
        </w:numPr>
        <w:kinsoku/>
        <w:wordWrap/>
        <w:overflowPunct/>
        <w:topLinePunct w:val="0"/>
        <w:autoSpaceDE/>
        <w:autoSpaceDN/>
        <w:bidi w:val="0"/>
        <w:adjustRightInd/>
        <w:snapToGrid/>
        <w:spacing w:line="312" w:lineRule="auto"/>
        <w:ind w:left="418" w:leftChars="0" w:hanging="418" w:firstLineChars="0"/>
        <w:textAlignment w:val="auto"/>
        <w:rPr>
          <w:rFonts w:hint="default"/>
          <w:lang w:val="en-US"/>
        </w:rPr>
      </w:pPr>
      <w:r>
        <w:rPr>
          <w:rFonts w:hint="default"/>
          <w:lang w:val="en-US"/>
        </w:rPr>
        <w:t>Chuỗi dữ liệu đứt mạch: rolling với min_periods và cảnh báo mất dữ liệu; bỏ suy luận nếu thiếu lịch sử.</w:t>
      </w:r>
    </w:p>
    <w:p w14:paraId="1745E19D">
      <w:pPr>
        <w:keepNext w:val="0"/>
        <w:keepLines w:val="0"/>
        <w:pageBreakBefore w:val="0"/>
        <w:widowControl/>
        <w:numPr>
          <w:ilvl w:val="0"/>
          <w:numId w:val="79"/>
        </w:numPr>
        <w:kinsoku/>
        <w:wordWrap/>
        <w:overflowPunct/>
        <w:topLinePunct w:val="0"/>
        <w:autoSpaceDE/>
        <w:autoSpaceDN/>
        <w:bidi w:val="0"/>
        <w:adjustRightInd/>
        <w:snapToGrid/>
        <w:spacing w:line="312" w:lineRule="auto"/>
        <w:ind w:left="418" w:leftChars="0" w:hanging="418" w:firstLineChars="0"/>
        <w:textAlignment w:val="auto"/>
        <w:rPr>
          <w:rFonts w:hint="default"/>
          <w:lang w:val="en-US"/>
        </w:rPr>
      </w:pPr>
      <w:r>
        <w:rPr>
          <w:rFonts w:hint="default"/>
          <w:lang w:val="en-US"/>
        </w:rPr>
        <w:t>Khí hậu theo mùa: tinh chỉnh ngưỡng theo tháng/mùa; huấn luyện mô hình theo mùa hoặc thêm one-hot season.</w:t>
      </w:r>
    </w:p>
    <w:p w14:paraId="54529A83">
      <w:pPr>
        <w:keepNext w:val="0"/>
        <w:keepLines w:val="0"/>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t>10. Kết quả mong đợi &amp; định hướng mở rộng</w:t>
      </w:r>
    </w:p>
    <w:p w14:paraId="72E280A1">
      <w:pPr>
        <w:keepNext w:val="0"/>
        <w:keepLines w:val="0"/>
        <w:pageBreakBefore w:val="0"/>
        <w:widowControl/>
        <w:numPr>
          <w:ilvl w:val="0"/>
          <w:numId w:val="80"/>
        </w:numPr>
        <w:kinsoku/>
        <w:wordWrap/>
        <w:overflowPunct/>
        <w:topLinePunct w:val="0"/>
        <w:autoSpaceDE/>
        <w:autoSpaceDN/>
        <w:bidi w:val="0"/>
        <w:adjustRightInd/>
        <w:snapToGrid/>
        <w:spacing w:line="312" w:lineRule="auto"/>
        <w:ind w:left="418" w:leftChars="0" w:hanging="418" w:firstLineChars="0"/>
        <w:textAlignment w:val="auto"/>
        <w:rPr>
          <w:rFonts w:hint="default"/>
          <w:lang w:val="en-US"/>
        </w:rPr>
      </w:pPr>
      <w:r>
        <w:rPr>
          <w:rFonts w:hint="default"/>
          <w:lang w:val="en-US"/>
        </w:rPr>
        <w:t>Ngắn hạn: đạt PR-AUC ≥ 0.50, Recall@thr ≥ 0.75; dashboard hiển thị xác suất &amp; quyết định tưới minh bạch; tiết kiệm ≥ 15–30% nước.</w:t>
      </w:r>
    </w:p>
    <w:p w14:paraId="6090D508">
      <w:pPr>
        <w:keepNext w:val="0"/>
        <w:keepLines w:val="0"/>
        <w:pageBreakBefore w:val="0"/>
        <w:widowControl/>
        <w:numPr>
          <w:ilvl w:val="0"/>
          <w:numId w:val="80"/>
        </w:numPr>
        <w:kinsoku/>
        <w:wordWrap/>
        <w:overflowPunct/>
        <w:topLinePunct w:val="0"/>
        <w:autoSpaceDE/>
        <w:autoSpaceDN/>
        <w:bidi w:val="0"/>
        <w:adjustRightInd/>
        <w:snapToGrid/>
        <w:spacing w:line="312" w:lineRule="auto"/>
        <w:ind w:left="418" w:leftChars="0" w:hanging="418" w:firstLineChars="0"/>
        <w:textAlignment w:val="auto"/>
        <w:rPr>
          <w:rFonts w:hint="default"/>
          <w:lang w:val="en-US"/>
        </w:rPr>
      </w:pPr>
      <w:r>
        <w:rPr>
          <w:rFonts w:hint="default"/>
          <w:lang w:val="en-US"/>
        </w:rPr>
        <w:t>Trung hạn:</w:t>
      </w:r>
    </w:p>
    <w:p w14:paraId="217A6A4D">
      <w:pPr>
        <w:keepNext w:val="0"/>
        <w:keepLines w:val="0"/>
        <w:pageBreakBefore w:val="0"/>
        <w:widowControl/>
        <w:numPr>
          <w:ilvl w:val="0"/>
          <w:numId w:val="81"/>
        </w:numPr>
        <w:tabs>
          <w:tab w:val="left" w:pos="420"/>
          <w:tab w:val="clear" w:pos="840"/>
        </w:tabs>
        <w:kinsoku/>
        <w:wordWrap/>
        <w:overflowPunct/>
        <w:topLinePunct w:val="0"/>
        <w:autoSpaceDE/>
        <w:autoSpaceDN/>
        <w:bidi w:val="0"/>
        <w:adjustRightInd/>
        <w:snapToGrid/>
        <w:spacing w:line="312" w:lineRule="auto"/>
        <w:ind w:left="838" w:leftChars="0" w:hanging="418" w:firstLineChars="0"/>
        <w:textAlignment w:val="auto"/>
        <w:rPr>
          <w:rFonts w:hint="default"/>
          <w:lang w:val="en-US"/>
        </w:rPr>
      </w:pPr>
      <w:r>
        <w:rPr>
          <w:rFonts w:hint="default"/>
          <w:lang w:val="en-US"/>
        </w:rPr>
        <w:t>Thêm nowcast đa mốc (15/30/60’) để ra quyết định linh hoạt theo khung giờ.</w:t>
      </w:r>
    </w:p>
    <w:p w14:paraId="4BB774B3">
      <w:pPr>
        <w:keepNext w:val="0"/>
        <w:keepLines w:val="0"/>
        <w:pageBreakBefore w:val="0"/>
        <w:widowControl/>
        <w:numPr>
          <w:ilvl w:val="0"/>
          <w:numId w:val="81"/>
        </w:numPr>
        <w:tabs>
          <w:tab w:val="left" w:pos="420"/>
          <w:tab w:val="clear" w:pos="840"/>
        </w:tabs>
        <w:kinsoku/>
        <w:wordWrap/>
        <w:overflowPunct/>
        <w:topLinePunct w:val="0"/>
        <w:autoSpaceDE/>
        <w:autoSpaceDN/>
        <w:bidi w:val="0"/>
        <w:adjustRightInd/>
        <w:snapToGrid/>
        <w:spacing w:line="312" w:lineRule="auto"/>
        <w:ind w:left="838" w:leftChars="0" w:hanging="418" w:firstLineChars="0"/>
        <w:textAlignment w:val="auto"/>
        <w:rPr>
          <w:rFonts w:hint="default"/>
          <w:lang w:val="en-US"/>
        </w:rPr>
      </w:pPr>
      <w:r>
        <w:rPr>
          <w:rFonts w:hint="default"/>
          <w:lang w:val="en-US"/>
        </w:rPr>
        <w:t>Tự động lịch tưới tuần dựa trên dự báo lăn, ưu tiên giờ mát/ít gió.</w:t>
      </w:r>
    </w:p>
    <w:p w14:paraId="7344BC95">
      <w:pPr>
        <w:keepNext w:val="0"/>
        <w:keepLines w:val="0"/>
        <w:pageBreakBefore w:val="0"/>
        <w:widowControl/>
        <w:numPr>
          <w:ilvl w:val="0"/>
          <w:numId w:val="81"/>
        </w:numPr>
        <w:tabs>
          <w:tab w:val="left" w:pos="420"/>
          <w:tab w:val="clear" w:pos="840"/>
        </w:tabs>
        <w:kinsoku/>
        <w:wordWrap/>
        <w:overflowPunct/>
        <w:topLinePunct w:val="0"/>
        <w:autoSpaceDE/>
        <w:autoSpaceDN/>
        <w:bidi w:val="0"/>
        <w:adjustRightInd/>
        <w:snapToGrid/>
        <w:spacing w:line="312" w:lineRule="auto"/>
        <w:ind w:left="838" w:leftChars="0" w:hanging="418" w:firstLineChars="0"/>
        <w:textAlignment w:val="auto"/>
        <w:rPr>
          <w:rFonts w:hint="default"/>
          <w:lang w:val="en-US"/>
        </w:rPr>
      </w:pPr>
      <w:r>
        <w:rPr>
          <w:rFonts w:hint="default"/>
          <w:lang w:val="en-US"/>
        </w:rPr>
        <w:t>Đóng gói ONNX để suy luận nhẹ trên edge (Raspberry Pi/mini-PC).</w:t>
      </w:r>
    </w:p>
    <w:p w14:paraId="64293D22">
      <w:pPr>
        <w:keepNext w:val="0"/>
        <w:keepLines w:val="0"/>
        <w:pageBreakBefore w:val="0"/>
        <w:widowControl/>
        <w:numPr>
          <w:ilvl w:val="0"/>
          <w:numId w:val="80"/>
        </w:numPr>
        <w:kinsoku/>
        <w:wordWrap/>
        <w:overflowPunct/>
        <w:topLinePunct w:val="0"/>
        <w:autoSpaceDE/>
        <w:autoSpaceDN/>
        <w:bidi w:val="0"/>
        <w:adjustRightInd/>
        <w:snapToGrid/>
        <w:spacing w:line="312" w:lineRule="auto"/>
        <w:ind w:left="418" w:leftChars="0" w:hanging="418" w:firstLineChars="0"/>
        <w:textAlignment w:val="auto"/>
        <w:rPr>
          <w:rFonts w:hint="default"/>
          <w:lang w:val="en-US"/>
        </w:rPr>
      </w:pPr>
      <w:r>
        <w:rPr>
          <w:rFonts w:hint="default"/>
          <w:lang w:val="en-US"/>
        </w:rPr>
        <w:t>Dài hạn: thử nghiệm mô hình lai: XGBoost + encoder chuỗi ngắn (TabNet/Temporal Convolution) khi dữ liệu đủ dài; học chuyển giao giữa các khu vườn.</w:t>
      </w:r>
    </w:p>
    <w:p w14:paraId="78859361">
      <w:pPr>
        <w:keepNext w:val="0"/>
        <w:keepLines w:val="0"/>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t>11. Kết luận</w:t>
      </w:r>
    </w:p>
    <w:p w14:paraId="6180D680">
      <w:pPr>
        <w:keepNext w:val="0"/>
        <w:keepLines w:val="0"/>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t>Phần AI của hệ thống tập trung vào nowcasting mưa cục bộ với XGBoost và bộ đặc trưng thời gian/hoạt động tưới được thiết kế cẩn thận. Cách tiếp cận này phù hợp bối cảnh IoT nông nghiệp: nhẹ – nhanh – dễ giải thích, đồng thời đủ linh hoạt để mở rộng. Mấu chốt bảo đảm chất lượng là: (i) FE nhất quán giữa train và infer, (ii) tối ưu ngưỡng theo mục tiêu vận hành (ưu tiên Recall), và (iii) MLOps tối thiểu để giám sát drift, tái huấn luyện định kỳ.</w:t>
      </w:r>
      <w:r>
        <w:rPr>
          <w:rFonts w:hint="default"/>
          <w:lang w:val="en-US"/>
        </w:rPr>
        <w:br w:type="textWrapping"/>
      </w:r>
      <w:r>
        <w:rPr>
          <w:rFonts w:hint="default"/>
          <w:lang w:val="en-US"/>
        </w:rPr>
        <w:t>Khi triển khai thực địa vài tuần, mô hình sẽ học “dấu vân tay vi khí hậu” của khu vườn, từ đó cải thiện khả năng phát hiện mưa sớm và tự động hoá quyết định tưới một cách an toàn, tiết kiệm và minh bạch.</w:t>
      </w:r>
    </w:p>
    <w:p w14:paraId="5DE17E29">
      <w:pPr>
        <w:pStyle w:val="2"/>
        <w:numPr>
          <w:ilvl w:val="0"/>
          <w:numId w:val="11"/>
        </w:numPr>
        <w:bidi w:val="0"/>
        <w:ind w:left="0" w:leftChars="0" w:firstLine="0" w:firstLineChars="0"/>
        <w:rPr>
          <w:rFonts w:hint="default"/>
          <w:lang w:val="en-US"/>
        </w:rPr>
      </w:pPr>
      <w:r>
        <w:rPr>
          <w:rFonts w:hint="default"/>
          <w:lang w:val="en-US"/>
        </w:rPr>
        <w:t>Biểu diễn chức năng</w:t>
      </w:r>
    </w:p>
    <w:p w14:paraId="5FA9A14A">
      <w:pPr>
        <w:pStyle w:val="3"/>
        <w:numPr>
          <w:ilvl w:val="0"/>
          <w:numId w:val="82"/>
        </w:numPr>
        <w:bidi w:val="0"/>
        <w:rPr>
          <w:rFonts w:hint="default"/>
          <w:lang w:val="en-US"/>
        </w:rPr>
      </w:pPr>
      <w:r>
        <w:rPr>
          <w:rFonts w:hint="default"/>
          <w:lang w:val="en-US"/>
        </w:rPr>
        <w:t>Các tác nhân trong hệ thống</w:t>
      </w:r>
    </w:p>
    <w:p w14:paraId="6D809E38">
      <w:pPr>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t>- Người dùng (nông dân, người quản lý hệ thống).</w:t>
      </w:r>
    </w:p>
    <w:p w14:paraId="0F98926B">
      <w:pPr>
        <w:pageBreakBefore w:val="0"/>
        <w:widowControl/>
        <w:kinsoku/>
        <w:wordWrap/>
        <w:overflowPunct/>
        <w:topLinePunct w:val="0"/>
        <w:autoSpaceDE/>
        <w:autoSpaceDN/>
        <w:bidi w:val="0"/>
        <w:adjustRightInd/>
        <w:snapToGrid/>
        <w:spacing w:line="312" w:lineRule="auto"/>
        <w:textAlignment w:val="auto"/>
        <w:rPr>
          <w:rFonts w:hint="default"/>
          <w:lang w:val="en-US"/>
        </w:rPr>
      </w:pPr>
      <w:r>
        <w:rPr>
          <w:rFonts w:hint="default"/>
          <w:lang w:val="en-US"/>
        </w:rPr>
        <w:t>- Hệ thống tưới thông minh (IoT + AI).</w:t>
      </w:r>
    </w:p>
    <w:p w14:paraId="46FA735F">
      <w:pPr>
        <w:rPr>
          <w:rFonts w:hint="default"/>
          <w:b/>
          <w:bCs/>
          <w:lang w:val="en-US"/>
        </w:rPr>
      </w:pPr>
      <w:r>
        <w:rPr>
          <w:rFonts w:hint="default"/>
          <w:b/>
          <w:bCs/>
          <w:lang w:val="en-US"/>
        </w:rPr>
        <w:br w:type="page"/>
      </w:r>
    </w:p>
    <w:p w14:paraId="67EDD088">
      <w:pPr>
        <w:keepNext w:val="0"/>
        <w:keepLines w:val="0"/>
        <w:pageBreakBefore w:val="0"/>
        <w:widowControl/>
        <w:numPr>
          <w:ilvl w:val="0"/>
          <w:numId w:val="82"/>
        </w:numPr>
        <w:kinsoku/>
        <w:wordWrap/>
        <w:overflowPunct/>
        <w:topLinePunct w:val="0"/>
        <w:autoSpaceDE/>
        <w:autoSpaceDN/>
        <w:bidi w:val="0"/>
        <w:adjustRightInd/>
        <w:snapToGrid/>
        <w:spacing w:line="312" w:lineRule="auto"/>
        <w:ind w:left="0" w:leftChars="0" w:firstLine="0" w:firstLineChars="0"/>
        <w:textAlignment w:val="auto"/>
        <w:rPr>
          <w:rFonts w:hint="default"/>
          <w:b/>
          <w:bCs/>
          <w:lang w:val="en-US"/>
        </w:rPr>
      </w:pPr>
      <w:r>
        <w:rPr>
          <w:rFonts w:hint="default"/>
          <w:b/>
          <w:bCs/>
          <w:lang w:val="en-US"/>
        </w:rPr>
        <w:t>Use Case tổng quan hệ thống</w:t>
      </w:r>
    </w:p>
    <w:p w14:paraId="1EC6065D">
      <w:pPr>
        <w:pStyle w:val="85"/>
        <w:keepNext w:val="0"/>
        <w:keepLines w:val="0"/>
        <w:widowControl/>
        <w:suppressLineNumbers w:val="0"/>
        <w:rPr>
          <w:rFonts w:hint="default"/>
          <w:b w:val="0"/>
          <w:bCs w:val="0"/>
          <w:lang w:val="en-US"/>
        </w:rPr>
      </w:pPr>
      <w:bookmarkStart w:id="0" w:name="_GoBack"/>
      <w:r>
        <w:drawing>
          <wp:inline distT="0" distB="0" distL="114300" distR="114300">
            <wp:extent cx="6010910" cy="3675380"/>
            <wp:effectExtent l="0" t="0" r="6985" b="10795"/>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10"/>
                    <a:stretch>
                      <a:fillRect/>
                    </a:stretch>
                  </pic:blipFill>
                  <pic:spPr>
                    <a:xfrm>
                      <a:off x="0" y="0"/>
                      <a:ext cx="6010910" cy="3675380"/>
                    </a:xfrm>
                    <a:prstGeom prst="rect">
                      <a:avLst/>
                    </a:prstGeom>
                    <a:noFill/>
                    <a:ln w="9525">
                      <a:noFill/>
                    </a:ln>
                  </pic:spPr>
                </pic:pic>
              </a:graphicData>
            </a:graphic>
          </wp:inline>
        </w:drawing>
      </w:r>
      <w:bookmarkEnd w:id="0"/>
    </w:p>
    <w:p w14:paraId="45A63700">
      <w:pPr>
        <w:keepNext w:val="0"/>
        <w:keepLines w:val="0"/>
        <w:pageBreakBefore w:val="0"/>
        <w:widowControl/>
        <w:numPr>
          <w:ilvl w:val="0"/>
          <w:numId w:val="11"/>
        </w:numPr>
        <w:kinsoku/>
        <w:wordWrap/>
        <w:overflowPunct/>
        <w:topLinePunct w:val="0"/>
        <w:autoSpaceDE/>
        <w:autoSpaceDN/>
        <w:bidi w:val="0"/>
        <w:adjustRightInd/>
        <w:snapToGrid/>
        <w:spacing w:line="312" w:lineRule="auto"/>
        <w:ind w:left="0" w:leftChars="0" w:firstLine="0" w:firstLineChars="0"/>
        <w:textAlignment w:val="auto"/>
        <w:rPr>
          <w:rFonts w:hint="default"/>
          <w:b/>
          <w:bCs/>
          <w:lang w:val="en-US"/>
        </w:rPr>
      </w:pPr>
      <w:r>
        <w:rPr>
          <w:rFonts w:hint="default"/>
          <w:b/>
          <w:bCs/>
          <w:lang w:val="en-US"/>
        </w:rPr>
        <w:t>Kế hoạch triển khai</w:t>
      </w:r>
    </w:p>
    <w:p w14:paraId="7E995123">
      <w:pPr>
        <w:keepNext w:val="0"/>
        <w:keepLines w:val="0"/>
        <w:pageBreakBefore w:val="0"/>
        <w:widowControl/>
        <w:numPr>
          <w:ilvl w:val="0"/>
          <w:numId w:val="83"/>
        </w:numPr>
        <w:kinsoku/>
        <w:wordWrap/>
        <w:overflowPunct/>
        <w:topLinePunct w:val="0"/>
        <w:autoSpaceDE/>
        <w:autoSpaceDN/>
        <w:bidi w:val="0"/>
        <w:adjustRightInd/>
        <w:snapToGrid/>
        <w:spacing w:line="312" w:lineRule="auto"/>
        <w:ind w:leftChars="0"/>
        <w:textAlignment w:val="auto"/>
        <w:rPr>
          <w:rFonts w:hint="default"/>
          <w:b/>
          <w:bCs/>
          <w:lang w:val="en-US"/>
        </w:rPr>
      </w:pPr>
      <w:r>
        <w:rPr>
          <w:rFonts w:hint="default"/>
          <w:b/>
          <w:bCs/>
          <w:lang w:val="en-US"/>
        </w:rPr>
        <w:t>Phân công công việc</w:t>
      </w:r>
    </w:p>
    <w:p w14:paraId="5073B80F">
      <w:pPr>
        <w:pStyle w:val="4"/>
        <w:numPr>
          <w:ilvl w:val="0"/>
          <w:numId w:val="84"/>
        </w:numPr>
        <w:bidi w:val="0"/>
        <w:rPr>
          <w:rFonts w:hint="default"/>
          <w:lang w:val="en-US"/>
        </w:rPr>
      </w:pPr>
      <w:r>
        <w:rPr>
          <w:rFonts w:hint="default"/>
          <w:lang w:val="en-US"/>
        </w:rPr>
        <w:t>Công việc chính:</w:t>
      </w:r>
    </w:p>
    <w:p w14:paraId="4B91D377">
      <w:pPr>
        <w:keepNext w:val="0"/>
        <w:keepLines w:val="0"/>
        <w:pageBreakBefore w:val="0"/>
        <w:widowControl/>
        <w:numPr>
          <w:ilvl w:val="0"/>
          <w:numId w:val="85"/>
        </w:numPr>
        <w:kinsoku/>
        <w:wordWrap/>
        <w:overflowPunct/>
        <w:topLinePunct w:val="0"/>
        <w:autoSpaceDE/>
        <w:autoSpaceDN/>
        <w:bidi w:val="0"/>
        <w:adjustRightInd/>
        <w:snapToGrid/>
        <w:spacing w:line="312" w:lineRule="auto"/>
        <w:ind w:left="418" w:leftChars="0" w:hanging="418" w:firstLineChars="0"/>
        <w:textAlignment w:val="auto"/>
        <w:rPr>
          <w:rFonts w:hint="default"/>
          <w:lang w:val="en-US"/>
        </w:rPr>
      </w:pPr>
      <w:r>
        <w:rPr>
          <w:rFonts w:hint="default"/>
          <w:lang w:val="en-US"/>
        </w:rPr>
        <w:t>Làm báo cáo giữa kỳ</w:t>
      </w:r>
    </w:p>
    <w:p w14:paraId="68586933">
      <w:pPr>
        <w:keepNext w:val="0"/>
        <w:keepLines w:val="0"/>
        <w:pageBreakBefore w:val="0"/>
        <w:widowControl/>
        <w:numPr>
          <w:ilvl w:val="0"/>
          <w:numId w:val="85"/>
        </w:numPr>
        <w:kinsoku/>
        <w:wordWrap/>
        <w:overflowPunct/>
        <w:topLinePunct w:val="0"/>
        <w:autoSpaceDE/>
        <w:autoSpaceDN/>
        <w:bidi w:val="0"/>
        <w:adjustRightInd/>
        <w:snapToGrid/>
        <w:spacing w:line="312" w:lineRule="auto"/>
        <w:ind w:left="418" w:leftChars="0" w:hanging="418" w:firstLineChars="0"/>
        <w:textAlignment w:val="auto"/>
        <w:rPr>
          <w:rFonts w:hint="default"/>
          <w:lang w:val="en-US"/>
        </w:rPr>
      </w:pPr>
      <w:r>
        <w:rPr>
          <w:rFonts w:hint="default"/>
          <w:lang w:val="en-US"/>
        </w:rPr>
        <w:t>Kiểm tra báo cáo cuối kỳ </w:t>
      </w:r>
    </w:p>
    <w:p w14:paraId="4FEA457B">
      <w:pPr>
        <w:keepNext w:val="0"/>
        <w:keepLines w:val="0"/>
        <w:pageBreakBefore w:val="0"/>
        <w:widowControl/>
        <w:numPr>
          <w:ilvl w:val="0"/>
          <w:numId w:val="85"/>
        </w:numPr>
        <w:kinsoku/>
        <w:wordWrap/>
        <w:overflowPunct/>
        <w:topLinePunct w:val="0"/>
        <w:autoSpaceDE/>
        <w:autoSpaceDN/>
        <w:bidi w:val="0"/>
        <w:adjustRightInd/>
        <w:snapToGrid/>
        <w:spacing w:line="312" w:lineRule="auto"/>
        <w:ind w:left="418" w:leftChars="0" w:hanging="418" w:firstLineChars="0"/>
        <w:textAlignment w:val="auto"/>
        <w:rPr>
          <w:rFonts w:hint="default"/>
          <w:lang w:val="en-US"/>
        </w:rPr>
      </w:pPr>
      <w:r>
        <w:rPr>
          <w:rFonts w:hint="default"/>
          <w:lang w:val="en-US"/>
        </w:rPr>
        <w:t>Test sản phẩm sau toàn bộ quá trình xây dựng</w:t>
      </w:r>
    </w:p>
    <w:p w14:paraId="56BB513C">
      <w:pPr>
        <w:pStyle w:val="4"/>
        <w:numPr>
          <w:ilvl w:val="0"/>
          <w:numId w:val="84"/>
        </w:numPr>
        <w:bidi w:val="0"/>
        <w:rPr>
          <w:rFonts w:hint="default"/>
          <w:lang w:val="en-US"/>
        </w:rPr>
      </w:pPr>
      <w:r>
        <w:rPr>
          <w:rFonts w:hint="default"/>
          <w:lang w:val="en-US"/>
        </w:rPr>
        <w:t>Phân chia công việc</w:t>
      </w:r>
    </w:p>
    <w:tbl>
      <w:tblPr>
        <w:tblStyle w:val="12"/>
        <w:tblW w:w="95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554"/>
        <w:gridCol w:w="3393"/>
        <w:gridCol w:w="3573"/>
      </w:tblGrid>
      <w:tr w14:paraId="56A6C16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55" w:hRule="atLeast"/>
        </w:trPr>
        <w:tc>
          <w:tcPr>
            <w:tcW w:w="0" w:type="auto"/>
            <w:vMerge w:val="restart"/>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86AF374">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lang w:val="en-US"/>
              </w:rPr>
            </w:pPr>
            <w:r>
              <w:rPr>
                <w:rFonts w:hint="default"/>
                <w:lang w:val="en-US"/>
              </w:rPr>
              <w:t>B22DCCN482</w:t>
            </w:r>
          </w:p>
        </w:tc>
        <w:tc>
          <w:tcPr>
            <w:tcW w:w="0" w:type="auto"/>
            <w:vMerge w:val="restart"/>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31643E29">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lang w:val="en-US"/>
              </w:rPr>
            </w:pPr>
            <w:r>
              <w:rPr>
                <w:rFonts w:hint="default"/>
                <w:lang w:val="en-US"/>
              </w:rPr>
              <w:t>Trịnh Quang Lâm</w:t>
            </w:r>
          </w:p>
        </w:tc>
        <w:tc>
          <w:tcPr>
            <w:tcW w:w="3573"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5F21A312">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lang w:val="en-US"/>
              </w:rPr>
            </w:pPr>
            <w:r>
              <w:rPr>
                <w:rFonts w:hint="default"/>
                <w:lang w:val="en-US"/>
              </w:rPr>
              <w:t>Thuyết trình</w:t>
            </w:r>
          </w:p>
        </w:tc>
      </w:tr>
      <w:tr w14:paraId="28FDEC3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55" w:hRule="atLeast"/>
        </w:trPr>
        <w:tc>
          <w:tcPr>
            <w:tcW w:w="0" w:type="auto"/>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7E0355F">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lang w:val="en-US"/>
              </w:rPr>
            </w:pPr>
          </w:p>
        </w:tc>
        <w:tc>
          <w:tcPr>
            <w:tcW w:w="0" w:type="auto"/>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860E02A">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lang w:val="en-US"/>
              </w:rPr>
            </w:pPr>
          </w:p>
        </w:tc>
        <w:tc>
          <w:tcPr>
            <w:tcW w:w="3573"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4CD2D237">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lang w:val="en-US"/>
              </w:rPr>
            </w:pPr>
            <w:r>
              <w:rPr>
                <w:rFonts w:hint="default"/>
                <w:lang w:val="en-US"/>
              </w:rPr>
              <w:t>Code Backend + Frontend</w:t>
            </w:r>
          </w:p>
        </w:tc>
      </w:tr>
      <w:tr w14:paraId="4D14899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55" w:hRule="atLeast"/>
        </w:trPr>
        <w:tc>
          <w:tcPr>
            <w:tcW w:w="0" w:type="auto"/>
            <w:vMerge w:val="restart"/>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690E000">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lang w:val="en-US"/>
              </w:rPr>
            </w:pPr>
            <w:r>
              <w:rPr>
                <w:rFonts w:hint="default"/>
                <w:lang w:val="en-US"/>
              </w:rPr>
              <w:t>B22DCCN434</w:t>
            </w:r>
          </w:p>
        </w:tc>
        <w:tc>
          <w:tcPr>
            <w:tcW w:w="0" w:type="auto"/>
            <w:vMerge w:val="restart"/>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AB00C6F">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lang w:val="en-US"/>
              </w:rPr>
            </w:pPr>
            <w:r>
              <w:rPr>
                <w:rFonts w:hint="default"/>
                <w:lang w:val="en-US"/>
              </w:rPr>
              <w:t>Vũ Nhân Kiên</w:t>
            </w:r>
          </w:p>
        </w:tc>
        <w:tc>
          <w:tcPr>
            <w:tcW w:w="3573"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FED7844">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lang w:val="en-US"/>
              </w:rPr>
            </w:pPr>
            <w:r>
              <w:rPr>
                <w:rFonts w:hint="default"/>
                <w:lang w:val="en-US"/>
              </w:rPr>
              <w:t>Làm Slide</w:t>
            </w:r>
          </w:p>
        </w:tc>
      </w:tr>
      <w:tr w14:paraId="7091CBD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55" w:hRule="atLeast"/>
        </w:trPr>
        <w:tc>
          <w:tcPr>
            <w:tcW w:w="0" w:type="auto"/>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C1F1208">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lang w:val="en-US"/>
              </w:rPr>
            </w:pPr>
          </w:p>
        </w:tc>
        <w:tc>
          <w:tcPr>
            <w:tcW w:w="0" w:type="auto"/>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7C6D106">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lang w:val="en-US"/>
              </w:rPr>
            </w:pPr>
          </w:p>
        </w:tc>
        <w:tc>
          <w:tcPr>
            <w:tcW w:w="3573"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BB56313">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lang w:val="en-US"/>
              </w:rPr>
            </w:pPr>
            <w:r>
              <w:rPr>
                <w:rFonts w:hint="default"/>
                <w:lang w:val="en-US"/>
              </w:rPr>
              <w:t>Code Backend + Frontend</w:t>
            </w:r>
          </w:p>
        </w:tc>
      </w:tr>
      <w:tr w14:paraId="46C4EAD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55" w:hRule="atLeast"/>
        </w:trPr>
        <w:tc>
          <w:tcPr>
            <w:tcW w:w="0" w:type="auto"/>
            <w:vMerge w:val="restart"/>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4A110361">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lang w:val="en-US"/>
              </w:rPr>
            </w:pPr>
            <w:r>
              <w:rPr>
                <w:rFonts w:hint="default"/>
                <w:lang w:val="en-US"/>
              </w:rPr>
              <w:t>B22DCCN422</w:t>
            </w:r>
          </w:p>
        </w:tc>
        <w:tc>
          <w:tcPr>
            <w:tcW w:w="0" w:type="auto"/>
            <w:vMerge w:val="restart"/>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5E7D3DD0">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lang w:val="en-US"/>
              </w:rPr>
            </w:pPr>
            <w:r>
              <w:rPr>
                <w:rFonts w:hint="default"/>
                <w:lang w:val="en-US"/>
              </w:rPr>
              <w:t>Cao Thị Thu Hương</w:t>
            </w:r>
          </w:p>
        </w:tc>
        <w:tc>
          <w:tcPr>
            <w:tcW w:w="3573"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23E79CA3">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lang w:val="en-US"/>
              </w:rPr>
            </w:pPr>
            <w:r>
              <w:rPr>
                <w:rFonts w:hint="default"/>
                <w:lang w:val="en-US"/>
              </w:rPr>
              <w:t>Làm báo cáo cuối kỳ</w:t>
            </w:r>
          </w:p>
        </w:tc>
      </w:tr>
      <w:tr w14:paraId="2FBA415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55" w:hRule="atLeast"/>
        </w:trPr>
        <w:tc>
          <w:tcPr>
            <w:tcW w:w="0" w:type="auto"/>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2D7E1A2A">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lang w:val="en-US"/>
              </w:rPr>
            </w:pPr>
          </w:p>
        </w:tc>
        <w:tc>
          <w:tcPr>
            <w:tcW w:w="0" w:type="auto"/>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BDBA771">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lang w:val="en-US"/>
              </w:rPr>
            </w:pPr>
          </w:p>
        </w:tc>
        <w:tc>
          <w:tcPr>
            <w:tcW w:w="3573"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EAA3AC4">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lang w:val="en-US"/>
              </w:rPr>
            </w:pPr>
            <w:r>
              <w:rPr>
                <w:rFonts w:hint="default"/>
                <w:lang w:val="en-US"/>
              </w:rPr>
              <w:t>Code phần cứng</w:t>
            </w:r>
          </w:p>
        </w:tc>
      </w:tr>
      <w:tr w14:paraId="3DBA5AA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55" w:hRule="atLeast"/>
        </w:trPr>
        <w:tc>
          <w:tcPr>
            <w:tcW w:w="0" w:type="auto"/>
            <w:vMerge w:val="restart"/>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5E032F1">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lang w:val="en-US"/>
              </w:rPr>
            </w:pPr>
            <w:r>
              <w:rPr>
                <w:rFonts w:hint="default"/>
                <w:lang w:val="en-US"/>
              </w:rPr>
              <w:t>B22DCCN889</w:t>
            </w:r>
          </w:p>
        </w:tc>
        <w:tc>
          <w:tcPr>
            <w:tcW w:w="0" w:type="auto"/>
            <w:vMerge w:val="restart"/>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1DB150B2">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lang w:val="en-US"/>
              </w:rPr>
            </w:pPr>
            <w:r>
              <w:rPr>
                <w:rFonts w:hint="default"/>
                <w:lang w:val="en-US"/>
              </w:rPr>
              <w:t>Vũ Thế Văn</w:t>
            </w:r>
          </w:p>
        </w:tc>
        <w:tc>
          <w:tcPr>
            <w:tcW w:w="3573"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ED62405">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lang w:val="en-US"/>
              </w:rPr>
            </w:pPr>
            <w:r>
              <w:rPr>
                <w:rFonts w:hint="default"/>
                <w:lang w:val="en-US"/>
              </w:rPr>
              <w:t>Code AI</w:t>
            </w:r>
          </w:p>
        </w:tc>
      </w:tr>
      <w:tr w14:paraId="3AC92A7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00" w:hRule="atLeast"/>
        </w:trPr>
        <w:tc>
          <w:tcPr>
            <w:tcW w:w="0" w:type="auto"/>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3F3840A1">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lang w:val="en-US"/>
              </w:rPr>
            </w:pPr>
          </w:p>
        </w:tc>
        <w:tc>
          <w:tcPr>
            <w:tcW w:w="0" w:type="auto"/>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1AD97CFF">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lang w:val="en-US"/>
              </w:rPr>
            </w:pPr>
          </w:p>
        </w:tc>
        <w:tc>
          <w:tcPr>
            <w:tcW w:w="3573"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45C77296">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lang w:val="en-US"/>
              </w:rPr>
            </w:pPr>
            <w:r>
              <w:rPr>
                <w:rFonts w:hint="default"/>
                <w:lang w:val="en-US"/>
              </w:rPr>
              <w:t>Làm báo cuối kỳ</w:t>
            </w:r>
          </w:p>
        </w:tc>
      </w:tr>
    </w:tbl>
    <w:p w14:paraId="4B6443B5">
      <w:pPr>
        <w:pStyle w:val="3"/>
        <w:numPr>
          <w:ilvl w:val="0"/>
          <w:numId w:val="83"/>
        </w:numPr>
        <w:bidi w:val="0"/>
        <w:ind w:left="0" w:leftChars="0" w:firstLine="0" w:firstLineChars="0"/>
        <w:rPr>
          <w:rFonts w:hint="default"/>
          <w:lang w:val="en-US"/>
        </w:rPr>
      </w:pPr>
      <w:r>
        <w:rPr>
          <w:rFonts w:hint="default"/>
          <w:lang w:val="en-US"/>
        </w:rPr>
        <w:t>Tiến độ dự kiến</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44" w:type="dxa"/>
          <w:left w:w="144" w:type="dxa"/>
          <w:bottom w:w="144" w:type="dxa"/>
          <w:right w:w="144" w:type="dxa"/>
        </w:tblCellMar>
      </w:tblPr>
      <w:tblGrid>
        <w:gridCol w:w="1899"/>
        <w:gridCol w:w="4233"/>
        <w:gridCol w:w="3587"/>
      </w:tblGrid>
      <w:tr w14:paraId="6BDD3D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44" w:type="dxa"/>
            <w:left w:w="144" w:type="dxa"/>
            <w:bottom w:w="144" w:type="dxa"/>
            <w:right w:w="144" w:type="dxa"/>
          </w:tblCellMar>
        </w:tblPrEx>
        <w:tc>
          <w:tcPr>
            <w:tcW w:w="1899" w:type="dxa"/>
            <w:vAlign w:val="center"/>
          </w:tcPr>
          <w:p w14:paraId="1398BA0B">
            <w:pPr>
              <w:widowControl w:val="0"/>
              <w:jc w:val="center"/>
              <w:rPr>
                <w:rFonts w:hint="default"/>
                <w:b/>
                <w:bCs/>
                <w:vertAlign w:val="baseline"/>
                <w:lang w:val="en-US"/>
              </w:rPr>
            </w:pPr>
            <w:r>
              <w:rPr>
                <w:rFonts w:hint="default"/>
                <w:b/>
                <w:bCs/>
                <w:vertAlign w:val="baseline"/>
                <w:lang w:val="en-US"/>
              </w:rPr>
              <w:t>Tuần</w:t>
            </w:r>
          </w:p>
        </w:tc>
        <w:tc>
          <w:tcPr>
            <w:tcW w:w="4233" w:type="dxa"/>
            <w:vAlign w:val="center"/>
          </w:tcPr>
          <w:p w14:paraId="0F87115F">
            <w:pPr>
              <w:widowControl w:val="0"/>
              <w:jc w:val="center"/>
              <w:rPr>
                <w:rFonts w:hint="default"/>
                <w:b/>
                <w:bCs/>
                <w:vertAlign w:val="baseline"/>
                <w:lang w:val="en-US"/>
              </w:rPr>
            </w:pPr>
            <w:r>
              <w:rPr>
                <w:rFonts w:hint="default"/>
                <w:b/>
                <w:bCs/>
                <w:vertAlign w:val="baseline"/>
                <w:lang w:val="en-US"/>
              </w:rPr>
              <w:t>Nội dung chính</w:t>
            </w:r>
          </w:p>
        </w:tc>
        <w:tc>
          <w:tcPr>
            <w:tcW w:w="3587" w:type="dxa"/>
            <w:vAlign w:val="center"/>
          </w:tcPr>
          <w:p w14:paraId="6FDB0699">
            <w:pPr>
              <w:widowControl w:val="0"/>
              <w:jc w:val="center"/>
              <w:rPr>
                <w:rFonts w:hint="default"/>
                <w:b/>
                <w:bCs/>
                <w:vertAlign w:val="baseline"/>
                <w:lang w:val="en-US"/>
              </w:rPr>
            </w:pPr>
            <w:r>
              <w:rPr>
                <w:rFonts w:hint="default"/>
                <w:b/>
                <w:bCs/>
                <w:vertAlign w:val="baseline"/>
                <w:lang w:val="en-US"/>
              </w:rPr>
              <w:t>Kết quả dự kiến</w:t>
            </w:r>
          </w:p>
        </w:tc>
      </w:tr>
      <w:tr w14:paraId="037FF3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44" w:type="dxa"/>
            <w:left w:w="144" w:type="dxa"/>
            <w:bottom w:w="144" w:type="dxa"/>
            <w:right w:w="144" w:type="dxa"/>
          </w:tblCellMar>
        </w:tblPrEx>
        <w:tc>
          <w:tcPr>
            <w:tcW w:w="1899" w:type="dxa"/>
            <w:vAlign w:val="center"/>
          </w:tcPr>
          <w:p w14:paraId="1E91B33D">
            <w:pPr>
              <w:widowControl w:val="0"/>
              <w:jc w:val="center"/>
              <w:rPr>
                <w:rFonts w:hint="default"/>
                <w:vertAlign w:val="baseline"/>
                <w:lang w:val="en-US"/>
              </w:rPr>
            </w:pPr>
            <w:r>
              <w:rPr>
                <w:rFonts w:hint="default"/>
                <w:vertAlign w:val="baseline"/>
                <w:lang w:val="en-US"/>
              </w:rPr>
              <w:t>Tuần 1</w:t>
            </w:r>
          </w:p>
          <w:p w14:paraId="7B41D7F7">
            <w:pPr>
              <w:widowControl w:val="0"/>
              <w:jc w:val="center"/>
              <w:rPr>
                <w:rFonts w:hint="default"/>
                <w:vertAlign w:val="baseline"/>
                <w:lang w:val="en-US"/>
              </w:rPr>
            </w:pPr>
            <w:r>
              <w:rPr>
                <w:rFonts w:hint="default"/>
                <w:vertAlign w:val="baseline"/>
                <w:lang w:val="en-US"/>
              </w:rPr>
              <w:t>(17/09 - 23/09)</w:t>
            </w:r>
          </w:p>
        </w:tc>
        <w:tc>
          <w:tcPr>
            <w:tcW w:w="4233" w:type="dxa"/>
            <w:vAlign w:val="center"/>
          </w:tcPr>
          <w:p w14:paraId="7F9D97F8">
            <w:pPr>
              <w:widowControl w:val="0"/>
              <w:jc w:val="left"/>
              <w:rPr>
                <w:rFonts w:hint="default"/>
                <w:vertAlign w:val="baseline"/>
                <w:lang w:val="en-US"/>
              </w:rPr>
            </w:pPr>
            <w:r>
              <w:rPr>
                <w:rFonts w:hint="default"/>
                <w:vertAlign w:val="baseline"/>
                <w:lang w:val="en-US"/>
              </w:rPr>
              <w:t>- Xác định đề tài, mục tiêu, phạm vi hệ thống.</w:t>
            </w:r>
            <w:r>
              <w:rPr>
                <w:rFonts w:hint="default"/>
                <w:vertAlign w:val="baseline"/>
                <w:lang w:val="en-US"/>
              </w:rPr>
              <w:br w:type="textWrapping"/>
            </w:r>
            <w:r>
              <w:rPr>
                <w:rFonts w:hint="default"/>
                <w:vertAlign w:val="baseline"/>
                <w:lang w:val="en-US"/>
              </w:rPr>
              <w:t>- Phân công nhiệm vụ trong nhóm.</w:t>
            </w:r>
            <w:r>
              <w:rPr>
                <w:rFonts w:hint="default"/>
                <w:vertAlign w:val="baseline"/>
                <w:lang w:val="en-US"/>
              </w:rPr>
              <w:br w:type="textWrapping"/>
            </w:r>
            <w:r>
              <w:rPr>
                <w:rFonts w:hint="default"/>
                <w:vertAlign w:val="baseline"/>
                <w:lang w:val="en-US"/>
              </w:rPr>
              <w:t>- Tìm hiểu các thành phần phần cứng (ESP32, cảm biến DHT22, BME280, Soil Sensor, bơm nước).</w:t>
            </w:r>
          </w:p>
        </w:tc>
        <w:tc>
          <w:tcPr>
            <w:tcW w:w="3587" w:type="dxa"/>
            <w:vAlign w:val="center"/>
          </w:tcPr>
          <w:p w14:paraId="22B9F558">
            <w:pPr>
              <w:widowControl w:val="0"/>
              <w:rPr>
                <w:rFonts w:hint="default"/>
                <w:vertAlign w:val="baseline"/>
                <w:lang w:val="en-US"/>
              </w:rPr>
            </w:pPr>
            <w:r>
              <w:rPr>
                <w:rFonts w:hint="default"/>
                <w:vertAlign w:val="baseline"/>
                <w:lang w:val="en-US"/>
              </w:rPr>
              <w:t>Hoàn thiện đề cương ý tưởng, chọn mô hình cảm biến và bơm</w:t>
            </w:r>
          </w:p>
        </w:tc>
      </w:tr>
      <w:tr w14:paraId="71445B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44" w:type="dxa"/>
            <w:left w:w="144" w:type="dxa"/>
            <w:bottom w:w="144" w:type="dxa"/>
            <w:right w:w="144" w:type="dxa"/>
          </w:tblCellMar>
        </w:tblPrEx>
        <w:trPr>
          <w:trHeight w:val="90" w:hRule="atLeast"/>
        </w:trPr>
        <w:tc>
          <w:tcPr>
            <w:tcW w:w="1899" w:type="dxa"/>
            <w:vAlign w:val="center"/>
          </w:tcPr>
          <w:p w14:paraId="33BC4D4E">
            <w:pPr>
              <w:widowControl w:val="0"/>
              <w:jc w:val="center"/>
              <w:rPr>
                <w:rFonts w:hint="default"/>
                <w:vertAlign w:val="baseline"/>
                <w:lang w:val="en-US"/>
              </w:rPr>
            </w:pPr>
          </w:p>
          <w:p w14:paraId="430460D9">
            <w:pPr>
              <w:widowControl w:val="0"/>
              <w:jc w:val="center"/>
              <w:rPr>
                <w:rFonts w:hint="default"/>
                <w:vertAlign w:val="baseline"/>
                <w:lang w:val="en-US"/>
              </w:rPr>
            </w:pPr>
            <w:r>
              <w:rPr>
                <w:rFonts w:hint="default"/>
                <w:vertAlign w:val="baseline"/>
                <w:lang w:val="en-US"/>
              </w:rPr>
              <w:t xml:space="preserve">Tuần 2 </w:t>
            </w:r>
          </w:p>
          <w:p w14:paraId="20FD6719">
            <w:pPr>
              <w:widowControl w:val="0"/>
              <w:jc w:val="center"/>
              <w:rPr>
                <w:rFonts w:hint="default"/>
                <w:vertAlign w:val="baseline"/>
                <w:lang w:val="en-US"/>
              </w:rPr>
            </w:pPr>
            <w:r>
              <w:rPr>
                <w:rFonts w:hint="default"/>
                <w:vertAlign w:val="baseline"/>
                <w:lang w:val="en-US"/>
              </w:rPr>
              <w:t>(24/09 - 01/10)</w:t>
            </w:r>
          </w:p>
        </w:tc>
        <w:tc>
          <w:tcPr>
            <w:tcW w:w="4233" w:type="dxa"/>
            <w:vAlign w:val="center"/>
          </w:tcPr>
          <w:p w14:paraId="4A9B7D6D">
            <w:pPr>
              <w:widowControl w:val="0"/>
              <w:jc w:val="left"/>
              <w:rPr>
                <w:rFonts w:hint="default"/>
                <w:vertAlign w:val="baseline"/>
                <w:lang w:val="en-US"/>
              </w:rPr>
            </w:pPr>
            <w:r>
              <w:rPr>
                <w:rFonts w:hint="default"/>
                <w:vertAlign w:val="baseline"/>
                <w:lang w:val="en-US"/>
              </w:rPr>
              <w:t>- Nghiên cứu nguyên lý hoạt động các cảm biến.</w:t>
            </w:r>
            <w:r>
              <w:rPr>
                <w:rFonts w:hint="default"/>
                <w:vertAlign w:val="baseline"/>
                <w:lang w:val="en-US"/>
              </w:rPr>
              <w:br w:type="textWrapping"/>
            </w:r>
            <w:r>
              <w:rPr>
                <w:rFonts w:hint="default"/>
                <w:vertAlign w:val="baseline"/>
                <w:lang w:val="en-US"/>
              </w:rPr>
              <w:t>- Lập sơ đồ nguyên lý và sơ đồ kết nối phần cứng.</w:t>
            </w:r>
            <w:r>
              <w:rPr>
                <w:rFonts w:hint="default"/>
                <w:vertAlign w:val="baseline"/>
                <w:lang w:val="en-US"/>
              </w:rPr>
              <w:br w:type="textWrapping"/>
            </w:r>
            <w:r>
              <w:rPr>
                <w:rFonts w:hint="default"/>
                <w:vertAlign w:val="baseline"/>
                <w:lang w:val="en-US"/>
              </w:rPr>
              <w:t>- Chuẩn bị linh kiện, kiểm tra mạch cơ bản.</w:t>
            </w:r>
          </w:p>
        </w:tc>
        <w:tc>
          <w:tcPr>
            <w:tcW w:w="3587" w:type="dxa"/>
            <w:vAlign w:val="center"/>
          </w:tcPr>
          <w:p w14:paraId="61B0E48F">
            <w:pPr>
              <w:widowControl w:val="0"/>
              <w:rPr>
                <w:rFonts w:hint="default"/>
                <w:vertAlign w:val="baseline"/>
                <w:lang w:val="en-US"/>
              </w:rPr>
            </w:pPr>
            <w:r>
              <w:rPr>
                <w:rFonts w:hint="default"/>
                <w:vertAlign w:val="baseline"/>
                <w:lang w:val="en-US"/>
              </w:rPr>
              <w:t>Sơ đồ kết nối ESP32 với cảm biến và bơm hoạt động ổn định.</w:t>
            </w:r>
          </w:p>
        </w:tc>
      </w:tr>
      <w:tr w14:paraId="231BA2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44" w:type="dxa"/>
            <w:left w:w="144" w:type="dxa"/>
            <w:bottom w:w="144" w:type="dxa"/>
            <w:right w:w="144" w:type="dxa"/>
          </w:tblCellMar>
        </w:tblPrEx>
        <w:tc>
          <w:tcPr>
            <w:tcW w:w="1899" w:type="dxa"/>
            <w:vAlign w:val="center"/>
          </w:tcPr>
          <w:p w14:paraId="7561560A">
            <w:pPr>
              <w:widowControl w:val="0"/>
              <w:jc w:val="center"/>
              <w:rPr>
                <w:rFonts w:hint="default"/>
                <w:vertAlign w:val="baseline"/>
                <w:lang w:val="en-US"/>
              </w:rPr>
            </w:pPr>
            <w:r>
              <w:rPr>
                <w:rFonts w:hint="default"/>
                <w:vertAlign w:val="baseline"/>
                <w:lang w:val="en-US"/>
              </w:rPr>
              <w:t>Tuần 3</w:t>
            </w:r>
          </w:p>
          <w:p w14:paraId="5BF55800">
            <w:pPr>
              <w:widowControl w:val="0"/>
              <w:jc w:val="center"/>
              <w:rPr>
                <w:rFonts w:hint="default"/>
                <w:vertAlign w:val="baseline"/>
                <w:lang w:val="en-US"/>
              </w:rPr>
            </w:pPr>
            <w:r>
              <w:rPr>
                <w:rFonts w:hint="default"/>
                <w:vertAlign w:val="baseline"/>
                <w:lang w:val="en-US"/>
              </w:rPr>
              <w:t>(30/09 - 06/10)</w:t>
            </w:r>
          </w:p>
        </w:tc>
        <w:tc>
          <w:tcPr>
            <w:tcW w:w="4233" w:type="dxa"/>
            <w:vAlign w:val="center"/>
          </w:tcPr>
          <w:p w14:paraId="6537443C">
            <w:pPr>
              <w:widowControl w:val="0"/>
              <w:jc w:val="left"/>
              <w:rPr>
                <w:rFonts w:hint="default"/>
                <w:vertAlign w:val="baseline"/>
                <w:lang w:val="en-US"/>
              </w:rPr>
            </w:pPr>
            <w:r>
              <w:rPr>
                <w:rFonts w:hint="default"/>
                <w:vertAlign w:val="baseline"/>
                <w:lang w:val="en-US"/>
              </w:rPr>
              <w:t>- Viết chương trình ESP32 đọc dữ liệu cảm biến</w:t>
            </w:r>
            <w:r>
              <w:rPr>
                <w:rFonts w:hint="default"/>
                <w:vertAlign w:val="baseline"/>
                <w:lang w:val="en-US"/>
              </w:rPr>
              <w:br w:type="textWrapping"/>
            </w:r>
            <w:r>
              <w:rPr>
                <w:rFonts w:hint="default"/>
                <w:vertAlign w:val="baseline"/>
                <w:lang w:val="en-US"/>
              </w:rPr>
              <w:t>- Gửi dữ liệu qua Serial / Wi-Fi đến server thử nghiệm</w:t>
            </w:r>
            <w:r>
              <w:rPr>
                <w:rFonts w:hint="default"/>
                <w:vertAlign w:val="baseline"/>
                <w:lang w:val="en-US"/>
              </w:rPr>
              <w:br w:type="textWrapping"/>
            </w:r>
            <w:r>
              <w:rPr>
                <w:rFonts w:hint="default"/>
                <w:vertAlign w:val="baseline"/>
                <w:lang w:val="en-US"/>
              </w:rPr>
              <w:t>- Kiểm tra tín hiệu từ cảm biến</w:t>
            </w:r>
          </w:p>
        </w:tc>
        <w:tc>
          <w:tcPr>
            <w:tcW w:w="3587" w:type="dxa"/>
            <w:vAlign w:val="center"/>
          </w:tcPr>
          <w:p w14:paraId="54D35550">
            <w:pPr>
              <w:widowControl w:val="0"/>
              <w:rPr>
                <w:rFonts w:hint="default"/>
                <w:vertAlign w:val="baseline"/>
                <w:lang w:val="en-US"/>
              </w:rPr>
            </w:pPr>
            <w:r>
              <w:rPr>
                <w:rFonts w:hint="default"/>
                <w:vertAlign w:val="baseline"/>
                <w:lang w:val="en-US"/>
              </w:rPr>
              <w:t>ESP32 đọc và gửi được dữ liệu nhiệt độ, độ ẩm, độ ẩm đất.</w:t>
            </w:r>
          </w:p>
        </w:tc>
      </w:tr>
      <w:tr w14:paraId="68B8C6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44" w:type="dxa"/>
            <w:left w:w="144" w:type="dxa"/>
            <w:bottom w:w="144" w:type="dxa"/>
            <w:right w:w="144" w:type="dxa"/>
          </w:tblCellMar>
        </w:tblPrEx>
        <w:tc>
          <w:tcPr>
            <w:tcW w:w="1899" w:type="dxa"/>
            <w:vAlign w:val="center"/>
          </w:tcPr>
          <w:p w14:paraId="1AA86A87">
            <w:pPr>
              <w:widowControl w:val="0"/>
              <w:jc w:val="center"/>
              <w:rPr>
                <w:rFonts w:hint="default"/>
                <w:vertAlign w:val="baseline"/>
                <w:lang w:val="en-US"/>
              </w:rPr>
            </w:pPr>
            <w:r>
              <w:rPr>
                <w:rFonts w:hint="default"/>
                <w:vertAlign w:val="baseline"/>
                <w:lang w:val="en-US"/>
              </w:rPr>
              <w:t>Tuần 4</w:t>
            </w:r>
          </w:p>
          <w:p w14:paraId="36950714">
            <w:pPr>
              <w:widowControl w:val="0"/>
              <w:jc w:val="center"/>
              <w:rPr>
                <w:rFonts w:hint="default"/>
                <w:vertAlign w:val="baseline"/>
                <w:lang w:val="en-US"/>
              </w:rPr>
            </w:pPr>
            <w:r>
              <w:rPr>
                <w:rFonts w:hint="default"/>
                <w:vertAlign w:val="baseline"/>
                <w:lang w:val="en-US"/>
              </w:rPr>
              <w:t>(07/10 - 13/10)</w:t>
            </w:r>
          </w:p>
        </w:tc>
        <w:tc>
          <w:tcPr>
            <w:tcW w:w="4233" w:type="dxa"/>
            <w:vAlign w:val="center"/>
          </w:tcPr>
          <w:p w14:paraId="4569D3AA">
            <w:pPr>
              <w:widowControl w:val="0"/>
              <w:jc w:val="left"/>
              <w:rPr>
                <w:rFonts w:hint="default"/>
                <w:vertAlign w:val="baseline"/>
                <w:lang w:val="en-US"/>
              </w:rPr>
            </w:pPr>
            <w:r>
              <w:rPr>
                <w:rFonts w:hint="default"/>
                <w:vertAlign w:val="baseline"/>
                <w:lang w:val="en-US"/>
              </w:rPr>
              <w:t>- Xây dựng backend (NodeJS + ExpressJS)</w:t>
            </w:r>
            <w:r>
              <w:rPr>
                <w:rFonts w:hint="default"/>
                <w:vertAlign w:val="baseline"/>
                <w:lang w:val="en-US"/>
              </w:rPr>
              <w:br w:type="textWrapping"/>
            </w:r>
            <w:r>
              <w:rPr>
                <w:rFonts w:hint="default"/>
                <w:vertAlign w:val="baseline"/>
                <w:lang w:val="en-US"/>
              </w:rPr>
              <w:t>- Thiết kế API nhận dữ liệu từ ESP32 và lưu MongoDB</w:t>
            </w:r>
            <w:r>
              <w:rPr>
                <w:rFonts w:hint="default"/>
                <w:vertAlign w:val="baseline"/>
                <w:lang w:val="en-US"/>
              </w:rPr>
              <w:br w:type="textWrapping"/>
            </w:r>
            <w:r>
              <w:rPr>
                <w:rFonts w:hint="default"/>
                <w:vertAlign w:val="baseline"/>
                <w:lang w:val="en-US"/>
              </w:rPr>
              <w:t>- Kiểm thử API với dữ liệu mẫu</w:t>
            </w:r>
          </w:p>
        </w:tc>
        <w:tc>
          <w:tcPr>
            <w:tcW w:w="3587" w:type="dxa"/>
            <w:vAlign w:val="center"/>
          </w:tcPr>
          <w:p w14:paraId="27FC5E4B">
            <w:pPr>
              <w:widowControl w:val="0"/>
              <w:rPr>
                <w:rFonts w:hint="default"/>
                <w:vertAlign w:val="baseline"/>
                <w:lang w:val="en-US"/>
              </w:rPr>
            </w:pPr>
            <w:r>
              <w:rPr>
                <w:rFonts w:hint="default"/>
                <w:vertAlign w:val="baseline"/>
                <w:lang w:val="en-US"/>
              </w:rPr>
              <w:t>Backend hoạt động, lưu dữ liệu cảm biến thành công.</w:t>
            </w:r>
          </w:p>
        </w:tc>
      </w:tr>
      <w:tr w14:paraId="79F408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44" w:type="dxa"/>
            <w:left w:w="144" w:type="dxa"/>
            <w:bottom w:w="144" w:type="dxa"/>
            <w:right w:w="144" w:type="dxa"/>
          </w:tblCellMar>
        </w:tblPrEx>
        <w:tc>
          <w:tcPr>
            <w:tcW w:w="1899" w:type="dxa"/>
            <w:vAlign w:val="center"/>
          </w:tcPr>
          <w:p w14:paraId="399933D3">
            <w:pPr>
              <w:widowControl w:val="0"/>
              <w:jc w:val="center"/>
              <w:rPr>
                <w:rFonts w:hint="default"/>
                <w:vertAlign w:val="baseline"/>
                <w:lang w:val="en-US"/>
              </w:rPr>
            </w:pPr>
            <w:r>
              <w:rPr>
                <w:rFonts w:hint="default"/>
                <w:vertAlign w:val="baseline"/>
                <w:lang w:val="en-US"/>
              </w:rPr>
              <w:t>Tuần 5</w:t>
            </w:r>
          </w:p>
          <w:p w14:paraId="03F22F99">
            <w:pPr>
              <w:widowControl w:val="0"/>
              <w:jc w:val="center"/>
              <w:rPr>
                <w:rFonts w:hint="default"/>
                <w:vertAlign w:val="baseline"/>
                <w:lang w:val="en-US"/>
              </w:rPr>
            </w:pPr>
            <w:r>
              <w:rPr>
                <w:rFonts w:hint="default"/>
                <w:vertAlign w:val="baseline"/>
                <w:lang w:val="en-US"/>
              </w:rPr>
              <w:t>(14/10 - 20/10)</w:t>
            </w:r>
          </w:p>
        </w:tc>
        <w:tc>
          <w:tcPr>
            <w:tcW w:w="4233" w:type="dxa"/>
            <w:vAlign w:val="center"/>
          </w:tcPr>
          <w:p w14:paraId="4A769ADB">
            <w:pPr>
              <w:widowControl w:val="0"/>
              <w:jc w:val="left"/>
              <w:rPr>
                <w:rFonts w:hint="default"/>
                <w:vertAlign w:val="baseline"/>
                <w:lang w:val="en-US"/>
              </w:rPr>
            </w:pPr>
            <w:r>
              <w:rPr>
                <w:rFonts w:hint="default"/>
                <w:vertAlign w:val="baseline"/>
                <w:lang w:val="en-US"/>
              </w:rPr>
              <w:t>- Phát triển frontend (ReactJS)</w:t>
            </w:r>
            <w:r>
              <w:rPr>
                <w:rFonts w:hint="default"/>
                <w:vertAlign w:val="baseline"/>
                <w:lang w:val="en-US"/>
              </w:rPr>
              <w:br w:type="textWrapping"/>
            </w:r>
            <w:r>
              <w:rPr>
                <w:rFonts w:hint="default"/>
                <w:vertAlign w:val="baseline"/>
                <w:lang w:val="en-US"/>
              </w:rPr>
              <w:t>- Hiển thị dữ liệu cảm biến theo thời gian thực</w:t>
            </w:r>
            <w:r>
              <w:rPr>
                <w:rFonts w:hint="default"/>
                <w:vertAlign w:val="baseline"/>
                <w:lang w:val="en-US"/>
              </w:rPr>
              <w:br w:type="textWrapping"/>
            </w:r>
            <w:r>
              <w:rPr>
                <w:rFonts w:hint="default"/>
                <w:vertAlign w:val="baseline"/>
                <w:lang w:val="en-US"/>
              </w:rPr>
              <w:t>- Thiết kế giao diện hiển thị độ ẩm, nhiệt độ, trạng thái bơm</w:t>
            </w:r>
          </w:p>
        </w:tc>
        <w:tc>
          <w:tcPr>
            <w:tcW w:w="3587" w:type="dxa"/>
            <w:vAlign w:val="center"/>
          </w:tcPr>
          <w:p w14:paraId="5C70A596">
            <w:pPr>
              <w:widowControl w:val="0"/>
              <w:rPr>
                <w:rFonts w:hint="default"/>
                <w:vertAlign w:val="baseline"/>
                <w:lang w:val="en-US"/>
              </w:rPr>
            </w:pPr>
            <w:r>
              <w:rPr>
                <w:rFonts w:hint="default"/>
                <w:vertAlign w:val="baseline"/>
                <w:lang w:val="en-US"/>
              </w:rPr>
              <w:t>Giao diện web cơ bản hiển thị dữ liệu IoT.</w:t>
            </w:r>
          </w:p>
        </w:tc>
      </w:tr>
      <w:tr w14:paraId="43C059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44" w:type="dxa"/>
            <w:left w:w="144" w:type="dxa"/>
            <w:bottom w:w="144" w:type="dxa"/>
            <w:right w:w="144" w:type="dxa"/>
          </w:tblCellMar>
        </w:tblPrEx>
        <w:tc>
          <w:tcPr>
            <w:tcW w:w="1899" w:type="dxa"/>
            <w:vAlign w:val="center"/>
          </w:tcPr>
          <w:p w14:paraId="60961CC5">
            <w:pPr>
              <w:widowControl w:val="0"/>
              <w:jc w:val="center"/>
              <w:rPr>
                <w:rFonts w:hint="default"/>
                <w:vertAlign w:val="baseline"/>
                <w:lang w:val="en-US"/>
              </w:rPr>
            </w:pPr>
            <w:r>
              <w:rPr>
                <w:rFonts w:hint="default"/>
                <w:vertAlign w:val="baseline"/>
                <w:lang w:val="en-US"/>
              </w:rPr>
              <w:t>Tuần 6</w:t>
            </w:r>
          </w:p>
          <w:p w14:paraId="7930B601">
            <w:pPr>
              <w:widowControl w:val="0"/>
              <w:jc w:val="center"/>
              <w:rPr>
                <w:rFonts w:hint="default"/>
                <w:vertAlign w:val="baseline"/>
                <w:lang w:val="en-US"/>
              </w:rPr>
            </w:pPr>
            <w:r>
              <w:rPr>
                <w:rFonts w:hint="default"/>
                <w:vertAlign w:val="baseline"/>
                <w:lang w:val="en-US"/>
              </w:rPr>
              <w:t>(21/10 - 27/10)</w:t>
            </w:r>
          </w:p>
        </w:tc>
        <w:tc>
          <w:tcPr>
            <w:tcW w:w="4233" w:type="dxa"/>
            <w:vAlign w:val="center"/>
          </w:tcPr>
          <w:p w14:paraId="2B95EB8D">
            <w:pPr>
              <w:widowControl w:val="0"/>
              <w:jc w:val="left"/>
              <w:rPr>
                <w:rFonts w:hint="default"/>
                <w:vertAlign w:val="baseline"/>
                <w:lang w:val="en-US"/>
              </w:rPr>
            </w:pPr>
            <w:r>
              <w:rPr>
                <w:rFonts w:hint="default"/>
                <w:vertAlign w:val="baseline"/>
                <w:lang w:val="en-US"/>
              </w:rPr>
              <w:t>- Thiết kế và huấn luyện mô hình AI (XGBoost) dự báo mưa</w:t>
            </w:r>
            <w:r>
              <w:rPr>
                <w:rFonts w:hint="default"/>
                <w:vertAlign w:val="baseline"/>
                <w:lang w:val="en-US"/>
              </w:rPr>
              <w:br w:type="textWrapping"/>
            </w:r>
            <w:r>
              <w:rPr>
                <w:rFonts w:hint="default"/>
                <w:vertAlign w:val="baseline"/>
                <w:lang w:val="en-US"/>
              </w:rPr>
              <w:t>- Chuẩn bị dữ liệu huấn luyện, xử lý feature</w:t>
            </w:r>
            <w:r>
              <w:rPr>
                <w:rFonts w:hint="default"/>
                <w:vertAlign w:val="baseline"/>
                <w:lang w:val="en-US"/>
              </w:rPr>
              <w:br w:type="textWrapping"/>
            </w:r>
            <w:r>
              <w:rPr>
                <w:rFonts w:hint="default"/>
                <w:vertAlign w:val="baseline"/>
                <w:lang w:val="en-US"/>
              </w:rPr>
              <w:t>- Đánh giá độ chính xác ban đầu (AUC, Recall)</w:t>
            </w:r>
          </w:p>
        </w:tc>
        <w:tc>
          <w:tcPr>
            <w:tcW w:w="3587" w:type="dxa"/>
            <w:vAlign w:val="center"/>
          </w:tcPr>
          <w:p w14:paraId="36A6AEEF">
            <w:pPr>
              <w:widowControl w:val="0"/>
              <w:rPr>
                <w:rFonts w:hint="default"/>
                <w:vertAlign w:val="baseline"/>
                <w:lang w:val="en-US"/>
              </w:rPr>
            </w:pPr>
            <w:r>
              <w:rPr>
                <w:rFonts w:hint="default"/>
                <w:vertAlign w:val="baseline"/>
                <w:lang w:val="en-US"/>
              </w:rPr>
              <w:t>Mô hình AI huấn luyện được, có thể dự đoán xác suất mưa</w:t>
            </w:r>
          </w:p>
        </w:tc>
      </w:tr>
      <w:tr w14:paraId="00DEEC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44" w:type="dxa"/>
            <w:left w:w="144" w:type="dxa"/>
            <w:bottom w:w="144" w:type="dxa"/>
            <w:right w:w="144" w:type="dxa"/>
          </w:tblCellMar>
        </w:tblPrEx>
        <w:tc>
          <w:tcPr>
            <w:tcW w:w="1899" w:type="dxa"/>
            <w:vAlign w:val="center"/>
          </w:tcPr>
          <w:p w14:paraId="6C2D7A23">
            <w:pPr>
              <w:widowControl w:val="0"/>
              <w:jc w:val="center"/>
              <w:rPr>
                <w:rFonts w:hint="default"/>
                <w:vertAlign w:val="baseline"/>
                <w:lang w:val="en-US"/>
              </w:rPr>
            </w:pPr>
            <w:r>
              <w:rPr>
                <w:rFonts w:hint="default"/>
                <w:vertAlign w:val="baseline"/>
                <w:lang w:val="en-US"/>
              </w:rPr>
              <w:t>Tuần 7</w:t>
            </w:r>
          </w:p>
          <w:p w14:paraId="6123BCF7">
            <w:pPr>
              <w:widowControl w:val="0"/>
              <w:jc w:val="center"/>
              <w:rPr>
                <w:rFonts w:hint="default"/>
                <w:vertAlign w:val="baseline"/>
                <w:lang w:val="en-US"/>
              </w:rPr>
            </w:pPr>
            <w:r>
              <w:rPr>
                <w:rFonts w:hint="default"/>
                <w:vertAlign w:val="baseline"/>
                <w:lang w:val="en-US"/>
              </w:rPr>
              <w:t>(28/10 - 03/11)</w:t>
            </w:r>
          </w:p>
        </w:tc>
        <w:tc>
          <w:tcPr>
            <w:tcW w:w="4233" w:type="dxa"/>
            <w:vAlign w:val="center"/>
          </w:tcPr>
          <w:p w14:paraId="057D0CE0">
            <w:pPr>
              <w:widowControl w:val="0"/>
              <w:jc w:val="left"/>
              <w:rPr>
                <w:rFonts w:hint="default"/>
                <w:vertAlign w:val="baseline"/>
                <w:lang w:val="en-US"/>
              </w:rPr>
            </w:pPr>
            <w:r>
              <w:rPr>
                <w:rFonts w:hint="default"/>
                <w:vertAlign w:val="baseline"/>
                <w:lang w:val="en-US"/>
              </w:rPr>
              <w:t>- Tích hợp AI với backend</w:t>
            </w:r>
            <w:r>
              <w:rPr>
                <w:rFonts w:hint="default"/>
                <w:vertAlign w:val="baseline"/>
                <w:lang w:val="en-US"/>
              </w:rPr>
              <w:br w:type="textWrapping"/>
            </w:r>
            <w:r>
              <w:rPr>
                <w:rFonts w:hint="default"/>
                <w:vertAlign w:val="baseline"/>
                <w:lang w:val="en-US"/>
              </w:rPr>
              <w:t>- Xây dựng API cho dự đoán thời tiết</w:t>
            </w:r>
            <w:r>
              <w:rPr>
                <w:rFonts w:hint="default"/>
                <w:vertAlign w:val="baseline"/>
                <w:lang w:val="en-US"/>
              </w:rPr>
              <w:br w:type="textWrapping"/>
            </w:r>
            <w:r>
              <w:rPr>
                <w:rFonts w:hint="default"/>
                <w:vertAlign w:val="baseline"/>
                <w:lang w:val="en-US"/>
              </w:rPr>
              <w:t>- Thử nghiệm điều kiện tưới tự động dựa trên kết quả AI</w:t>
            </w:r>
          </w:p>
        </w:tc>
        <w:tc>
          <w:tcPr>
            <w:tcW w:w="3587" w:type="dxa"/>
            <w:vAlign w:val="center"/>
          </w:tcPr>
          <w:p w14:paraId="5154B9F4">
            <w:pPr>
              <w:widowControl w:val="0"/>
              <w:rPr>
                <w:rFonts w:hint="default"/>
                <w:vertAlign w:val="baseline"/>
                <w:lang w:val="en-US"/>
              </w:rPr>
            </w:pPr>
            <w:r>
              <w:rPr>
                <w:rFonts w:hint="default"/>
                <w:vertAlign w:val="baseline"/>
                <w:lang w:val="en-US"/>
              </w:rPr>
              <w:t>Hệ thống tự động tưới theo dự báo mưa hoạt động</w:t>
            </w:r>
          </w:p>
        </w:tc>
      </w:tr>
      <w:tr w14:paraId="6ECC5A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44" w:type="dxa"/>
            <w:left w:w="144" w:type="dxa"/>
            <w:bottom w:w="144" w:type="dxa"/>
            <w:right w:w="144" w:type="dxa"/>
          </w:tblCellMar>
        </w:tblPrEx>
        <w:tc>
          <w:tcPr>
            <w:tcW w:w="1899" w:type="dxa"/>
            <w:vAlign w:val="center"/>
          </w:tcPr>
          <w:p w14:paraId="0E891CE4">
            <w:pPr>
              <w:widowControl w:val="0"/>
              <w:jc w:val="center"/>
              <w:rPr>
                <w:rFonts w:hint="default"/>
                <w:vertAlign w:val="baseline"/>
                <w:lang w:val="en-US"/>
              </w:rPr>
            </w:pPr>
            <w:r>
              <w:rPr>
                <w:rFonts w:hint="default"/>
                <w:vertAlign w:val="baseline"/>
                <w:lang w:val="en-US"/>
              </w:rPr>
              <w:t>Tuần 8</w:t>
            </w:r>
          </w:p>
          <w:p w14:paraId="7386715D">
            <w:pPr>
              <w:widowControl w:val="0"/>
              <w:jc w:val="center"/>
              <w:rPr>
                <w:rFonts w:hint="default"/>
                <w:vertAlign w:val="baseline"/>
                <w:lang w:val="en-US"/>
              </w:rPr>
            </w:pPr>
            <w:r>
              <w:rPr>
                <w:rFonts w:hint="default"/>
                <w:vertAlign w:val="baseline"/>
                <w:lang w:val="en-US"/>
              </w:rPr>
              <w:t>(04/11 - 10/11)</w:t>
            </w:r>
          </w:p>
        </w:tc>
        <w:tc>
          <w:tcPr>
            <w:tcW w:w="4233" w:type="dxa"/>
            <w:vAlign w:val="center"/>
          </w:tcPr>
          <w:p w14:paraId="2F2D2A8E">
            <w:pPr>
              <w:widowControl w:val="0"/>
              <w:jc w:val="left"/>
              <w:rPr>
                <w:rFonts w:hint="default"/>
                <w:vertAlign w:val="baseline"/>
                <w:lang w:val="en-US"/>
              </w:rPr>
            </w:pPr>
            <w:r>
              <w:rPr>
                <w:rFonts w:hint="default"/>
                <w:vertAlign w:val="baseline"/>
                <w:lang w:val="en-US"/>
              </w:rPr>
              <w:t>- Hoàn thiện giao diện web (hiển thị lịch tưới, biểu đồ, điều khiển thủ công)</w:t>
            </w:r>
            <w:r>
              <w:rPr>
                <w:rFonts w:hint="default"/>
                <w:vertAlign w:val="baseline"/>
                <w:lang w:val="en-US"/>
              </w:rPr>
              <w:br w:type="textWrapping"/>
            </w:r>
            <w:r>
              <w:rPr>
                <w:rFonts w:hint="default"/>
                <w:vertAlign w:val="baseline"/>
                <w:lang w:val="en-US"/>
              </w:rPr>
              <w:t>- Kiểm thử toàn hệ thống (phần cứng – backend – frontend – AI)</w:t>
            </w:r>
          </w:p>
        </w:tc>
        <w:tc>
          <w:tcPr>
            <w:tcW w:w="3587" w:type="dxa"/>
            <w:vAlign w:val="center"/>
          </w:tcPr>
          <w:p w14:paraId="19348712">
            <w:pPr>
              <w:widowControl w:val="0"/>
              <w:rPr>
                <w:rFonts w:hint="default"/>
                <w:vertAlign w:val="baseline"/>
                <w:lang w:val="en-US"/>
              </w:rPr>
            </w:pPr>
            <w:r>
              <w:rPr>
                <w:rFonts w:hint="default"/>
                <w:vertAlign w:val="baseline"/>
                <w:lang w:val="en-US"/>
              </w:rPr>
              <w:t>Toàn bộ luồng dữ liệu hoạt động ổn định, giao diện hoàn chỉnh</w:t>
            </w:r>
          </w:p>
        </w:tc>
      </w:tr>
      <w:tr w14:paraId="260062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44" w:type="dxa"/>
            <w:left w:w="144" w:type="dxa"/>
            <w:bottom w:w="144" w:type="dxa"/>
            <w:right w:w="144" w:type="dxa"/>
          </w:tblCellMar>
        </w:tblPrEx>
        <w:tc>
          <w:tcPr>
            <w:tcW w:w="1899" w:type="dxa"/>
            <w:vAlign w:val="center"/>
          </w:tcPr>
          <w:p w14:paraId="62FE7B1E">
            <w:pPr>
              <w:widowControl w:val="0"/>
              <w:jc w:val="center"/>
              <w:rPr>
                <w:rFonts w:hint="default"/>
                <w:vertAlign w:val="baseline"/>
                <w:lang w:val="en-US"/>
              </w:rPr>
            </w:pPr>
            <w:r>
              <w:rPr>
                <w:rFonts w:hint="default"/>
                <w:vertAlign w:val="baseline"/>
                <w:lang w:val="en-US"/>
              </w:rPr>
              <w:t>Tuần 9</w:t>
            </w:r>
          </w:p>
          <w:p w14:paraId="6A8B8B9D">
            <w:pPr>
              <w:widowControl w:val="0"/>
              <w:jc w:val="center"/>
              <w:rPr>
                <w:rFonts w:hint="default"/>
                <w:vertAlign w:val="baseline"/>
                <w:lang w:val="en-US"/>
              </w:rPr>
            </w:pPr>
            <w:r>
              <w:rPr>
                <w:rFonts w:hint="default"/>
                <w:vertAlign w:val="baseline"/>
                <w:lang w:val="en-US"/>
              </w:rPr>
              <w:t>(11/11 - 17/11)</w:t>
            </w:r>
          </w:p>
        </w:tc>
        <w:tc>
          <w:tcPr>
            <w:tcW w:w="4233" w:type="dxa"/>
            <w:vAlign w:val="center"/>
          </w:tcPr>
          <w:p w14:paraId="5F91C826">
            <w:pPr>
              <w:widowControl w:val="0"/>
              <w:jc w:val="left"/>
              <w:rPr>
                <w:rFonts w:hint="default"/>
                <w:vertAlign w:val="baseline"/>
                <w:lang w:val="en-US"/>
              </w:rPr>
            </w:pPr>
            <w:r>
              <w:rPr>
                <w:rFonts w:hint="default"/>
                <w:vertAlign w:val="baseline"/>
                <w:lang w:val="en-US"/>
              </w:rPr>
              <w:t>- Viết báo cáo giữa kỳ (theo mục P1–P2)</w:t>
            </w:r>
            <w:r>
              <w:rPr>
                <w:rFonts w:hint="default"/>
                <w:vertAlign w:val="baseline"/>
                <w:lang w:val="en-US"/>
              </w:rPr>
              <w:br w:type="textWrapping"/>
            </w:r>
            <w:r>
              <w:rPr>
                <w:rFonts w:hint="default"/>
                <w:vertAlign w:val="baseline"/>
                <w:lang w:val="en-US"/>
              </w:rPr>
              <w:t>- Tổng hợp hình ảnh, kết quả kiểm thử</w:t>
            </w:r>
            <w:r>
              <w:rPr>
                <w:rFonts w:hint="default"/>
                <w:vertAlign w:val="baseline"/>
                <w:lang w:val="en-US"/>
              </w:rPr>
              <w:br w:type="textWrapping"/>
            </w:r>
            <w:r>
              <w:rPr>
                <w:rFonts w:hint="default"/>
                <w:vertAlign w:val="baseline"/>
                <w:lang w:val="en-US"/>
              </w:rPr>
              <w:t>- Chuẩn bị slide thuyết trình</w:t>
            </w:r>
          </w:p>
        </w:tc>
        <w:tc>
          <w:tcPr>
            <w:tcW w:w="3587" w:type="dxa"/>
            <w:vAlign w:val="center"/>
          </w:tcPr>
          <w:p w14:paraId="65483DDD">
            <w:pPr>
              <w:widowControl w:val="0"/>
              <w:rPr>
                <w:rFonts w:hint="default"/>
                <w:vertAlign w:val="baseline"/>
                <w:lang w:val="en-US"/>
              </w:rPr>
            </w:pPr>
            <w:r>
              <w:rPr>
                <w:rFonts w:hint="default"/>
                <w:vertAlign w:val="baseline"/>
                <w:lang w:val="en-US"/>
              </w:rPr>
              <w:t>Báo cáo giữa kỳ hoàn chỉnh, slide trình bày sẵn sàng</w:t>
            </w:r>
          </w:p>
        </w:tc>
      </w:tr>
      <w:tr w14:paraId="6BF1D4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44" w:type="dxa"/>
            <w:left w:w="144" w:type="dxa"/>
            <w:bottom w:w="144" w:type="dxa"/>
            <w:right w:w="144" w:type="dxa"/>
          </w:tblCellMar>
        </w:tblPrEx>
        <w:tc>
          <w:tcPr>
            <w:tcW w:w="1899" w:type="dxa"/>
            <w:vAlign w:val="center"/>
          </w:tcPr>
          <w:p w14:paraId="6ECF14ED">
            <w:pPr>
              <w:widowControl w:val="0"/>
              <w:jc w:val="center"/>
              <w:rPr>
                <w:rFonts w:hint="default"/>
                <w:vertAlign w:val="baseline"/>
                <w:lang w:val="en-US"/>
              </w:rPr>
            </w:pPr>
            <w:r>
              <w:rPr>
                <w:rFonts w:hint="default"/>
                <w:vertAlign w:val="baseline"/>
                <w:lang w:val="en-US"/>
              </w:rPr>
              <w:t xml:space="preserve">Tuần 10 </w:t>
            </w:r>
          </w:p>
          <w:p w14:paraId="779F4408">
            <w:pPr>
              <w:widowControl w:val="0"/>
              <w:jc w:val="center"/>
              <w:rPr>
                <w:rFonts w:hint="default"/>
                <w:vertAlign w:val="baseline"/>
                <w:lang w:val="en-US"/>
              </w:rPr>
            </w:pPr>
            <w:r>
              <w:rPr>
                <w:rFonts w:hint="default"/>
                <w:vertAlign w:val="baseline"/>
                <w:lang w:val="en-US"/>
              </w:rPr>
              <w:t>(18/11 - 24/11)</w:t>
            </w:r>
          </w:p>
        </w:tc>
        <w:tc>
          <w:tcPr>
            <w:tcW w:w="4233" w:type="dxa"/>
            <w:vAlign w:val="center"/>
          </w:tcPr>
          <w:p w14:paraId="74632918">
            <w:pPr>
              <w:widowControl w:val="0"/>
              <w:jc w:val="left"/>
              <w:rPr>
                <w:rFonts w:hint="default"/>
                <w:vertAlign w:val="baseline"/>
                <w:lang w:val="en-US"/>
              </w:rPr>
            </w:pPr>
            <w:r>
              <w:rPr>
                <w:rFonts w:hint="default"/>
                <w:vertAlign w:val="baseline"/>
                <w:lang w:val="en-US"/>
              </w:rPr>
              <w:t>- Nộp và trình bày báo cáo giữa kỳ</w:t>
            </w:r>
            <w:r>
              <w:rPr>
                <w:rFonts w:hint="default"/>
                <w:vertAlign w:val="baseline"/>
                <w:lang w:val="en-US"/>
              </w:rPr>
              <w:br w:type="textWrapping"/>
            </w:r>
            <w:r>
              <w:rPr>
                <w:rFonts w:hint="default"/>
                <w:vertAlign w:val="baseline"/>
                <w:lang w:val="en-US"/>
              </w:rPr>
              <w:t>- Thu thập phản hồi từ giảng viên</w:t>
            </w:r>
            <w:r>
              <w:rPr>
                <w:rFonts w:hint="default"/>
                <w:vertAlign w:val="baseline"/>
                <w:lang w:val="en-US"/>
              </w:rPr>
              <w:br w:type="textWrapping"/>
            </w:r>
            <w:r>
              <w:rPr>
                <w:rFonts w:hint="default"/>
                <w:vertAlign w:val="baseline"/>
                <w:lang w:val="en-US"/>
              </w:rPr>
              <w:t>- Lên kế hoạch cải tiến giai đoạn cuối kỳ (bổ sung AI hoặc mở rộng cảm biến)</w:t>
            </w:r>
          </w:p>
        </w:tc>
        <w:tc>
          <w:tcPr>
            <w:tcW w:w="3587" w:type="dxa"/>
            <w:vAlign w:val="center"/>
          </w:tcPr>
          <w:p w14:paraId="1B21AC09">
            <w:pPr>
              <w:widowControl w:val="0"/>
              <w:rPr>
                <w:rFonts w:hint="default"/>
                <w:vertAlign w:val="baseline"/>
                <w:lang w:val="en-US"/>
              </w:rPr>
            </w:pPr>
            <w:r>
              <w:rPr>
                <w:rFonts w:hint="default"/>
                <w:vertAlign w:val="baseline"/>
                <w:lang w:val="en-US"/>
              </w:rPr>
              <w:t>Báo cáo giữa kỳ được chấm và phản biện xong.</w:t>
            </w:r>
          </w:p>
        </w:tc>
      </w:tr>
    </w:tbl>
    <w:p w14:paraId="101BEDBE">
      <w:pPr>
        <w:rPr>
          <w:rFonts w:hint="default"/>
          <w:lang w:val="en-US"/>
        </w:rPr>
      </w:pPr>
    </w:p>
    <w:p w14:paraId="02E615AD">
      <w:pPr>
        <w:keepNext w:val="0"/>
        <w:keepLines w:val="0"/>
        <w:pageBreakBefore w:val="0"/>
        <w:widowControl/>
        <w:numPr>
          <w:ilvl w:val="0"/>
          <w:numId w:val="11"/>
        </w:numPr>
        <w:kinsoku/>
        <w:wordWrap/>
        <w:overflowPunct/>
        <w:topLinePunct w:val="0"/>
        <w:autoSpaceDE/>
        <w:autoSpaceDN/>
        <w:bidi w:val="0"/>
        <w:adjustRightInd/>
        <w:snapToGrid/>
        <w:spacing w:line="312" w:lineRule="auto"/>
        <w:ind w:left="0" w:leftChars="0" w:firstLine="0" w:firstLineChars="0"/>
        <w:textAlignment w:val="auto"/>
        <w:rPr>
          <w:rFonts w:hint="default"/>
          <w:b/>
          <w:bCs/>
          <w:lang w:val="en-US"/>
        </w:rPr>
      </w:pPr>
      <w:r>
        <w:rPr>
          <w:rFonts w:hint="default"/>
          <w:b/>
          <w:bCs/>
          <w:lang w:val="en-US"/>
        </w:rPr>
        <w:t>Kết luận</w:t>
      </w:r>
    </w:p>
    <w:p w14:paraId="657607A8">
      <w:pPr>
        <w:keepNext w:val="0"/>
        <w:keepLines w:val="0"/>
        <w:pageBreakBefore w:val="0"/>
        <w:widowControl/>
        <w:kinsoku/>
        <w:wordWrap/>
        <w:overflowPunct/>
        <w:topLinePunct w:val="0"/>
        <w:autoSpaceDE/>
        <w:autoSpaceDN/>
        <w:bidi w:val="0"/>
        <w:adjustRightInd/>
        <w:snapToGrid/>
        <w:spacing w:line="312" w:lineRule="auto"/>
        <w:ind w:firstLine="720" w:firstLineChars="0"/>
        <w:textAlignment w:val="auto"/>
        <w:rPr>
          <w:rFonts w:hint="default"/>
          <w:lang w:val="en-US"/>
        </w:rPr>
      </w:pPr>
      <w:r>
        <w:rPr>
          <w:rFonts w:hint="default"/>
          <w:lang w:val="en-US"/>
        </w:rPr>
        <w:t>Hệ thống Tưới cây thông minh ứng dụng AI để lên lịch tưới hàng tuần là một bước tiến nhỏ nhưng có ý nghĩa trong việc ứng dụng IoT và Trí tuệ nhân tạo vào nông nghiệp hiện đại.</w:t>
      </w:r>
      <w:r>
        <w:rPr>
          <w:rFonts w:hint="default"/>
          <w:lang w:val="en-US"/>
        </w:rPr>
        <w:br w:type="textWrapping"/>
      </w:r>
      <w:r>
        <w:rPr>
          <w:rFonts w:hint="default"/>
          <w:lang w:val="en-US"/>
        </w:rPr>
        <w:tab/>
      </w:r>
      <w:r>
        <w:rPr>
          <w:rFonts w:hint="default"/>
          <w:lang w:val="en-US"/>
        </w:rPr>
        <w:t>Bằng cách kết hợp vi điều khiển ESP32, các cảm biến môi trường (DHT22, BME280, cảm biến độ ẩm đất), bộ điều khiển bơm tự động và mô hình AI dự báo mưa (XGBoost), nhóm đã xây dựng được một giải pháp có khả năng tự động hóa việc tưới tiêu, tiết kiệm nước, và tăng hiệu quả chăm sóc cây trồng.</w:t>
      </w:r>
    </w:p>
    <w:p w14:paraId="7343C145">
      <w:pPr>
        <w:rPr>
          <w:rFonts w:hint="default"/>
          <w:lang w:val="en-US"/>
        </w:rPr>
      </w:pPr>
    </w:p>
    <w:p w14:paraId="10500237">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lang w:val="en-US"/>
        </w:rPr>
      </w:pPr>
    </w:p>
    <w:p w14:paraId="744FDF81">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lang w:val="en-US"/>
        </w:rPr>
      </w:pPr>
    </w:p>
    <w:p w14:paraId="4E46380F">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lang w:val="en-US"/>
        </w:rPr>
      </w:pPr>
    </w:p>
    <w:p w14:paraId="2FDD6F33">
      <w:pPr>
        <w:keepNext w:val="0"/>
        <w:keepLines w:val="0"/>
        <w:pageBreakBefore w:val="0"/>
        <w:widowControl/>
        <w:kinsoku/>
        <w:wordWrap/>
        <w:overflowPunct/>
        <w:topLinePunct w:val="0"/>
        <w:autoSpaceDE/>
        <w:autoSpaceDN/>
        <w:bidi w:val="0"/>
        <w:adjustRightInd/>
        <w:snapToGrid/>
        <w:spacing w:line="312" w:lineRule="auto"/>
        <w:textAlignment w:val="auto"/>
        <w:rPr>
          <w:rFonts w:hint="default"/>
          <w:lang w:val="en-US"/>
        </w:rPr>
      </w:pPr>
    </w:p>
    <w:p w14:paraId="6FC776E5">
      <w:pPr>
        <w:keepNext w:val="0"/>
        <w:keepLines w:val="0"/>
        <w:pageBreakBefore w:val="0"/>
        <w:widowControl/>
        <w:numPr>
          <w:ilvl w:val="0"/>
          <w:numId w:val="0"/>
        </w:numPr>
        <w:kinsoku/>
        <w:wordWrap/>
        <w:overflowPunct/>
        <w:topLinePunct w:val="0"/>
        <w:autoSpaceDE/>
        <w:autoSpaceDN/>
        <w:bidi w:val="0"/>
        <w:adjustRightInd/>
        <w:snapToGrid/>
        <w:spacing w:line="312" w:lineRule="auto"/>
        <w:textAlignment w:val="auto"/>
        <w:rPr>
          <w:rFonts w:hint="default"/>
          <w:lang w:val="en-US"/>
        </w:rPr>
      </w:pPr>
    </w:p>
    <w:p w14:paraId="5042A35A">
      <w:pPr>
        <w:keepNext w:val="0"/>
        <w:keepLines w:val="0"/>
        <w:pageBreakBefore w:val="0"/>
        <w:widowControl/>
        <w:numPr>
          <w:ilvl w:val="0"/>
          <w:numId w:val="0"/>
        </w:numPr>
        <w:kinsoku/>
        <w:wordWrap/>
        <w:overflowPunct/>
        <w:topLinePunct w:val="0"/>
        <w:autoSpaceDE/>
        <w:autoSpaceDN/>
        <w:bidi w:val="0"/>
        <w:adjustRightInd/>
        <w:snapToGrid/>
        <w:spacing w:line="312" w:lineRule="auto"/>
        <w:textAlignment w:val="auto"/>
        <w:rPr>
          <w:rFonts w:hint="default"/>
          <w:lang w:val="en-US"/>
        </w:rPr>
      </w:pPr>
    </w:p>
    <w:p w14:paraId="6A83132F">
      <w:pPr>
        <w:keepNext w:val="0"/>
        <w:keepLines w:val="0"/>
        <w:pageBreakBefore w:val="0"/>
        <w:widowControl/>
        <w:kinsoku/>
        <w:wordWrap/>
        <w:overflowPunct/>
        <w:topLinePunct w:val="0"/>
        <w:autoSpaceDE/>
        <w:autoSpaceDN/>
        <w:bidi w:val="0"/>
        <w:adjustRightInd/>
        <w:snapToGrid/>
        <w:spacing w:line="312" w:lineRule="auto"/>
        <w:textAlignment w:val="auto"/>
      </w:pPr>
    </w:p>
    <w:p w14:paraId="2A2D8BBC">
      <w:pPr>
        <w:keepNext w:val="0"/>
        <w:keepLines w:val="0"/>
        <w:pageBreakBefore w:val="0"/>
        <w:widowControl/>
        <w:kinsoku/>
        <w:wordWrap/>
        <w:overflowPunct/>
        <w:topLinePunct w:val="0"/>
        <w:autoSpaceDE/>
        <w:autoSpaceDN/>
        <w:bidi w:val="0"/>
        <w:adjustRightInd/>
        <w:snapToGrid/>
        <w:spacing w:line="312" w:lineRule="auto"/>
        <w:textAlignment w:val="auto"/>
      </w:pPr>
    </w:p>
    <w:sectPr>
      <w:pgSz w:w="11906" w:h="16838"/>
      <w:pgMar w:top="1354" w:right="992" w:bottom="1238" w:left="1411" w:header="720" w:footer="720"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F9EF3C"/>
    <w:multiLevelType w:val="singleLevel"/>
    <w:tmpl w:val="80F9EF3C"/>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1">
    <w:nsid w:val="82244BD4"/>
    <w:multiLevelType w:val="singleLevel"/>
    <w:tmpl w:val="82244BD4"/>
    <w:lvl w:ilvl="0" w:tentative="0">
      <w:start w:val="1"/>
      <w:numFmt w:val="bullet"/>
      <w:lvlText w:val="+"/>
      <w:lvlJc w:val="left"/>
      <w:pPr>
        <w:tabs>
          <w:tab w:val="left" w:pos="840"/>
        </w:tabs>
        <w:ind w:left="838" w:leftChars="0" w:hanging="418" w:firstLineChars="0"/>
      </w:pPr>
      <w:rPr>
        <w:rFonts w:hint="default" w:ascii="Times New Roman" w:hAnsi="Times New Roman" w:cs="Times New Roman"/>
      </w:rPr>
    </w:lvl>
  </w:abstractNum>
  <w:abstractNum w:abstractNumId="2">
    <w:nsid w:val="8231C0E2"/>
    <w:multiLevelType w:val="singleLevel"/>
    <w:tmpl w:val="8231C0E2"/>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3">
    <w:nsid w:val="8756963C"/>
    <w:multiLevelType w:val="singleLevel"/>
    <w:tmpl w:val="8756963C"/>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4">
    <w:nsid w:val="8A7060EF"/>
    <w:multiLevelType w:val="singleLevel"/>
    <w:tmpl w:val="8A7060EF"/>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5">
    <w:nsid w:val="8F4D832B"/>
    <w:multiLevelType w:val="singleLevel"/>
    <w:tmpl w:val="8F4D832B"/>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6">
    <w:nsid w:val="93F634E7"/>
    <w:multiLevelType w:val="singleLevel"/>
    <w:tmpl w:val="93F634E7"/>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7">
    <w:nsid w:val="9559FCF3"/>
    <w:multiLevelType w:val="singleLevel"/>
    <w:tmpl w:val="9559FCF3"/>
    <w:lvl w:ilvl="0" w:tentative="0">
      <w:start w:val="1"/>
      <w:numFmt w:val="bullet"/>
      <w:lvlText w:val="+"/>
      <w:lvlJc w:val="left"/>
      <w:pPr>
        <w:tabs>
          <w:tab w:val="left" w:pos="840"/>
        </w:tabs>
        <w:ind w:left="838" w:leftChars="0" w:hanging="418" w:firstLineChars="0"/>
      </w:pPr>
      <w:rPr>
        <w:rFonts w:hint="default" w:ascii="Times New Roman" w:hAnsi="Times New Roman" w:cs="Times New Roman"/>
      </w:rPr>
    </w:lvl>
  </w:abstractNum>
  <w:abstractNum w:abstractNumId="8">
    <w:nsid w:val="969E9543"/>
    <w:multiLevelType w:val="singleLevel"/>
    <w:tmpl w:val="969E9543"/>
    <w:lvl w:ilvl="0" w:tentative="0">
      <w:start w:val="1"/>
      <w:numFmt w:val="bullet"/>
      <w:lvlText w:val="+"/>
      <w:lvlJc w:val="left"/>
      <w:pPr>
        <w:tabs>
          <w:tab w:val="left" w:pos="840"/>
        </w:tabs>
        <w:ind w:left="838" w:leftChars="0" w:hanging="418" w:firstLineChars="0"/>
      </w:pPr>
      <w:rPr>
        <w:rFonts w:hint="default" w:ascii="Times New Roman" w:hAnsi="Times New Roman" w:cs="Times New Roman"/>
      </w:rPr>
    </w:lvl>
  </w:abstractNum>
  <w:abstractNum w:abstractNumId="9">
    <w:nsid w:val="9C69F5ED"/>
    <w:multiLevelType w:val="singleLevel"/>
    <w:tmpl w:val="9C69F5ED"/>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10">
    <w:nsid w:val="9FE8B16C"/>
    <w:multiLevelType w:val="singleLevel"/>
    <w:tmpl w:val="9FE8B16C"/>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11">
    <w:nsid w:val="AEF3E475"/>
    <w:multiLevelType w:val="singleLevel"/>
    <w:tmpl w:val="AEF3E475"/>
    <w:lvl w:ilvl="0" w:tentative="0">
      <w:start w:val="1"/>
      <w:numFmt w:val="bullet"/>
      <w:lvlText w:val="+"/>
      <w:lvlJc w:val="left"/>
      <w:pPr>
        <w:tabs>
          <w:tab w:val="left" w:pos="840"/>
        </w:tabs>
        <w:ind w:left="838" w:leftChars="0" w:hanging="418" w:firstLineChars="0"/>
      </w:pPr>
      <w:rPr>
        <w:rFonts w:hint="default" w:ascii="Times New Roman" w:hAnsi="Times New Roman" w:cs="Times New Roman"/>
      </w:rPr>
    </w:lvl>
  </w:abstractNum>
  <w:abstractNum w:abstractNumId="12">
    <w:nsid w:val="C1442323"/>
    <w:multiLevelType w:val="singleLevel"/>
    <w:tmpl w:val="C1442323"/>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13">
    <w:nsid w:val="C29B77FD"/>
    <w:multiLevelType w:val="singleLevel"/>
    <w:tmpl w:val="C29B77FD"/>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14">
    <w:nsid w:val="C645E6F0"/>
    <w:multiLevelType w:val="singleLevel"/>
    <w:tmpl w:val="C645E6F0"/>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15">
    <w:nsid w:val="CAAA8451"/>
    <w:multiLevelType w:val="multilevel"/>
    <w:tmpl w:val="CAAA8451"/>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6">
    <w:nsid w:val="D2EC6E88"/>
    <w:multiLevelType w:val="singleLevel"/>
    <w:tmpl w:val="D2EC6E88"/>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17">
    <w:nsid w:val="D2F384C1"/>
    <w:multiLevelType w:val="singleLevel"/>
    <w:tmpl w:val="D2F384C1"/>
    <w:lvl w:ilvl="0" w:tentative="0">
      <w:start w:val="1"/>
      <w:numFmt w:val="bullet"/>
      <w:lvlText w:val="+"/>
      <w:lvlJc w:val="left"/>
      <w:pPr>
        <w:tabs>
          <w:tab w:val="left" w:pos="840"/>
        </w:tabs>
        <w:ind w:left="838" w:leftChars="0" w:hanging="418" w:firstLineChars="0"/>
      </w:pPr>
      <w:rPr>
        <w:rFonts w:hint="default" w:ascii="Times New Roman" w:hAnsi="Times New Roman" w:cs="Times New Roman"/>
      </w:rPr>
    </w:lvl>
  </w:abstractNum>
  <w:abstractNum w:abstractNumId="18">
    <w:nsid w:val="DAE8101D"/>
    <w:multiLevelType w:val="singleLevel"/>
    <w:tmpl w:val="DAE8101D"/>
    <w:lvl w:ilvl="0" w:tentative="0">
      <w:start w:val="1"/>
      <w:numFmt w:val="decimal"/>
      <w:suff w:val="space"/>
      <w:lvlText w:val="%1."/>
      <w:lvlJc w:val="left"/>
    </w:lvl>
  </w:abstractNum>
  <w:abstractNum w:abstractNumId="19">
    <w:nsid w:val="E0BB21C8"/>
    <w:multiLevelType w:val="singleLevel"/>
    <w:tmpl w:val="E0BB21C8"/>
    <w:lvl w:ilvl="0" w:tentative="0">
      <w:start w:val="1"/>
      <w:numFmt w:val="bullet"/>
      <w:lvlText w:val="+"/>
      <w:lvlJc w:val="left"/>
      <w:pPr>
        <w:tabs>
          <w:tab w:val="left" w:pos="840"/>
        </w:tabs>
        <w:ind w:left="838" w:leftChars="0" w:hanging="418" w:firstLineChars="0"/>
      </w:pPr>
      <w:rPr>
        <w:rFonts w:hint="default" w:ascii="Times New Roman" w:hAnsi="Times New Roman" w:cs="Times New Roman"/>
      </w:rPr>
    </w:lvl>
  </w:abstractNum>
  <w:abstractNum w:abstractNumId="20">
    <w:nsid w:val="E4CFEE2E"/>
    <w:multiLevelType w:val="singleLevel"/>
    <w:tmpl w:val="E4CFEE2E"/>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21">
    <w:nsid w:val="E4FC6F04"/>
    <w:multiLevelType w:val="singleLevel"/>
    <w:tmpl w:val="E4FC6F04"/>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22">
    <w:nsid w:val="E586E3D0"/>
    <w:multiLevelType w:val="singleLevel"/>
    <w:tmpl w:val="E586E3D0"/>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23">
    <w:nsid w:val="EB35B4EF"/>
    <w:multiLevelType w:val="singleLevel"/>
    <w:tmpl w:val="EB35B4EF"/>
    <w:lvl w:ilvl="0" w:tentative="0">
      <w:start w:val="1"/>
      <w:numFmt w:val="bullet"/>
      <w:lvlText w:val="+"/>
      <w:lvlJc w:val="left"/>
      <w:pPr>
        <w:tabs>
          <w:tab w:val="left" w:pos="840"/>
        </w:tabs>
        <w:ind w:left="838" w:leftChars="0" w:hanging="418" w:firstLineChars="0"/>
      </w:pPr>
      <w:rPr>
        <w:rFonts w:hint="default" w:ascii="Times New Roman" w:hAnsi="Times New Roman" w:cs="Times New Roman"/>
      </w:rPr>
    </w:lvl>
  </w:abstractNum>
  <w:abstractNum w:abstractNumId="24">
    <w:nsid w:val="EDB6B0FA"/>
    <w:multiLevelType w:val="singleLevel"/>
    <w:tmpl w:val="EDB6B0FA"/>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25">
    <w:nsid w:val="EE18E264"/>
    <w:multiLevelType w:val="singleLevel"/>
    <w:tmpl w:val="EE18E264"/>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26">
    <w:nsid w:val="F36C8B15"/>
    <w:multiLevelType w:val="singleLevel"/>
    <w:tmpl w:val="F36C8B15"/>
    <w:lvl w:ilvl="0" w:tentative="0">
      <w:start w:val="1"/>
      <w:numFmt w:val="decimal"/>
      <w:suff w:val="space"/>
      <w:lvlText w:val="%1."/>
      <w:lvlJc w:val="left"/>
    </w:lvl>
  </w:abstractNum>
  <w:abstractNum w:abstractNumId="27">
    <w:nsid w:val="FE61C8C1"/>
    <w:multiLevelType w:val="singleLevel"/>
    <w:tmpl w:val="FE61C8C1"/>
    <w:lvl w:ilvl="0" w:tentative="0">
      <w:start w:val="1"/>
      <w:numFmt w:val="lowerLetter"/>
      <w:suff w:val="space"/>
      <w:lvlText w:val="%1)"/>
      <w:lvlJc w:val="left"/>
    </w:lvl>
  </w:abstractNum>
  <w:abstractNum w:abstractNumId="28">
    <w:nsid w:val="FE8E801A"/>
    <w:multiLevelType w:val="singleLevel"/>
    <w:tmpl w:val="FE8E801A"/>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29">
    <w:nsid w:val="FE96E34F"/>
    <w:multiLevelType w:val="singleLevel"/>
    <w:tmpl w:val="FE96E34F"/>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30">
    <w:nsid w:val="FF45E1DC"/>
    <w:multiLevelType w:val="singleLevel"/>
    <w:tmpl w:val="FF45E1DC"/>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31">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32">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33">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34">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35">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36">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37">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38">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39">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40">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41">
    <w:nsid w:val="0555434B"/>
    <w:multiLevelType w:val="singleLevel"/>
    <w:tmpl w:val="0555434B"/>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42">
    <w:nsid w:val="0799799E"/>
    <w:multiLevelType w:val="singleLevel"/>
    <w:tmpl w:val="0799799E"/>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43">
    <w:nsid w:val="0995176B"/>
    <w:multiLevelType w:val="singleLevel"/>
    <w:tmpl w:val="0995176B"/>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44">
    <w:nsid w:val="0B22C351"/>
    <w:multiLevelType w:val="singleLevel"/>
    <w:tmpl w:val="0B22C351"/>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45">
    <w:nsid w:val="0B781913"/>
    <w:multiLevelType w:val="singleLevel"/>
    <w:tmpl w:val="0B781913"/>
    <w:lvl w:ilvl="0" w:tentative="0">
      <w:start w:val="1"/>
      <w:numFmt w:val="bullet"/>
      <w:lvlText w:val="•"/>
      <w:lvlJc w:val="left"/>
      <w:pPr>
        <w:tabs>
          <w:tab w:val="left" w:pos="1260"/>
        </w:tabs>
        <w:ind w:left="1258" w:leftChars="0" w:hanging="418" w:firstLineChars="0"/>
      </w:pPr>
      <w:rPr>
        <w:rFonts w:hint="default" w:ascii="Times New Roman" w:hAnsi="Times New Roman" w:cs="Times New Roman"/>
      </w:rPr>
    </w:lvl>
  </w:abstractNum>
  <w:abstractNum w:abstractNumId="46">
    <w:nsid w:val="0C4B6981"/>
    <w:multiLevelType w:val="singleLevel"/>
    <w:tmpl w:val="0C4B6981"/>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47">
    <w:nsid w:val="0D081DE5"/>
    <w:multiLevelType w:val="singleLevel"/>
    <w:tmpl w:val="0D081DE5"/>
    <w:lvl w:ilvl="0" w:tentative="0">
      <w:start w:val="1"/>
      <w:numFmt w:val="lowerLetter"/>
      <w:suff w:val="space"/>
      <w:lvlText w:val="%1)"/>
      <w:lvlJc w:val="left"/>
    </w:lvl>
  </w:abstractNum>
  <w:abstractNum w:abstractNumId="48">
    <w:nsid w:val="0D2DB70A"/>
    <w:multiLevelType w:val="singleLevel"/>
    <w:tmpl w:val="0D2DB70A"/>
    <w:lvl w:ilvl="0" w:tentative="0">
      <w:start w:val="1"/>
      <w:numFmt w:val="bullet"/>
      <w:lvlText w:val="+"/>
      <w:lvlJc w:val="left"/>
      <w:pPr>
        <w:tabs>
          <w:tab w:val="left" w:pos="840"/>
        </w:tabs>
        <w:ind w:left="838" w:leftChars="0" w:hanging="418" w:firstLineChars="0"/>
      </w:pPr>
      <w:rPr>
        <w:rFonts w:hint="default" w:ascii="Times New Roman" w:hAnsi="Times New Roman" w:cs="Times New Roman"/>
      </w:rPr>
    </w:lvl>
  </w:abstractNum>
  <w:abstractNum w:abstractNumId="49">
    <w:nsid w:val="0D322AF8"/>
    <w:multiLevelType w:val="multilevel"/>
    <w:tmpl w:val="0D322AF8"/>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0">
    <w:nsid w:val="135394C2"/>
    <w:multiLevelType w:val="singleLevel"/>
    <w:tmpl w:val="135394C2"/>
    <w:lvl w:ilvl="0" w:tentative="0">
      <w:start w:val="1"/>
      <w:numFmt w:val="bullet"/>
      <w:lvlText w:val="+"/>
      <w:lvlJc w:val="left"/>
      <w:pPr>
        <w:tabs>
          <w:tab w:val="left" w:pos="840"/>
        </w:tabs>
        <w:ind w:left="838" w:leftChars="0" w:hanging="418" w:firstLineChars="0"/>
      </w:pPr>
      <w:rPr>
        <w:rFonts w:hint="default" w:ascii="Times New Roman" w:hAnsi="Times New Roman" w:cs="Times New Roman"/>
      </w:rPr>
    </w:lvl>
  </w:abstractNum>
  <w:abstractNum w:abstractNumId="51">
    <w:nsid w:val="14086DBD"/>
    <w:multiLevelType w:val="singleLevel"/>
    <w:tmpl w:val="14086DBD"/>
    <w:lvl w:ilvl="0" w:tentative="0">
      <w:start w:val="1"/>
      <w:numFmt w:val="upperRoman"/>
      <w:suff w:val="space"/>
      <w:lvlText w:val="%1."/>
      <w:lvlJc w:val="left"/>
    </w:lvl>
  </w:abstractNum>
  <w:abstractNum w:abstractNumId="52">
    <w:nsid w:val="1A859025"/>
    <w:multiLevelType w:val="singleLevel"/>
    <w:tmpl w:val="1A859025"/>
    <w:lvl w:ilvl="0" w:tentative="0">
      <w:start w:val="1"/>
      <w:numFmt w:val="bullet"/>
      <w:lvlText w:val="+"/>
      <w:lvlJc w:val="left"/>
      <w:pPr>
        <w:tabs>
          <w:tab w:val="left" w:pos="840"/>
        </w:tabs>
        <w:ind w:left="838" w:leftChars="0" w:hanging="418" w:firstLineChars="0"/>
      </w:pPr>
      <w:rPr>
        <w:rFonts w:hint="default" w:ascii="Times New Roman" w:hAnsi="Times New Roman" w:cs="Times New Roman"/>
      </w:rPr>
    </w:lvl>
  </w:abstractNum>
  <w:abstractNum w:abstractNumId="53">
    <w:nsid w:val="1B6744C0"/>
    <w:multiLevelType w:val="singleLevel"/>
    <w:tmpl w:val="1B6744C0"/>
    <w:lvl w:ilvl="0" w:tentative="0">
      <w:start w:val="1"/>
      <w:numFmt w:val="lowerLetter"/>
      <w:suff w:val="space"/>
      <w:lvlText w:val="%1)"/>
      <w:lvlJc w:val="left"/>
    </w:lvl>
  </w:abstractNum>
  <w:abstractNum w:abstractNumId="54">
    <w:nsid w:val="20E8E505"/>
    <w:multiLevelType w:val="singleLevel"/>
    <w:tmpl w:val="20E8E505"/>
    <w:lvl w:ilvl="0" w:tentative="0">
      <w:start w:val="1"/>
      <w:numFmt w:val="lowerLetter"/>
      <w:suff w:val="space"/>
      <w:lvlText w:val="%1)"/>
      <w:lvlJc w:val="left"/>
    </w:lvl>
  </w:abstractNum>
  <w:abstractNum w:abstractNumId="55">
    <w:nsid w:val="2156CDD4"/>
    <w:multiLevelType w:val="singleLevel"/>
    <w:tmpl w:val="2156CDD4"/>
    <w:lvl w:ilvl="0" w:tentative="0">
      <w:start w:val="1"/>
      <w:numFmt w:val="bullet"/>
      <w:lvlText w:val="+"/>
      <w:lvlJc w:val="left"/>
      <w:pPr>
        <w:tabs>
          <w:tab w:val="left" w:pos="840"/>
        </w:tabs>
        <w:ind w:left="838" w:leftChars="0" w:hanging="418" w:firstLineChars="0"/>
      </w:pPr>
      <w:rPr>
        <w:rFonts w:hint="default" w:ascii="Times New Roman" w:hAnsi="Times New Roman" w:cs="Times New Roman"/>
      </w:rPr>
    </w:lvl>
  </w:abstractNum>
  <w:abstractNum w:abstractNumId="56">
    <w:nsid w:val="22F3ECA4"/>
    <w:multiLevelType w:val="singleLevel"/>
    <w:tmpl w:val="22F3ECA4"/>
    <w:lvl w:ilvl="0" w:tentative="0">
      <w:start w:val="1"/>
      <w:numFmt w:val="bullet"/>
      <w:lvlText w:val="+"/>
      <w:lvlJc w:val="left"/>
      <w:pPr>
        <w:tabs>
          <w:tab w:val="left" w:pos="840"/>
        </w:tabs>
        <w:ind w:left="838" w:leftChars="0" w:hanging="418" w:firstLineChars="0"/>
      </w:pPr>
      <w:rPr>
        <w:rFonts w:hint="default" w:ascii="Times New Roman" w:hAnsi="Times New Roman" w:cs="Times New Roman"/>
      </w:rPr>
    </w:lvl>
  </w:abstractNum>
  <w:abstractNum w:abstractNumId="57">
    <w:nsid w:val="259D5B3A"/>
    <w:multiLevelType w:val="singleLevel"/>
    <w:tmpl w:val="259D5B3A"/>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58">
    <w:nsid w:val="28EF9380"/>
    <w:multiLevelType w:val="singleLevel"/>
    <w:tmpl w:val="28EF9380"/>
    <w:lvl w:ilvl="0" w:tentative="0">
      <w:start w:val="1"/>
      <w:numFmt w:val="bullet"/>
      <w:lvlText w:val="+"/>
      <w:lvlJc w:val="left"/>
      <w:pPr>
        <w:tabs>
          <w:tab w:val="left" w:pos="840"/>
        </w:tabs>
        <w:ind w:left="838" w:leftChars="0" w:hanging="418" w:firstLineChars="0"/>
      </w:pPr>
      <w:rPr>
        <w:rFonts w:hint="default" w:ascii="Times New Roman" w:hAnsi="Times New Roman" w:cs="Times New Roman"/>
      </w:rPr>
    </w:lvl>
  </w:abstractNum>
  <w:abstractNum w:abstractNumId="59">
    <w:nsid w:val="2C58C126"/>
    <w:multiLevelType w:val="singleLevel"/>
    <w:tmpl w:val="2C58C126"/>
    <w:lvl w:ilvl="0" w:tentative="0">
      <w:start w:val="1"/>
      <w:numFmt w:val="bullet"/>
      <w:lvlText w:val="+"/>
      <w:lvlJc w:val="left"/>
      <w:pPr>
        <w:tabs>
          <w:tab w:val="left" w:pos="840"/>
        </w:tabs>
        <w:ind w:left="838" w:leftChars="0" w:hanging="418" w:firstLineChars="0"/>
      </w:pPr>
      <w:rPr>
        <w:rFonts w:hint="default" w:ascii="Times New Roman" w:hAnsi="Times New Roman" w:cs="Times New Roman"/>
      </w:rPr>
    </w:lvl>
  </w:abstractNum>
  <w:abstractNum w:abstractNumId="60">
    <w:nsid w:val="34D3DE2C"/>
    <w:multiLevelType w:val="singleLevel"/>
    <w:tmpl w:val="34D3DE2C"/>
    <w:lvl w:ilvl="0" w:tentative="0">
      <w:start w:val="1"/>
      <w:numFmt w:val="bullet"/>
      <w:lvlText w:val="+"/>
      <w:lvlJc w:val="left"/>
      <w:pPr>
        <w:tabs>
          <w:tab w:val="left" w:pos="840"/>
        </w:tabs>
        <w:ind w:left="838" w:leftChars="0" w:hanging="418" w:firstLineChars="0"/>
      </w:pPr>
      <w:rPr>
        <w:rFonts w:hint="default" w:ascii="Times New Roman" w:hAnsi="Times New Roman" w:cs="Times New Roman"/>
      </w:rPr>
    </w:lvl>
  </w:abstractNum>
  <w:abstractNum w:abstractNumId="61">
    <w:nsid w:val="35583894"/>
    <w:multiLevelType w:val="singleLevel"/>
    <w:tmpl w:val="35583894"/>
    <w:lvl w:ilvl="0" w:tentative="0">
      <w:start w:val="1"/>
      <w:numFmt w:val="bullet"/>
      <w:lvlText w:val="+"/>
      <w:lvlJc w:val="left"/>
      <w:pPr>
        <w:tabs>
          <w:tab w:val="left" w:pos="840"/>
        </w:tabs>
        <w:ind w:left="838" w:leftChars="0" w:hanging="418" w:firstLineChars="0"/>
      </w:pPr>
      <w:rPr>
        <w:rFonts w:hint="default" w:ascii="Times New Roman" w:hAnsi="Times New Roman" w:cs="Times New Roman"/>
      </w:rPr>
    </w:lvl>
  </w:abstractNum>
  <w:abstractNum w:abstractNumId="62">
    <w:nsid w:val="3ADAF187"/>
    <w:multiLevelType w:val="singleLevel"/>
    <w:tmpl w:val="3ADAF187"/>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63">
    <w:nsid w:val="3B2D1A31"/>
    <w:multiLevelType w:val="multilevel"/>
    <w:tmpl w:val="3B2D1A31"/>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4">
    <w:nsid w:val="3D3322B1"/>
    <w:multiLevelType w:val="singleLevel"/>
    <w:tmpl w:val="3D3322B1"/>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65">
    <w:nsid w:val="3F62E58C"/>
    <w:multiLevelType w:val="singleLevel"/>
    <w:tmpl w:val="3F62E58C"/>
    <w:lvl w:ilvl="0" w:tentative="0">
      <w:start w:val="1"/>
      <w:numFmt w:val="bullet"/>
      <w:lvlText w:val="+"/>
      <w:lvlJc w:val="left"/>
      <w:pPr>
        <w:tabs>
          <w:tab w:val="left" w:pos="840"/>
        </w:tabs>
        <w:ind w:left="838" w:leftChars="0" w:hanging="418" w:firstLineChars="0"/>
      </w:pPr>
      <w:rPr>
        <w:rFonts w:hint="default" w:ascii="Times New Roman" w:hAnsi="Times New Roman" w:cs="Times New Roman"/>
      </w:rPr>
    </w:lvl>
  </w:abstractNum>
  <w:abstractNum w:abstractNumId="66">
    <w:nsid w:val="3FD02570"/>
    <w:multiLevelType w:val="singleLevel"/>
    <w:tmpl w:val="3FD02570"/>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67">
    <w:nsid w:val="4CB3633D"/>
    <w:multiLevelType w:val="singleLevel"/>
    <w:tmpl w:val="4CB3633D"/>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68">
    <w:nsid w:val="50F09133"/>
    <w:multiLevelType w:val="singleLevel"/>
    <w:tmpl w:val="50F09133"/>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69">
    <w:nsid w:val="52B677C7"/>
    <w:multiLevelType w:val="singleLevel"/>
    <w:tmpl w:val="52B677C7"/>
    <w:lvl w:ilvl="0" w:tentative="0">
      <w:start w:val="1"/>
      <w:numFmt w:val="bullet"/>
      <w:lvlText w:val="+"/>
      <w:lvlJc w:val="left"/>
      <w:pPr>
        <w:tabs>
          <w:tab w:val="left" w:pos="840"/>
        </w:tabs>
        <w:ind w:left="838" w:leftChars="0" w:hanging="418" w:firstLineChars="0"/>
      </w:pPr>
      <w:rPr>
        <w:rFonts w:hint="default" w:ascii="Times New Roman" w:hAnsi="Times New Roman" w:cs="Times New Roman"/>
      </w:rPr>
    </w:lvl>
  </w:abstractNum>
  <w:abstractNum w:abstractNumId="70">
    <w:nsid w:val="552A84C7"/>
    <w:multiLevelType w:val="singleLevel"/>
    <w:tmpl w:val="552A84C7"/>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71">
    <w:nsid w:val="5814EF78"/>
    <w:multiLevelType w:val="singleLevel"/>
    <w:tmpl w:val="5814EF78"/>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72">
    <w:nsid w:val="58916A69"/>
    <w:multiLevelType w:val="singleLevel"/>
    <w:tmpl w:val="58916A69"/>
    <w:lvl w:ilvl="0" w:tentative="0">
      <w:start w:val="1"/>
      <w:numFmt w:val="bullet"/>
      <w:lvlText w:val="+"/>
      <w:lvlJc w:val="left"/>
      <w:pPr>
        <w:tabs>
          <w:tab w:val="left" w:pos="840"/>
        </w:tabs>
        <w:ind w:left="838" w:leftChars="0" w:hanging="418" w:firstLineChars="0"/>
      </w:pPr>
      <w:rPr>
        <w:rFonts w:hint="default" w:ascii="Times New Roman" w:hAnsi="Times New Roman" w:cs="Times New Roman"/>
      </w:rPr>
    </w:lvl>
  </w:abstractNum>
  <w:abstractNum w:abstractNumId="73">
    <w:nsid w:val="5A1D2456"/>
    <w:multiLevelType w:val="singleLevel"/>
    <w:tmpl w:val="5A1D2456"/>
    <w:lvl w:ilvl="0" w:tentative="0">
      <w:start w:val="1"/>
      <w:numFmt w:val="bullet"/>
      <w:lvlText w:val="+"/>
      <w:lvlJc w:val="left"/>
      <w:pPr>
        <w:tabs>
          <w:tab w:val="left" w:pos="840"/>
        </w:tabs>
        <w:ind w:left="838" w:leftChars="0" w:hanging="418" w:firstLineChars="0"/>
      </w:pPr>
      <w:rPr>
        <w:rFonts w:hint="default" w:ascii="Times New Roman" w:hAnsi="Times New Roman" w:cs="Times New Roman"/>
      </w:rPr>
    </w:lvl>
  </w:abstractNum>
  <w:abstractNum w:abstractNumId="74">
    <w:nsid w:val="5BAE9332"/>
    <w:multiLevelType w:val="singleLevel"/>
    <w:tmpl w:val="5BAE9332"/>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75">
    <w:nsid w:val="659DD887"/>
    <w:multiLevelType w:val="singleLevel"/>
    <w:tmpl w:val="659DD887"/>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76">
    <w:nsid w:val="6950882D"/>
    <w:multiLevelType w:val="singleLevel"/>
    <w:tmpl w:val="6950882D"/>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77">
    <w:nsid w:val="6960970A"/>
    <w:multiLevelType w:val="singleLevel"/>
    <w:tmpl w:val="6960970A"/>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78">
    <w:nsid w:val="6FEC8695"/>
    <w:multiLevelType w:val="singleLevel"/>
    <w:tmpl w:val="6FEC8695"/>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79">
    <w:nsid w:val="70F8D99F"/>
    <w:multiLevelType w:val="singleLevel"/>
    <w:tmpl w:val="70F8D99F"/>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80">
    <w:nsid w:val="7381B0D0"/>
    <w:multiLevelType w:val="singleLevel"/>
    <w:tmpl w:val="7381B0D0"/>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81">
    <w:nsid w:val="7474B9AC"/>
    <w:multiLevelType w:val="singleLevel"/>
    <w:tmpl w:val="7474B9AC"/>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82">
    <w:nsid w:val="74E9DE8F"/>
    <w:multiLevelType w:val="singleLevel"/>
    <w:tmpl w:val="74E9DE8F"/>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83">
    <w:nsid w:val="7A34856B"/>
    <w:multiLevelType w:val="singleLevel"/>
    <w:tmpl w:val="7A34856B"/>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84">
    <w:nsid w:val="7CC47137"/>
    <w:multiLevelType w:val="singleLevel"/>
    <w:tmpl w:val="7CC47137"/>
    <w:lvl w:ilvl="0" w:tentative="0">
      <w:start w:val="1"/>
      <w:numFmt w:val="bullet"/>
      <w:lvlText w:val="+"/>
      <w:lvlJc w:val="left"/>
      <w:pPr>
        <w:tabs>
          <w:tab w:val="left" w:pos="840"/>
        </w:tabs>
        <w:ind w:left="838" w:leftChars="0" w:hanging="418" w:firstLineChars="0"/>
      </w:pPr>
      <w:rPr>
        <w:rFonts w:hint="default" w:ascii="Times New Roman" w:hAnsi="Times New Roman" w:cs="Times New Roman"/>
      </w:rPr>
    </w:lvl>
  </w:abstractNum>
  <w:num w:numId="1">
    <w:abstractNumId w:val="40"/>
  </w:num>
  <w:num w:numId="2">
    <w:abstractNumId w:val="38"/>
  </w:num>
  <w:num w:numId="3">
    <w:abstractNumId w:val="37"/>
  </w:num>
  <w:num w:numId="4">
    <w:abstractNumId w:val="36"/>
  </w:num>
  <w:num w:numId="5">
    <w:abstractNumId w:val="35"/>
  </w:num>
  <w:num w:numId="6">
    <w:abstractNumId w:val="39"/>
  </w:num>
  <w:num w:numId="7">
    <w:abstractNumId w:val="34"/>
  </w:num>
  <w:num w:numId="8">
    <w:abstractNumId w:val="33"/>
  </w:num>
  <w:num w:numId="9">
    <w:abstractNumId w:val="32"/>
  </w:num>
  <w:num w:numId="10">
    <w:abstractNumId w:val="31"/>
  </w:num>
  <w:num w:numId="11">
    <w:abstractNumId w:val="51"/>
  </w:num>
  <w:num w:numId="12">
    <w:abstractNumId w:val="18"/>
  </w:num>
  <w:num w:numId="13">
    <w:abstractNumId w:val="49"/>
  </w:num>
  <w:num w:numId="14">
    <w:abstractNumId w:val="82"/>
  </w:num>
  <w:num w:numId="15">
    <w:abstractNumId w:val="47"/>
  </w:num>
  <w:num w:numId="16">
    <w:abstractNumId w:val="54"/>
  </w:num>
  <w:num w:numId="17">
    <w:abstractNumId w:val="43"/>
  </w:num>
  <w:num w:numId="18">
    <w:abstractNumId w:val="81"/>
  </w:num>
  <w:num w:numId="19">
    <w:abstractNumId w:val="83"/>
  </w:num>
  <w:num w:numId="20">
    <w:abstractNumId w:val="71"/>
  </w:num>
  <w:num w:numId="21">
    <w:abstractNumId w:val="77"/>
  </w:num>
  <w:num w:numId="22">
    <w:abstractNumId w:val="14"/>
  </w:num>
  <w:num w:numId="23">
    <w:abstractNumId w:val="0"/>
  </w:num>
  <w:num w:numId="24">
    <w:abstractNumId w:val="63"/>
  </w:num>
  <w:num w:numId="25">
    <w:abstractNumId w:val="65"/>
  </w:num>
  <w:num w:numId="26">
    <w:abstractNumId w:val="48"/>
  </w:num>
  <w:num w:numId="27">
    <w:abstractNumId w:val="66"/>
  </w:num>
  <w:num w:numId="28">
    <w:abstractNumId w:val="29"/>
  </w:num>
  <w:num w:numId="29">
    <w:abstractNumId w:val="28"/>
  </w:num>
  <w:num w:numId="30">
    <w:abstractNumId w:val="68"/>
  </w:num>
  <w:num w:numId="31">
    <w:abstractNumId w:val="22"/>
  </w:num>
  <w:num w:numId="32">
    <w:abstractNumId w:val="80"/>
  </w:num>
  <w:num w:numId="33">
    <w:abstractNumId w:val="10"/>
  </w:num>
  <w:num w:numId="34">
    <w:abstractNumId w:val="76"/>
  </w:num>
  <w:num w:numId="35">
    <w:abstractNumId w:val="70"/>
  </w:num>
  <w:num w:numId="36">
    <w:abstractNumId w:val="62"/>
  </w:num>
  <w:num w:numId="37">
    <w:abstractNumId w:val="46"/>
  </w:num>
  <w:num w:numId="38">
    <w:abstractNumId w:val="24"/>
  </w:num>
  <w:num w:numId="39">
    <w:abstractNumId w:val="56"/>
  </w:num>
  <w:num w:numId="40">
    <w:abstractNumId w:val="42"/>
  </w:num>
  <w:num w:numId="41">
    <w:abstractNumId w:val="2"/>
  </w:num>
  <w:num w:numId="42">
    <w:abstractNumId w:val="74"/>
  </w:num>
  <w:num w:numId="43">
    <w:abstractNumId w:val="4"/>
  </w:num>
  <w:num w:numId="44">
    <w:abstractNumId w:val="64"/>
  </w:num>
  <w:num w:numId="45">
    <w:abstractNumId w:val="30"/>
  </w:num>
  <w:num w:numId="46">
    <w:abstractNumId w:val="67"/>
  </w:num>
  <w:num w:numId="47">
    <w:abstractNumId w:val="6"/>
  </w:num>
  <w:num w:numId="48">
    <w:abstractNumId w:val="13"/>
  </w:num>
  <w:num w:numId="49">
    <w:abstractNumId w:val="55"/>
  </w:num>
  <w:num w:numId="50">
    <w:abstractNumId w:val="16"/>
  </w:num>
  <w:num w:numId="51">
    <w:abstractNumId w:val="61"/>
  </w:num>
  <w:num w:numId="52">
    <w:abstractNumId w:val="58"/>
  </w:num>
  <w:num w:numId="53">
    <w:abstractNumId w:val="53"/>
  </w:num>
  <w:num w:numId="54">
    <w:abstractNumId w:val="8"/>
  </w:num>
  <w:num w:numId="55">
    <w:abstractNumId w:val="23"/>
  </w:num>
  <w:num w:numId="56">
    <w:abstractNumId w:val="52"/>
  </w:num>
  <w:num w:numId="57">
    <w:abstractNumId w:val="7"/>
  </w:num>
  <w:num w:numId="58">
    <w:abstractNumId w:val="19"/>
  </w:num>
  <w:num w:numId="59">
    <w:abstractNumId w:val="1"/>
  </w:num>
  <w:num w:numId="60">
    <w:abstractNumId w:val="3"/>
  </w:num>
  <w:num w:numId="61">
    <w:abstractNumId w:val="75"/>
  </w:num>
  <w:num w:numId="62">
    <w:abstractNumId w:val="78"/>
  </w:num>
  <w:num w:numId="63">
    <w:abstractNumId w:val="21"/>
  </w:num>
  <w:num w:numId="64">
    <w:abstractNumId w:val="60"/>
  </w:num>
  <w:num w:numId="65">
    <w:abstractNumId w:val="11"/>
  </w:num>
  <w:num w:numId="66">
    <w:abstractNumId w:val="72"/>
  </w:num>
  <w:num w:numId="67">
    <w:abstractNumId w:val="84"/>
  </w:num>
  <w:num w:numId="68">
    <w:abstractNumId w:val="45"/>
  </w:num>
  <w:num w:numId="69">
    <w:abstractNumId w:val="69"/>
  </w:num>
  <w:num w:numId="70">
    <w:abstractNumId w:val="44"/>
  </w:num>
  <w:num w:numId="71">
    <w:abstractNumId w:val="25"/>
  </w:num>
  <w:num w:numId="72">
    <w:abstractNumId w:val="5"/>
  </w:num>
  <w:num w:numId="73">
    <w:abstractNumId w:val="79"/>
  </w:num>
  <w:num w:numId="74">
    <w:abstractNumId w:val="12"/>
  </w:num>
  <w:num w:numId="75">
    <w:abstractNumId w:val="41"/>
  </w:num>
  <w:num w:numId="76">
    <w:abstractNumId w:val="73"/>
  </w:num>
  <w:num w:numId="77">
    <w:abstractNumId w:val="50"/>
  </w:num>
  <w:num w:numId="78">
    <w:abstractNumId w:val="17"/>
  </w:num>
  <w:num w:numId="79">
    <w:abstractNumId w:val="9"/>
  </w:num>
  <w:num w:numId="80">
    <w:abstractNumId w:val="20"/>
  </w:num>
  <w:num w:numId="81">
    <w:abstractNumId w:val="59"/>
  </w:num>
  <w:num w:numId="82">
    <w:abstractNumId w:val="15"/>
  </w:num>
  <w:num w:numId="83">
    <w:abstractNumId w:val="26"/>
  </w:num>
  <w:num w:numId="84">
    <w:abstractNumId w:val="27"/>
  </w:num>
  <w:num w:numId="85">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2"/>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E501ED5"/>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28763EE2"/>
    <w:rsid w:val="2974676C"/>
    <w:rsid w:val="3E501ED5"/>
    <w:rsid w:val="4266279F"/>
    <w:rsid w:val="555B2602"/>
    <w:rsid w:val="602858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unhideWhenUsed="0" w:uiPriority="0" w:semiHidden="0" w:name="List 4"/>
    <w:lsdException w:qFormat="1" w:unhideWhenUsed="0" w:uiPriority="0" w:semiHidden="0" w:name="List 5"/>
    <w:lsdException w:qFormat="1" w:unhideWhenUsed="0" w:uiPriority="0" w:semiHidden="0" w:name="List Bullet 2"/>
    <w:lsdException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unhideWhenUsed="0" w:uiPriority="66" w:semiHidden="0" w:name="Medium List 2 Accent 1"/>
    <w:lsdException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jc w:val="both"/>
    </w:pPr>
    <w:rPr>
      <w:rFonts w:ascii="Times New Roman" w:hAnsi="Times New Roman" w:eastAsiaTheme="minorEastAsia" w:cstheme="minorBidi"/>
      <w:sz w:val="26"/>
      <w:lang w:val="en-US" w:eastAsia="zh-CN" w:bidi="ar-SA"/>
    </w:rPr>
  </w:style>
  <w:style w:type="paragraph" w:styleId="2">
    <w:name w:val="heading 1"/>
    <w:basedOn w:val="1"/>
    <w:next w:val="1"/>
    <w:qFormat/>
    <w:uiPriority w:val="0"/>
    <w:pPr>
      <w:keepNext/>
      <w:keepLines/>
      <w:spacing w:before="340" w:after="330" w:line="312" w:lineRule="auto"/>
      <w:outlineLvl w:val="0"/>
    </w:pPr>
    <w:rPr>
      <w:b/>
      <w:bCs/>
      <w:kern w:val="44"/>
      <w:sz w:val="28"/>
      <w:szCs w:val="44"/>
    </w:rPr>
  </w:style>
  <w:style w:type="paragraph" w:styleId="3">
    <w:name w:val="heading 2"/>
    <w:basedOn w:val="1"/>
    <w:next w:val="1"/>
    <w:unhideWhenUsed/>
    <w:qFormat/>
    <w:uiPriority w:val="0"/>
    <w:pPr>
      <w:keepNext/>
      <w:keepLines/>
      <w:spacing w:before="260" w:after="260" w:line="312" w:lineRule="auto"/>
      <w:outlineLvl w:val="1"/>
    </w:pPr>
    <w:rPr>
      <w:b/>
      <w:bCs/>
      <w:szCs w:val="32"/>
    </w:rPr>
  </w:style>
  <w:style w:type="paragraph" w:styleId="4">
    <w:name w:val="heading 3"/>
    <w:basedOn w:val="1"/>
    <w:next w:val="1"/>
    <w:unhideWhenUsed/>
    <w:qFormat/>
    <w:uiPriority w:val="0"/>
    <w:pPr>
      <w:keepNext/>
      <w:keepLines/>
      <w:spacing w:before="260" w:after="260" w:line="312" w:lineRule="auto"/>
      <w:outlineLvl w:val="2"/>
    </w:pPr>
    <w:rPr>
      <w:b/>
      <w:bCs/>
      <w:i/>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uiPriority w:val="0"/>
    <w:pPr>
      <w:spacing w:after="120"/>
      <w:ind w:left="420" w:leftChars="200"/>
    </w:pPr>
  </w:style>
  <w:style w:type="paragraph" w:styleId="20">
    <w:name w:val="Body Text First Indent 2"/>
    <w:basedOn w:val="19"/>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28</Pages>
  <Words>0</Words>
  <Characters>0</Characters>
  <Lines>0</Lines>
  <Paragraphs>0</Paragraphs>
  <TotalTime>107</TotalTime>
  <ScaleCrop>false</ScaleCrop>
  <LinksUpToDate>false</LinksUpToDate>
  <CharactersWithSpaces>0</CharactersWithSpaces>
  <Application>WPS Office_12.2.0.22556_F1E327BC-269C-435d-A152-05C5408002CA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2025-10-07T12:41:00Z</dcterms:created>
  <dc:creator>Han Grey</dc:creator>
  <cp:lastModifiedBy>Han Grey</cp:lastModifiedBy>
  <dcterms:modified xsi:type="dcterms:W3CDTF">2025-10-14T17:13:43Z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2057-12.2.0.22556</vt:lpwstr>
  </property>
  <property fmtid="{D5CDD505-2E9C-101B-9397-08002B2CF9AE}" pid="3" name="ICV">
    <vt:lpwstr>64F20AA7758542CE88A086FC6419A7A8_11</vt:lpwstr>
  </property>
</Properties>
</file>